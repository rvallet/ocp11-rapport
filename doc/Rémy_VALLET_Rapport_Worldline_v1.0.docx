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pPr w:rightFromText="28350" w:vertAnchor="page" w:horzAnchor="page" w:tblpX="1078" w:tblpY="2949"/>
        <w:tblW w:w="7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 w:type="dxa"/>
          <w:left w:w="142" w:type="dxa"/>
          <w:bottom w:w="11" w:type="dxa"/>
          <w:right w:w="0" w:type="dxa"/>
        </w:tblCellMar>
        <w:tblLook w:val="04A0" w:firstRow="1" w:lastRow="0" w:firstColumn="1" w:lastColumn="0" w:noHBand="0" w:noVBand="1"/>
      </w:tblPr>
      <w:tblGrid>
        <w:gridCol w:w="4395"/>
        <w:gridCol w:w="992"/>
        <w:gridCol w:w="1276"/>
        <w:gridCol w:w="709"/>
      </w:tblGrid>
      <w:tr w:rsidR="00410984" w:rsidRPr="00E12EB7" w:rsidTr="00DB716A">
        <w:trPr>
          <w:gridAfter w:val="3"/>
          <w:wAfter w:w="2977" w:type="dxa"/>
          <w:trHeight w:hRule="exact" w:val="873"/>
        </w:trPr>
        <w:tc>
          <w:tcPr>
            <w:tcW w:w="4395" w:type="dxa"/>
            <w:shd w:val="clear" w:color="auto" w:fill="3C3C3C" w:themeFill="accent5"/>
          </w:tcPr>
          <w:p w:rsidR="00F07E4E" w:rsidRPr="00617668" w:rsidRDefault="00DB716A" w:rsidP="00DB716A">
            <w:pPr>
              <w:pStyle w:val="TitlewhiteWorldline"/>
            </w:pPr>
            <w:r>
              <w:t>RAPPORT</w:t>
            </w:r>
          </w:p>
        </w:tc>
      </w:tr>
      <w:tr w:rsidR="00CA31AB" w:rsidRPr="00E12EB7" w:rsidTr="00DB716A">
        <w:trPr>
          <w:gridAfter w:val="1"/>
          <w:wAfter w:w="709" w:type="dxa"/>
          <w:trHeight w:hRule="exact" w:val="873"/>
        </w:trPr>
        <w:tc>
          <w:tcPr>
            <w:tcW w:w="6663" w:type="dxa"/>
            <w:gridSpan w:val="3"/>
            <w:shd w:val="clear" w:color="auto" w:fill="41B4D2" w:themeFill="accent1"/>
          </w:tcPr>
          <w:p w:rsidR="00F07E4E" w:rsidRPr="00617668" w:rsidRDefault="00DB716A" w:rsidP="00F34EC8">
            <w:pPr>
              <w:pStyle w:val="TitlewhiteWorldline"/>
            </w:pPr>
            <w:r>
              <w:t>D’EXPERienCE</w:t>
            </w:r>
          </w:p>
        </w:tc>
      </w:tr>
      <w:tr w:rsidR="00F07E4E" w:rsidRPr="00E12EB7" w:rsidTr="00DB716A">
        <w:trPr>
          <w:trHeight w:hRule="exact" w:val="873"/>
        </w:trPr>
        <w:tc>
          <w:tcPr>
            <w:tcW w:w="7372" w:type="dxa"/>
            <w:gridSpan w:val="4"/>
            <w:shd w:val="clear" w:color="auto" w:fill="F5AF82" w:themeFill="accent6"/>
          </w:tcPr>
          <w:p w:rsidR="00F07E4E" w:rsidRPr="00617668" w:rsidRDefault="00DB716A" w:rsidP="00662763">
            <w:pPr>
              <w:pStyle w:val="TitlewhiteWorldline"/>
            </w:pPr>
            <w:r>
              <w:t>PROFESIONELLE</w:t>
            </w:r>
          </w:p>
        </w:tc>
      </w:tr>
      <w:tr w:rsidR="00EF0347" w:rsidRPr="00E12EB7" w:rsidTr="00DB716A">
        <w:trPr>
          <w:gridAfter w:val="2"/>
          <w:wAfter w:w="1985" w:type="dxa"/>
          <w:trHeight w:hRule="exact" w:val="873"/>
        </w:trPr>
        <w:tc>
          <w:tcPr>
            <w:tcW w:w="5387" w:type="dxa"/>
            <w:gridSpan w:val="2"/>
            <w:shd w:val="clear" w:color="auto" w:fill="D74B8C" w:themeFill="accent2"/>
          </w:tcPr>
          <w:p w:rsidR="00F07E4E" w:rsidRPr="00617668" w:rsidRDefault="00DB716A" w:rsidP="00662763">
            <w:pPr>
              <w:pStyle w:val="TitlewhiteWorldline"/>
            </w:pPr>
            <w:r>
              <w:t>WORLDLINE</w:t>
            </w:r>
          </w:p>
        </w:tc>
      </w:tr>
    </w:tbl>
    <w:p w:rsidR="00D86778" w:rsidRPr="00E73A4F" w:rsidRDefault="00D86778" w:rsidP="00082BBD">
      <w:pPr>
        <w:pStyle w:val="BodytextWorldline"/>
      </w:pPr>
    </w:p>
    <w:p w:rsidR="00F2242B" w:rsidRPr="00E73A4F" w:rsidRDefault="00F2242B" w:rsidP="006A17D1">
      <w:pPr>
        <w:pStyle w:val="BodytextWorldline"/>
      </w:pPr>
    </w:p>
    <w:p w:rsidR="00082BBD" w:rsidRDefault="00082BBD" w:rsidP="007E1EEE">
      <w:pPr>
        <w:pStyle w:val="BodytextWorldline"/>
      </w:pPr>
    </w:p>
    <w:p w:rsidR="00DA6756" w:rsidRDefault="00DA6756" w:rsidP="007E1EEE">
      <w:pPr>
        <w:pStyle w:val="BodytextWorldline"/>
      </w:pPr>
    </w:p>
    <w:p w:rsidR="00DA6756" w:rsidRPr="006B0FF7" w:rsidRDefault="006B0FF7" w:rsidP="006B0FF7">
      <w:pPr>
        <w:pStyle w:val="BodytextWorldline"/>
        <w:jc w:val="center"/>
        <w:rPr>
          <w:sz w:val="36"/>
          <w:szCs w:val="36"/>
          <w:lang w:val="fr-FR"/>
        </w:rPr>
      </w:pPr>
      <w:r w:rsidRPr="006B0FF7">
        <w:rPr>
          <w:rStyle w:val="fontstyle01"/>
          <w:sz w:val="36"/>
          <w:szCs w:val="36"/>
          <w:lang w:val="fr-FR"/>
        </w:rPr>
        <w:t>Rémy VALLET – Développeur d’application JAVA – 2019/2021</w:t>
      </w:r>
      <w:r w:rsidRPr="006B0FF7">
        <w:rPr>
          <w:rFonts w:ascii="Calibri" w:hAnsi="Calibri"/>
          <w:color w:val="000000"/>
          <w:sz w:val="36"/>
          <w:szCs w:val="36"/>
          <w:lang w:val="fr-FR"/>
        </w:rPr>
        <w:br/>
      </w:r>
    </w:p>
    <w:p w:rsidR="00DA6756" w:rsidRPr="006B0FF7" w:rsidRDefault="00DA6756" w:rsidP="007E1EEE">
      <w:pPr>
        <w:pStyle w:val="BodytextWorldline"/>
        <w:rPr>
          <w:lang w:val="fr-FR"/>
        </w:rPr>
      </w:pPr>
    </w:p>
    <w:p w:rsidR="00DA6756" w:rsidRPr="006B0FF7" w:rsidRDefault="00DA6756" w:rsidP="007E1EEE">
      <w:pPr>
        <w:pStyle w:val="BodytextWorldline"/>
        <w:rPr>
          <w:lang w:val="fr-FR"/>
        </w:rPr>
      </w:pPr>
    </w:p>
    <w:p w:rsidR="00DA6756" w:rsidRPr="001476A4" w:rsidRDefault="00DA6756" w:rsidP="00DA6756">
      <w:pPr>
        <w:pStyle w:val="IntroWorldline"/>
        <w:rPr>
          <w:rStyle w:val="fontstyle01"/>
          <w:sz w:val="36"/>
          <w:szCs w:val="36"/>
          <w:lang w:val="fr-FR"/>
        </w:rPr>
      </w:pPr>
      <w:r w:rsidRPr="001476A4">
        <w:rPr>
          <w:rStyle w:val="fontstyle01"/>
          <w:sz w:val="36"/>
          <w:szCs w:val="36"/>
          <w:lang w:val="fr-FR"/>
        </w:rPr>
        <w:t>Tuteur</w:t>
      </w:r>
      <w:r w:rsidR="009E02E5" w:rsidRPr="001476A4">
        <w:rPr>
          <w:rStyle w:val="fontstyle01"/>
          <w:sz w:val="36"/>
          <w:szCs w:val="36"/>
          <w:lang w:val="fr-FR"/>
        </w:rPr>
        <w:t>s</w:t>
      </w:r>
      <w:r w:rsidRPr="001476A4">
        <w:rPr>
          <w:rStyle w:val="fontstyle01"/>
          <w:sz w:val="36"/>
          <w:szCs w:val="36"/>
          <w:lang w:val="fr-FR"/>
        </w:rPr>
        <w:t xml:space="preserve"> Wordline  </w:t>
      </w:r>
    </w:p>
    <w:p w:rsidR="006B0FF7" w:rsidRPr="006B0FF7" w:rsidRDefault="006B0FF7" w:rsidP="00DA6756">
      <w:pPr>
        <w:pStyle w:val="IntroWorldline"/>
        <w:rPr>
          <w:sz w:val="32"/>
          <w:szCs w:val="32"/>
          <w:lang w:val="fr-FR"/>
        </w:rPr>
      </w:pPr>
    </w:p>
    <w:p w:rsidR="00DA6756" w:rsidRPr="006B0FF7" w:rsidRDefault="00DA6756" w:rsidP="00DA6756">
      <w:pPr>
        <w:pStyle w:val="IntroWorldline"/>
        <w:ind w:firstLine="709"/>
        <w:rPr>
          <w:sz w:val="32"/>
          <w:szCs w:val="32"/>
          <w:lang w:val="fr-FR"/>
        </w:rPr>
      </w:pPr>
      <w:r w:rsidRPr="006B0FF7">
        <w:rPr>
          <w:sz w:val="32"/>
          <w:szCs w:val="32"/>
          <w:lang w:val="fr-FR"/>
        </w:rPr>
        <w:t>Arnaud DIX – Consultant avant-vente</w:t>
      </w:r>
    </w:p>
    <w:p w:rsidR="00DA6756" w:rsidRPr="006B0FF7" w:rsidRDefault="00DA6756" w:rsidP="00DA6756">
      <w:pPr>
        <w:pStyle w:val="IntroWorldline"/>
        <w:ind w:firstLine="709"/>
        <w:rPr>
          <w:sz w:val="32"/>
          <w:szCs w:val="32"/>
          <w:lang w:val="fr-FR"/>
        </w:rPr>
      </w:pPr>
      <w:r w:rsidRPr="006B0FF7">
        <w:rPr>
          <w:sz w:val="32"/>
          <w:szCs w:val="32"/>
          <w:lang w:val="fr-FR"/>
        </w:rPr>
        <w:t>Aurélien FOLLIOT – Responsable d’équipe</w:t>
      </w:r>
    </w:p>
    <w:p w:rsidR="00DA6756" w:rsidRPr="006B0FF7" w:rsidRDefault="00DA6756" w:rsidP="00DA6756">
      <w:pPr>
        <w:pStyle w:val="IntroWorldline"/>
        <w:rPr>
          <w:sz w:val="32"/>
          <w:szCs w:val="32"/>
          <w:lang w:val="fr-FR"/>
        </w:rPr>
      </w:pPr>
    </w:p>
    <w:p w:rsidR="006B0FF7" w:rsidRDefault="006B0FF7" w:rsidP="00DA6756">
      <w:pPr>
        <w:pStyle w:val="IntroWorldline"/>
        <w:rPr>
          <w:sz w:val="32"/>
          <w:szCs w:val="32"/>
          <w:lang w:val="fr-FR"/>
        </w:rPr>
      </w:pPr>
    </w:p>
    <w:p w:rsidR="008F6030" w:rsidRPr="001476A4" w:rsidRDefault="00DA6756" w:rsidP="00DA6756">
      <w:pPr>
        <w:pStyle w:val="IntroWorldline"/>
        <w:rPr>
          <w:rStyle w:val="fontstyle01"/>
          <w:sz w:val="36"/>
          <w:szCs w:val="36"/>
          <w:lang w:val="fr-FR"/>
        </w:rPr>
      </w:pPr>
      <w:r w:rsidRPr="001476A4">
        <w:rPr>
          <w:rStyle w:val="fontstyle01"/>
          <w:sz w:val="36"/>
          <w:szCs w:val="36"/>
          <w:lang w:val="fr-FR"/>
        </w:rPr>
        <w:t xml:space="preserve">Tuteur de formation OpenClassrooms  </w:t>
      </w:r>
    </w:p>
    <w:p w:rsidR="006B0FF7" w:rsidRPr="006B0FF7" w:rsidRDefault="006B0FF7" w:rsidP="00DA6756">
      <w:pPr>
        <w:pStyle w:val="IntroWorldline"/>
        <w:rPr>
          <w:sz w:val="32"/>
          <w:szCs w:val="32"/>
          <w:lang w:val="fr-FR"/>
        </w:rPr>
      </w:pPr>
    </w:p>
    <w:p w:rsidR="00DA6756" w:rsidRPr="006B0FF7" w:rsidRDefault="00DA6756" w:rsidP="008F6030">
      <w:pPr>
        <w:pStyle w:val="IntroWorldline"/>
        <w:ind w:firstLine="709"/>
        <w:rPr>
          <w:sz w:val="32"/>
          <w:szCs w:val="32"/>
          <w:lang w:val="en-US"/>
        </w:rPr>
      </w:pPr>
      <w:r w:rsidRPr="006B0FF7">
        <w:rPr>
          <w:sz w:val="32"/>
          <w:szCs w:val="32"/>
          <w:lang w:val="en-US"/>
        </w:rPr>
        <w:t>Daouda SAWADOGO</w:t>
      </w:r>
      <w:r w:rsidR="008F6030" w:rsidRPr="006B0FF7">
        <w:rPr>
          <w:sz w:val="32"/>
          <w:szCs w:val="32"/>
          <w:lang w:val="en-US"/>
        </w:rPr>
        <w:t xml:space="preserve"> – Research Sofware Engineer</w:t>
      </w:r>
    </w:p>
    <w:tbl>
      <w:tblPr>
        <w:tblStyle w:val="Grilledutableau"/>
        <w:tblpPr w:leftFromText="142" w:rightFromText="142" w:vertAnchor="page" w:horzAnchor="margin" w:tblpX="143" w:tblpY="135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366"/>
        <w:gridCol w:w="6706"/>
      </w:tblGrid>
      <w:tr w:rsidR="00A17D33" w:rsidRPr="00082BBD" w:rsidTr="00673CBB">
        <w:trPr>
          <w:trHeight w:val="238"/>
        </w:trPr>
        <w:tc>
          <w:tcPr>
            <w:tcW w:w="2366" w:type="dxa"/>
            <w:shd w:val="clear" w:color="auto" w:fill="auto"/>
          </w:tcPr>
          <w:p w:rsidR="00A17D33" w:rsidRPr="00082BBD" w:rsidRDefault="00A17D33" w:rsidP="00673CBB">
            <w:pPr>
              <w:pStyle w:val="DocumentdataheadingWorldline"/>
            </w:pPr>
            <w:r>
              <w:t>Status</w:t>
            </w:r>
          </w:p>
        </w:tc>
        <w:tc>
          <w:tcPr>
            <w:tcW w:w="6706" w:type="dxa"/>
            <w:shd w:val="clear" w:color="auto" w:fill="auto"/>
          </w:tcPr>
          <w:p w:rsidR="00A17D33" w:rsidRPr="00A17D33" w:rsidRDefault="005F60EF" w:rsidP="00673CBB">
            <w:pPr>
              <w:pStyle w:val="DocumentdataauthorWorldline"/>
            </w:pPr>
            <w:sdt>
              <w:sdtPr>
                <w:tag w:val="Status"/>
                <w:id w:val="-2034794849"/>
                <w:lock w:val="sdtLocked"/>
                <w:placeholder>
                  <w:docPart w:val="85962170F3714BF1ABA73150539EA19A"/>
                </w:placeholder>
                <w:dataBinding w:prefixMappings="xmlns:ns0='http://www.joulesunlimited.com/ccmappings' " w:xpath="/ns0:ju[1]/ns0:Status[1]" w:storeItemID="{86EA9C50-456D-4AD3-AB51-27308290595F}"/>
                <w:text/>
              </w:sdtPr>
              <w:sdtContent>
                <w:r w:rsidR="00251083">
                  <w:t>Draft</w:t>
                </w:r>
              </w:sdtContent>
            </w:sdt>
          </w:p>
        </w:tc>
      </w:tr>
      <w:tr w:rsidR="00AE31E7" w:rsidRPr="00082BBD" w:rsidTr="00673CBB">
        <w:trPr>
          <w:trHeight w:val="238"/>
        </w:trPr>
        <w:tc>
          <w:tcPr>
            <w:tcW w:w="2366" w:type="dxa"/>
            <w:shd w:val="clear" w:color="auto" w:fill="auto"/>
          </w:tcPr>
          <w:p w:rsidR="00AE31E7" w:rsidRPr="00082BBD" w:rsidRDefault="00AE31E7" w:rsidP="00673CBB">
            <w:pPr>
              <w:pStyle w:val="DocumentdataheadingWorldline"/>
            </w:pPr>
            <w:r w:rsidRPr="00082BBD">
              <w:t>Author:</w:t>
            </w:r>
          </w:p>
        </w:tc>
        <w:tc>
          <w:tcPr>
            <w:tcW w:w="6706" w:type="dxa"/>
            <w:shd w:val="clear" w:color="auto" w:fill="auto"/>
          </w:tcPr>
          <w:p w:rsidR="00AE31E7" w:rsidRPr="00082BBD" w:rsidRDefault="00DB716A" w:rsidP="00673CBB">
            <w:pPr>
              <w:pStyle w:val="DocumentdataauthorWorldline"/>
            </w:pPr>
            <w:r>
              <w:t>Rémy VALLET</w:t>
            </w:r>
          </w:p>
        </w:tc>
      </w:tr>
      <w:tr w:rsidR="00AE31E7" w:rsidRPr="00082BBD" w:rsidTr="00673CBB">
        <w:trPr>
          <w:trHeight w:hRule="exact" w:val="240"/>
        </w:trPr>
        <w:tc>
          <w:tcPr>
            <w:tcW w:w="2366" w:type="dxa"/>
            <w:shd w:val="clear" w:color="auto" w:fill="auto"/>
          </w:tcPr>
          <w:p w:rsidR="00AE31E7" w:rsidRPr="00082BBD" w:rsidRDefault="00AE31E7" w:rsidP="00673CBB">
            <w:pPr>
              <w:pStyle w:val="DocumentdataheadingWorldline"/>
            </w:pPr>
            <w:r w:rsidRPr="00082BBD">
              <w:t>Document date:</w:t>
            </w:r>
          </w:p>
        </w:tc>
        <w:tc>
          <w:tcPr>
            <w:tcW w:w="6706" w:type="dxa"/>
            <w:shd w:val="clear" w:color="auto" w:fill="auto"/>
          </w:tcPr>
          <w:p w:rsidR="00AE31E7" w:rsidRPr="00082BBD" w:rsidRDefault="005F60EF" w:rsidP="00673CBB">
            <w:pPr>
              <w:pStyle w:val="DocumentdatadateWorldline"/>
            </w:pPr>
            <w:sdt>
              <w:sdtPr>
                <w:tag w:val="Date"/>
                <w:id w:val="1686788815"/>
                <w:placeholder>
                  <w:docPart w:val="E1F1C922575641AA8D7B42105BA2351D"/>
                </w:placeholder>
                <w:dataBinding w:prefixMappings="xmlns:ns0='http://www.joulesunlimited.com/ccmappings' " w:xpath="/ns0:ju[1]/ns0:Date[1]" w:storeItemID="{86EA9C50-456D-4AD3-AB51-27308290595F}"/>
                <w:date w:fullDate="2021-04-30T00:00:00Z">
                  <w:dateFormat w:val="d MMMM yyyy"/>
                  <w:lid w:val="en-US"/>
                  <w:storeMappedDataAs w:val="dateTime"/>
                  <w:calendar w:val="gregorian"/>
                </w:date>
              </w:sdtPr>
              <w:sdtContent>
                <w:r w:rsidR="00DB716A">
                  <w:rPr>
                    <w:lang w:val="en-US"/>
                  </w:rPr>
                  <w:t>30 April 2021</w:t>
                </w:r>
              </w:sdtContent>
            </w:sdt>
          </w:p>
        </w:tc>
      </w:tr>
      <w:tr w:rsidR="00AE31E7" w:rsidRPr="00082BBD" w:rsidTr="00673CBB">
        <w:trPr>
          <w:trHeight w:hRule="exact" w:val="240"/>
        </w:trPr>
        <w:tc>
          <w:tcPr>
            <w:tcW w:w="2366" w:type="dxa"/>
            <w:shd w:val="clear" w:color="auto" w:fill="auto"/>
          </w:tcPr>
          <w:p w:rsidR="00AE31E7" w:rsidRPr="00082BBD" w:rsidRDefault="00AE31E7" w:rsidP="00673CBB">
            <w:pPr>
              <w:pStyle w:val="DocumentdataheadingWorldline"/>
            </w:pPr>
            <w:r w:rsidRPr="00082BBD">
              <w:t>Classification:</w:t>
            </w:r>
          </w:p>
        </w:tc>
        <w:tc>
          <w:tcPr>
            <w:tcW w:w="6706" w:type="dxa"/>
            <w:shd w:val="clear" w:color="auto" w:fill="auto"/>
          </w:tcPr>
          <w:p w:rsidR="00AE31E7" w:rsidRPr="00082BBD" w:rsidRDefault="005F60EF" w:rsidP="00673CBB">
            <w:pPr>
              <w:pStyle w:val="DocumentdataclassificationWorldline"/>
            </w:pPr>
            <w:sdt>
              <w:sdtPr>
                <w:tag w:val="Classification"/>
                <w:id w:val="1352376241"/>
                <w:placeholder>
                  <w:docPart w:val="26E71A8C6DBF45C38238F04B81C6382B"/>
                </w:placeholder>
                <w:dataBinding w:prefixMappings="xmlns:ns0='http://www.joulesunlimited.com/ccmappings' " w:xpath="/ns0:ju[1]/ns0:Classification[1]" w:storeItemID="{86EA9C50-456D-4AD3-AB51-27308290595F}"/>
                <w:comboBox w:lastValue="Confidential">
                  <w:listItem w:displayText="Public" w:value="Public"/>
                  <w:listItem w:displayText="For internal use" w:value="For internal use"/>
                  <w:listItem w:displayText="Confidential" w:value="Confidential"/>
                  <w:listItem w:displayText="Secret" w:value="Secret"/>
                </w:comboBox>
              </w:sdtPr>
              <w:sdtContent>
                <w:r w:rsidR="00DB716A">
                  <w:t>Confidential</w:t>
                </w:r>
              </w:sdtContent>
            </w:sdt>
          </w:p>
        </w:tc>
      </w:tr>
      <w:tr w:rsidR="00AE31E7" w:rsidRPr="00082BBD" w:rsidTr="00673CBB">
        <w:trPr>
          <w:trHeight w:hRule="exact" w:val="240"/>
        </w:trPr>
        <w:tc>
          <w:tcPr>
            <w:tcW w:w="2366" w:type="dxa"/>
            <w:shd w:val="clear" w:color="auto" w:fill="auto"/>
          </w:tcPr>
          <w:p w:rsidR="00AE31E7" w:rsidRPr="00082BBD" w:rsidRDefault="00AE31E7" w:rsidP="00673CBB">
            <w:pPr>
              <w:pStyle w:val="DocumentdataheadingWorldline"/>
            </w:pPr>
            <w:r w:rsidRPr="00082BBD">
              <w:t>Version:</w:t>
            </w:r>
          </w:p>
        </w:tc>
        <w:tc>
          <w:tcPr>
            <w:tcW w:w="6706" w:type="dxa"/>
            <w:shd w:val="clear" w:color="auto" w:fill="auto"/>
          </w:tcPr>
          <w:p w:rsidR="00AE31E7" w:rsidRPr="00082BBD" w:rsidRDefault="005F60EF" w:rsidP="00B723A0">
            <w:pPr>
              <w:pStyle w:val="DocumentdataversionWorldline"/>
            </w:pPr>
            <w:sdt>
              <w:sdtPr>
                <w:tag w:val="Version number"/>
                <w:id w:val="1435018918"/>
                <w:placeholder>
                  <w:docPart w:val="CDBE7F2F9F944395A3D3166B01F2EA51"/>
                </w:placeholder>
                <w:dataBinding w:prefixMappings="xmlns:ns0='http://www.joulesunlimited.com/ccmappings' " w:xpath="/ns0:ju[1]/ns0:Version_20_number[1]" w:storeItemID="{86EA9C50-456D-4AD3-AB51-27308290595F}"/>
                <w:text/>
              </w:sdtPr>
              <w:sdtContent>
                <w:r w:rsidR="00DB716A">
                  <w:t>1.</w:t>
                </w:r>
                <w:r w:rsidR="00B723A0">
                  <w:t>1</w:t>
                </w:r>
              </w:sdtContent>
            </w:sdt>
          </w:p>
        </w:tc>
      </w:tr>
    </w:tbl>
    <w:p w:rsidR="006077EF" w:rsidRDefault="002F6615" w:rsidP="005257C6">
      <w:pPr>
        <w:pStyle w:val="HeadingversionhistoryWorldline"/>
      </w:pPr>
      <w:r w:rsidRPr="00E12EB7">
        <w:lastRenderedPageBreak/>
        <w:t>Version history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80" w:firstRow="0" w:lastRow="0" w:firstColumn="1" w:lastColumn="0" w:noHBand="0" w:noVBand="1"/>
      </w:tblPr>
      <w:tblGrid>
        <w:gridCol w:w="9095"/>
      </w:tblGrid>
      <w:tr w:rsidR="00B850ED" w:rsidRPr="00302C00" w:rsidTr="0041030F">
        <w:tc>
          <w:tcPr>
            <w:tcW w:w="9095" w:type="dxa"/>
          </w:tcPr>
          <w:p w:rsidR="00B850ED" w:rsidRPr="005C281D" w:rsidRDefault="00B850ED" w:rsidP="0041030F">
            <w:pPr>
              <w:pStyle w:val="DocumentdatacopyrightWorldline"/>
              <w:framePr w:wrap="around" w:vAnchor="page" w:hAnchor="margin" w:y="14201"/>
            </w:pPr>
            <w:r w:rsidRPr="005C281D">
              <w:t>Copyright © Worldline</w:t>
            </w:r>
            <w:r w:rsidR="001B556E">
              <w:t xml:space="preserve">. </w:t>
            </w:r>
            <w:r w:rsidRPr="005C281D">
              <w:t>All rights reserved.</w:t>
            </w:r>
          </w:p>
          <w:p w:rsidR="00B850ED" w:rsidRPr="005C281D" w:rsidRDefault="00B850ED" w:rsidP="0041030F">
            <w:pPr>
              <w:pStyle w:val="DocumentdatacopyrightWorldline"/>
              <w:framePr w:wrap="around" w:vAnchor="page" w:hAnchor="margin" w:y="14201"/>
            </w:pPr>
          </w:p>
          <w:p w:rsidR="00032894" w:rsidRDefault="00032894" w:rsidP="00032894">
            <w:pPr>
              <w:pStyle w:val="DocumentdatacopyrightWorldline"/>
              <w:framePr w:wrap="around" w:vAnchor="page" w:hAnchor="margin" w:y="14201"/>
            </w:pPr>
            <w:r>
              <w:t xml:space="preserve">Worldline is a registered trademark of Worldline SA. © </w:t>
            </w:r>
            <w:r w:rsidR="00EF49A3">
              <w:fldChar w:fldCharType="begin"/>
            </w:r>
            <w:r w:rsidR="00EF49A3">
              <w:instrText xml:space="preserve"> DATE  \@ "yyyy" </w:instrText>
            </w:r>
            <w:r w:rsidR="00EF49A3">
              <w:fldChar w:fldCharType="separate"/>
            </w:r>
            <w:r w:rsidR="00456024">
              <w:t>2021</w:t>
            </w:r>
            <w:r w:rsidR="00EF49A3">
              <w:fldChar w:fldCharType="end"/>
            </w:r>
            <w:r>
              <w:t xml:space="preserve"> Worldline.</w:t>
            </w:r>
          </w:p>
          <w:p w:rsidR="00B850ED" w:rsidRPr="005C281D" w:rsidRDefault="00032894" w:rsidP="00032894">
            <w:pPr>
              <w:pStyle w:val="DocumentdatacopyrightWorldline"/>
              <w:framePr w:wrap="around" w:vAnchor="page" w:hAnchor="margin" w:y="14201"/>
              <w:rPr>
                <w:szCs w:val="17"/>
              </w:rPr>
            </w:pPr>
            <w:r>
              <w:t>Confidential information owned by Worldline, to be used by the recipient only. This document, or any part of it, may not be reproduced, copied, circulated and/or distributed nor quoted without prior written approval from Worldline.</w:t>
            </w:r>
          </w:p>
        </w:tc>
      </w:tr>
    </w:tbl>
    <w:p w:rsidR="002F6615" w:rsidRDefault="002F6615" w:rsidP="00327993">
      <w:pPr>
        <w:pStyle w:val="BodytextWorldline"/>
      </w:pPr>
    </w:p>
    <w:tbl>
      <w:tblPr>
        <w:tblStyle w:val="TableformattedWorldline"/>
        <w:tblW w:w="5000" w:type="pct"/>
        <w:tblLayout w:type="fixed"/>
        <w:tblLook w:val="04A0" w:firstRow="1" w:lastRow="0" w:firstColumn="1" w:lastColumn="0" w:noHBand="0" w:noVBand="1"/>
      </w:tblPr>
      <w:tblGrid>
        <w:gridCol w:w="1237"/>
        <w:gridCol w:w="1360"/>
        <w:gridCol w:w="1174"/>
        <w:gridCol w:w="2473"/>
        <w:gridCol w:w="3678"/>
      </w:tblGrid>
      <w:tr w:rsidR="0098243F" w:rsidRPr="00E12EB7" w:rsidTr="00180381">
        <w:trPr>
          <w:cnfStyle w:val="100000000000" w:firstRow="1" w:lastRow="0" w:firstColumn="0" w:lastColumn="0" w:oddVBand="0" w:evenVBand="0" w:oddHBand="0" w:evenHBand="0" w:firstRowFirstColumn="0" w:firstRowLastColumn="0" w:lastRowFirstColumn="0" w:lastRowLastColumn="0"/>
        </w:trPr>
        <w:tc>
          <w:tcPr>
            <w:tcW w:w="1134" w:type="dxa"/>
          </w:tcPr>
          <w:p w:rsidR="0077756B" w:rsidRPr="00E12EB7" w:rsidRDefault="0077756B" w:rsidP="0077756B">
            <w:pPr>
              <w:pStyle w:val="BodytextWorldline"/>
            </w:pPr>
            <w:r>
              <w:t>Version no.</w:t>
            </w:r>
          </w:p>
        </w:tc>
        <w:tc>
          <w:tcPr>
            <w:tcW w:w="1247" w:type="dxa"/>
          </w:tcPr>
          <w:p w:rsidR="0077756B" w:rsidRPr="00E12EB7" w:rsidRDefault="0077756B" w:rsidP="0077756B">
            <w:pPr>
              <w:pStyle w:val="BodytextWorldline"/>
            </w:pPr>
            <w:r w:rsidRPr="00E12EB7">
              <w:t>Version date</w:t>
            </w:r>
          </w:p>
        </w:tc>
        <w:tc>
          <w:tcPr>
            <w:tcW w:w="1077" w:type="dxa"/>
          </w:tcPr>
          <w:p w:rsidR="0077756B" w:rsidRPr="00E12EB7" w:rsidRDefault="0077756B" w:rsidP="0077756B">
            <w:pPr>
              <w:pStyle w:val="BodytextWorldline"/>
            </w:pPr>
            <w:r w:rsidRPr="00E12EB7">
              <w:t>Status</w:t>
            </w:r>
          </w:p>
        </w:tc>
        <w:tc>
          <w:tcPr>
            <w:tcW w:w="2268" w:type="dxa"/>
          </w:tcPr>
          <w:p w:rsidR="0077756B" w:rsidRPr="00E12EB7" w:rsidRDefault="0077756B" w:rsidP="0077756B">
            <w:pPr>
              <w:pStyle w:val="BodytextWorldline"/>
            </w:pPr>
            <w:r w:rsidRPr="00E12EB7">
              <w:t>Edited by</w:t>
            </w:r>
          </w:p>
        </w:tc>
        <w:tc>
          <w:tcPr>
            <w:tcW w:w="3373" w:type="dxa"/>
          </w:tcPr>
          <w:p w:rsidR="0077756B" w:rsidRPr="00E12EB7" w:rsidRDefault="0077756B" w:rsidP="0077756B">
            <w:pPr>
              <w:pStyle w:val="BodytextWorldline"/>
            </w:pPr>
            <w:r w:rsidRPr="00E12EB7">
              <w:t>M</w:t>
            </w:r>
            <w:r>
              <w:t>ost important edit(s)</w:t>
            </w:r>
          </w:p>
        </w:tc>
      </w:tr>
      <w:tr w:rsidR="0077756B" w:rsidRPr="0041030F" w:rsidTr="00180381">
        <w:trPr>
          <w:cnfStyle w:val="000000100000" w:firstRow="0" w:lastRow="0" w:firstColumn="0" w:lastColumn="0" w:oddVBand="0" w:evenVBand="0" w:oddHBand="1" w:evenHBand="0" w:firstRowFirstColumn="0" w:firstRowLastColumn="0" w:lastRowFirstColumn="0" w:lastRowLastColumn="0"/>
        </w:trPr>
        <w:tc>
          <w:tcPr>
            <w:tcW w:w="1134" w:type="dxa"/>
          </w:tcPr>
          <w:p w:rsidR="0077756B" w:rsidRPr="0041030F" w:rsidRDefault="00DB716A" w:rsidP="0077756B">
            <w:pPr>
              <w:pStyle w:val="BodytextWorldline"/>
            </w:pPr>
            <w:r>
              <w:t>1.0</w:t>
            </w:r>
          </w:p>
        </w:tc>
        <w:tc>
          <w:tcPr>
            <w:tcW w:w="1247" w:type="dxa"/>
          </w:tcPr>
          <w:p w:rsidR="0077756B" w:rsidRPr="0041030F" w:rsidRDefault="00DB716A" w:rsidP="0077756B">
            <w:pPr>
              <w:pStyle w:val="BodytextWorldline"/>
            </w:pPr>
            <w:r>
              <w:t>30-04-2021</w:t>
            </w:r>
          </w:p>
        </w:tc>
        <w:tc>
          <w:tcPr>
            <w:tcW w:w="1077" w:type="dxa"/>
          </w:tcPr>
          <w:p w:rsidR="0077756B" w:rsidRPr="0041030F" w:rsidRDefault="00DB716A" w:rsidP="0077756B">
            <w:pPr>
              <w:pStyle w:val="BodytextWorldline"/>
            </w:pPr>
            <w:r>
              <w:t>Draft</w:t>
            </w:r>
          </w:p>
        </w:tc>
        <w:tc>
          <w:tcPr>
            <w:tcW w:w="2268" w:type="dxa"/>
          </w:tcPr>
          <w:p w:rsidR="0077756B" w:rsidRPr="0041030F" w:rsidRDefault="00DB716A" w:rsidP="0077756B">
            <w:pPr>
              <w:pStyle w:val="BodytextWorldline"/>
            </w:pPr>
            <w:r>
              <w:t>Rémy VALLET</w:t>
            </w:r>
          </w:p>
        </w:tc>
        <w:tc>
          <w:tcPr>
            <w:tcW w:w="3373" w:type="dxa"/>
          </w:tcPr>
          <w:p w:rsidR="0077756B" w:rsidRPr="0041030F" w:rsidRDefault="00D6201E" w:rsidP="00D6201E">
            <w:pPr>
              <w:pStyle w:val="BodytextWorldline"/>
            </w:pPr>
            <w:r>
              <w:t>PLAN - Rédaction de l’introduction</w:t>
            </w:r>
          </w:p>
        </w:tc>
      </w:tr>
      <w:tr w:rsidR="00DB716A" w:rsidRPr="0041030F" w:rsidTr="00180381">
        <w:trPr>
          <w:cnfStyle w:val="000000010000" w:firstRow="0" w:lastRow="0" w:firstColumn="0" w:lastColumn="0" w:oddVBand="0" w:evenVBand="0" w:oddHBand="0" w:evenHBand="1" w:firstRowFirstColumn="0" w:firstRowLastColumn="0" w:lastRowFirstColumn="0" w:lastRowLastColumn="0"/>
        </w:trPr>
        <w:tc>
          <w:tcPr>
            <w:tcW w:w="1134" w:type="dxa"/>
          </w:tcPr>
          <w:p w:rsidR="00DB716A" w:rsidRDefault="00D6201E" w:rsidP="0077756B">
            <w:pPr>
              <w:pStyle w:val="BodytextWorldline"/>
            </w:pPr>
            <w:r>
              <w:t>1.1</w:t>
            </w:r>
          </w:p>
        </w:tc>
        <w:tc>
          <w:tcPr>
            <w:tcW w:w="1247" w:type="dxa"/>
          </w:tcPr>
          <w:p w:rsidR="00DB716A" w:rsidRDefault="00D6201E" w:rsidP="0077756B">
            <w:pPr>
              <w:pStyle w:val="BodytextWorldline"/>
            </w:pPr>
            <w:r>
              <w:t>07-05-2021</w:t>
            </w:r>
          </w:p>
        </w:tc>
        <w:tc>
          <w:tcPr>
            <w:tcW w:w="1077" w:type="dxa"/>
          </w:tcPr>
          <w:p w:rsidR="00DB716A" w:rsidRDefault="00D6201E" w:rsidP="0077756B">
            <w:pPr>
              <w:pStyle w:val="BodytextWorldline"/>
            </w:pPr>
            <w:r>
              <w:t>Draft</w:t>
            </w:r>
          </w:p>
        </w:tc>
        <w:tc>
          <w:tcPr>
            <w:tcW w:w="2268" w:type="dxa"/>
          </w:tcPr>
          <w:p w:rsidR="00DB716A" w:rsidRDefault="00D6201E" w:rsidP="0077756B">
            <w:pPr>
              <w:pStyle w:val="BodytextWorldline"/>
            </w:pPr>
            <w:r>
              <w:t>Rémy VALLET</w:t>
            </w:r>
          </w:p>
        </w:tc>
        <w:tc>
          <w:tcPr>
            <w:tcW w:w="3373" w:type="dxa"/>
          </w:tcPr>
          <w:p w:rsidR="00DB716A" w:rsidRPr="0041030F" w:rsidRDefault="00D6201E" w:rsidP="0077756B">
            <w:pPr>
              <w:pStyle w:val="BodytextWorldline"/>
            </w:pPr>
            <w:r>
              <w:t>Rédaction POC Ecobonus - PROTYS</w:t>
            </w:r>
          </w:p>
        </w:tc>
      </w:tr>
      <w:tr w:rsidR="00B723A0" w:rsidRPr="0041030F" w:rsidTr="00180381">
        <w:trPr>
          <w:cnfStyle w:val="000000100000" w:firstRow="0" w:lastRow="0" w:firstColumn="0" w:lastColumn="0" w:oddVBand="0" w:evenVBand="0" w:oddHBand="1" w:evenHBand="0" w:firstRowFirstColumn="0" w:firstRowLastColumn="0" w:lastRowFirstColumn="0" w:lastRowLastColumn="0"/>
        </w:trPr>
        <w:tc>
          <w:tcPr>
            <w:tcW w:w="1134" w:type="dxa"/>
          </w:tcPr>
          <w:p w:rsidR="00B723A0" w:rsidRDefault="00B723A0" w:rsidP="0077756B">
            <w:pPr>
              <w:pStyle w:val="BodytextWorldline"/>
            </w:pPr>
          </w:p>
        </w:tc>
        <w:tc>
          <w:tcPr>
            <w:tcW w:w="1247" w:type="dxa"/>
          </w:tcPr>
          <w:p w:rsidR="00B723A0" w:rsidRDefault="00B723A0" w:rsidP="0077756B">
            <w:pPr>
              <w:pStyle w:val="BodytextWorldline"/>
            </w:pPr>
          </w:p>
        </w:tc>
        <w:tc>
          <w:tcPr>
            <w:tcW w:w="1077" w:type="dxa"/>
          </w:tcPr>
          <w:p w:rsidR="00B723A0" w:rsidRDefault="00B723A0" w:rsidP="0077756B">
            <w:pPr>
              <w:pStyle w:val="BodytextWorldline"/>
            </w:pPr>
          </w:p>
        </w:tc>
        <w:tc>
          <w:tcPr>
            <w:tcW w:w="2268" w:type="dxa"/>
          </w:tcPr>
          <w:p w:rsidR="00B723A0" w:rsidRDefault="00B723A0" w:rsidP="0077756B">
            <w:pPr>
              <w:pStyle w:val="BodytextWorldline"/>
            </w:pPr>
          </w:p>
        </w:tc>
        <w:tc>
          <w:tcPr>
            <w:tcW w:w="3373" w:type="dxa"/>
          </w:tcPr>
          <w:p w:rsidR="00B723A0" w:rsidRDefault="00B723A0" w:rsidP="0077756B">
            <w:pPr>
              <w:pStyle w:val="BodytextWorldline"/>
            </w:pPr>
          </w:p>
        </w:tc>
      </w:tr>
    </w:tbl>
    <w:p w:rsidR="00F9675D" w:rsidRDefault="00F9675D" w:rsidP="00327993">
      <w:pPr>
        <w:pStyle w:val="BodytextWorldline"/>
      </w:pPr>
    </w:p>
    <w:p w:rsidR="00C67FB9" w:rsidRPr="001476A4" w:rsidRDefault="00C67FB9" w:rsidP="00327993">
      <w:pPr>
        <w:pStyle w:val="BodytextWorldline"/>
        <w:rPr>
          <w:lang w:val="fr-FR"/>
        </w:rPr>
      </w:pPr>
    </w:p>
    <w:p w:rsidR="00592D2D" w:rsidRPr="001476A4" w:rsidRDefault="00592D2D" w:rsidP="00327993">
      <w:pPr>
        <w:pStyle w:val="BodytextWorldline"/>
        <w:rPr>
          <w:lang w:val="fr-FR"/>
        </w:rPr>
        <w:sectPr w:rsidR="00592D2D" w:rsidRPr="001476A4" w:rsidSect="002749F9">
          <w:headerReference w:type="default" r:id="rId10"/>
          <w:headerReference w:type="first" r:id="rId11"/>
          <w:pgSz w:w="11906" w:h="16838" w:code="9"/>
          <w:pgMar w:top="2268" w:right="1077" w:bottom="1701" w:left="1077" w:header="709" w:footer="709" w:gutter="0"/>
          <w:cols w:space="708"/>
          <w:titlePg/>
          <w:docGrid w:linePitch="360"/>
        </w:sectPr>
      </w:pPr>
    </w:p>
    <w:tbl>
      <w:tblPr>
        <w:tblW w:w="0" w:type="auto"/>
        <w:tblLayout w:type="fixed"/>
        <w:tblCellMar>
          <w:left w:w="0" w:type="dxa"/>
          <w:right w:w="0" w:type="dxa"/>
        </w:tblCellMar>
        <w:tblLook w:val="04A0" w:firstRow="1" w:lastRow="0" w:firstColumn="1" w:lastColumn="0" w:noHBand="0" w:noVBand="1"/>
      </w:tblPr>
      <w:tblGrid>
        <w:gridCol w:w="2410"/>
        <w:gridCol w:w="142"/>
      </w:tblGrid>
      <w:tr w:rsidR="007777FD" w:rsidRPr="00F8621F" w:rsidTr="000D0F77">
        <w:trPr>
          <w:gridAfter w:val="1"/>
          <w:wAfter w:w="142" w:type="dxa"/>
          <w:trHeight w:hRule="exact" w:val="486"/>
        </w:trPr>
        <w:tc>
          <w:tcPr>
            <w:tcW w:w="2410" w:type="dxa"/>
            <w:shd w:val="clear" w:color="auto" w:fill="5F8CA0" w:themeFill="accent3"/>
            <w:tcMar>
              <w:left w:w="68" w:type="dxa"/>
            </w:tcMar>
          </w:tcPr>
          <w:p w:rsidR="007777FD" w:rsidRPr="005A21A9" w:rsidRDefault="007777FD" w:rsidP="002749F9">
            <w:pPr>
              <w:pStyle w:val="HeadingtableofcontentsWorldline"/>
              <w:framePr w:wrap="around" w:vAnchor="page" w:hAnchor="page" w:x="1114" w:y="926" w:anchorLock="1"/>
            </w:pPr>
            <w:r w:rsidRPr="005A21A9">
              <w:lastRenderedPageBreak/>
              <w:t>TABLE of</w:t>
            </w:r>
          </w:p>
        </w:tc>
      </w:tr>
      <w:tr w:rsidR="007777FD" w:rsidRPr="00F8621F" w:rsidTr="000D0F77">
        <w:trPr>
          <w:trHeight w:hRule="exact" w:val="486"/>
        </w:trPr>
        <w:tc>
          <w:tcPr>
            <w:tcW w:w="2552" w:type="dxa"/>
            <w:gridSpan w:val="2"/>
            <w:shd w:val="clear" w:color="auto" w:fill="41B4D2" w:themeFill="accent1"/>
            <w:tcMar>
              <w:left w:w="68" w:type="dxa"/>
            </w:tcMar>
          </w:tcPr>
          <w:p w:rsidR="007777FD" w:rsidRPr="005A21A9" w:rsidRDefault="007777FD" w:rsidP="002749F9">
            <w:pPr>
              <w:pStyle w:val="HeadingtableofcontentsWorldline"/>
              <w:framePr w:wrap="around" w:vAnchor="page" w:hAnchor="page" w:x="1114" w:y="926" w:anchorLock="1"/>
            </w:pPr>
            <w:r w:rsidRPr="005A21A9">
              <w:t>content</w:t>
            </w:r>
            <w:r w:rsidR="000D0F77">
              <w:t>S</w:t>
            </w:r>
          </w:p>
        </w:tc>
      </w:tr>
    </w:tbl>
    <w:p w:rsidR="00FB0876" w:rsidRDefault="00FB0876" w:rsidP="008063F8">
      <w:pPr>
        <w:pStyle w:val="BodytextWorldline"/>
      </w:pPr>
    </w:p>
    <w:tbl>
      <w:tblPr>
        <w:tblStyle w:val="Grilledutableau"/>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447"/>
        <w:gridCol w:w="4305"/>
      </w:tblGrid>
      <w:tr w:rsidR="00DE4A77" w:rsidRPr="007A1B7C" w:rsidTr="00F34EC8">
        <w:trPr>
          <w:trHeight w:hRule="exact" w:val="1217"/>
        </w:trPr>
        <w:tc>
          <w:tcPr>
            <w:tcW w:w="5754" w:type="dxa"/>
            <w:shd w:val="clear" w:color="auto" w:fill="FFFFFF"/>
          </w:tcPr>
          <w:p w:rsidR="00DE4A77" w:rsidRPr="00F26B07" w:rsidRDefault="005F60EF" w:rsidP="00612EB8">
            <w:pPr>
              <w:pStyle w:val="BodytextWorldline"/>
              <w:framePr w:wrap="around" w:vAnchor="page" w:hAnchor="margin" w:y="15650" w:anchorLock="1"/>
            </w:pPr>
            <w:sdt>
              <w:sdtPr>
                <w:rPr>
                  <w:lang w:val="fr-FR"/>
                </w:rPr>
                <w:tag w:val="Title"/>
                <w:id w:val="937182055"/>
                <w:lock w:val="sdtLocked"/>
                <w:placeholder>
                  <w:docPart w:val="88C01C92C5854512BEA66EFE3AD3F428"/>
                </w:placeholder>
                <w:dataBinding w:prefixMappings="xmlns:ns0='http://www.joulesunlimited.com/ccmappings' " w:xpath="/ns0:ju[1]/ns0:Title[1]" w:storeItemID="{86EA9C50-456D-4AD3-AB51-27308290595F}"/>
                <w:text/>
              </w:sdtPr>
              <w:sdtContent>
                <w:r w:rsidR="00DA6756" w:rsidRPr="00DA6756">
                  <w:rPr>
                    <w:lang w:val="fr-FR"/>
                  </w:rPr>
                  <w:t>Rapport d’expérience professionnelle</w:t>
                </w:r>
              </w:sdtContent>
            </w:sdt>
          </w:p>
          <w:p w:rsidR="00DE4A77" w:rsidRPr="007A1B7C" w:rsidRDefault="00DE4A77" w:rsidP="00612EB8">
            <w:pPr>
              <w:pStyle w:val="FootertextrightWorldline"/>
              <w:framePr w:wrap="around" w:vAnchor="page" w:hAnchor="margin" w:y="15650" w:anchorLock="1"/>
              <w:jc w:val="left"/>
            </w:pPr>
            <w:r>
              <w:t>© Worldline</w:t>
            </w:r>
          </w:p>
        </w:tc>
        <w:tc>
          <w:tcPr>
            <w:tcW w:w="4548" w:type="dxa"/>
            <w:shd w:val="clear" w:color="auto" w:fill="auto"/>
          </w:tcPr>
          <w:p w:rsidR="00DE4A77" w:rsidRPr="007A1B7C" w:rsidRDefault="00DE4A77" w:rsidP="00612EB8">
            <w:pPr>
              <w:pStyle w:val="FootertextrightWorldline"/>
              <w:framePr w:wrap="around" w:vAnchor="page" w:hAnchor="margin" w:y="15650" w:anchorLock="1"/>
            </w:pPr>
          </w:p>
        </w:tc>
      </w:tr>
    </w:tbl>
    <w:p w:rsidR="002749F9" w:rsidRPr="008063F8" w:rsidRDefault="002749F9" w:rsidP="008063F8">
      <w:pPr>
        <w:pStyle w:val="BodytextWorldline"/>
      </w:pPr>
    </w:p>
    <w:p w:rsidR="00D6201E" w:rsidRDefault="006070E3">
      <w:pPr>
        <w:pStyle w:val="TM1"/>
        <w:rPr>
          <w:rFonts w:asciiTheme="minorHAnsi" w:eastAsiaTheme="minorEastAsia" w:hAnsiTheme="minorHAnsi" w:cstheme="minorBidi"/>
          <w:caps w:val="0"/>
          <w:noProof/>
          <w:color w:val="auto"/>
          <w:sz w:val="22"/>
          <w:szCs w:val="22"/>
          <w:lang w:val="fr-FR" w:eastAsia="fr-FR"/>
        </w:rPr>
      </w:pPr>
      <w:r>
        <w:rPr>
          <w:color w:val="auto"/>
        </w:rPr>
        <w:fldChar w:fldCharType="begin"/>
      </w:r>
      <w:r w:rsidR="00EC2C1E" w:rsidRPr="00FC674B">
        <w:instrText xml:space="preserve"> TOC "0-0" \h \z \t "(Chapter) Worldline;1;(Paragraph) Worldline;2" \t "(Chapter) Worldline,1,(Paragraph) Worldline,2" </w:instrText>
      </w:r>
      <w:r>
        <w:rPr>
          <w:color w:val="auto"/>
        </w:rPr>
        <w:fldChar w:fldCharType="separate"/>
      </w:r>
      <w:hyperlink w:anchor="_Toc71194994" w:history="1">
        <w:r w:rsidR="00D6201E" w:rsidRPr="00501CB4">
          <w:rPr>
            <w:rStyle w:val="Lienhypertexte"/>
            <w:noProof/>
          </w:rPr>
          <w:t>1</w:t>
        </w:r>
        <w:r w:rsidR="00D6201E">
          <w:rPr>
            <w:rFonts w:asciiTheme="minorHAnsi" w:eastAsiaTheme="minorEastAsia" w:hAnsiTheme="minorHAnsi" w:cstheme="minorBidi"/>
            <w:caps w:val="0"/>
            <w:noProof/>
            <w:color w:val="auto"/>
            <w:sz w:val="22"/>
            <w:szCs w:val="22"/>
            <w:lang w:val="fr-FR" w:eastAsia="fr-FR"/>
          </w:rPr>
          <w:tab/>
        </w:r>
        <w:r w:rsidR="00D6201E" w:rsidRPr="00501CB4">
          <w:rPr>
            <w:rStyle w:val="Lienhypertexte"/>
            <w:noProof/>
          </w:rPr>
          <w:t>Introduction</w:t>
        </w:r>
        <w:r w:rsidR="00D6201E">
          <w:rPr>
            <w:noProof/>
            <w:webHidden/>
          </w:rPr>
          <w:tab/>
        </w:r>
        <w:r w:rsidR="00D6201E">
          <w:rPr>
            <w:noProof/>
            <w:webHidden/>
          </w:rPr>
          <w:fldChar w:fldCharType="begin"/>
        </w:r>
        <w:r w:rsidR="00D6201E">
          <w:rPr>
            <w:noProof/>
            <w:webHidden/>
          </w:rPr>
          <w:instrText xml:space="preserve"> PAGEREF _Toc71194994 \h </w:instrText>
        </w:r>
        <w:r w:rsidR="00D6201E">
          <w:rPr>
            <w:noProof/>
            <w:webHidden/>
          </w:rPr>
        </w:r>
        <w:r w:rsidR="00D6201E">
          <w:rPr>
            <w:noProof/>
            <w:webHidden/>
          </w:rPr>
          <w:fldChar w:fldCharType="separate"/>
        </w:r>
        <w:r w:rsidR="00D6201E">
          <w:rPr>
            <w:noProof/>
            <w:webHidden/>
          </w:rPr>
          <w:t>4</w:t>
        </w:r>
        <w:r w:rsidR="00D6201E">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4995" w:history="1">
        <w:r w:rsidRPr="00501CB4">
          <w:rPr>
            <w:rStyle w:val="Lienhypertexte"/>
            <w:noProof/>
            <w:lang w:val="fr-FR"/>
          </w:rPr>
          <w:t>1.1</w:t>
        </w:r>
        <w:r>
          <w:rPr>
            <w:rFonts w:asciiTheme="minorHAnsi" w:eastAsiaTheme="minorEastAsia" w:hAnsiTheme="minorHAnsi" w:cstheme="minorBidi"/>
            <w:caps w:val="0"/>
            <w:noProof/>
            <w:color w:val="auto"/>
            <w:szCs w:val="22"/>
            <w:lang w:val="fr-FR" w:eastAsia="fr-FR"/>
          </w:rPr>
          <w:tab/>
        </w:r>
        <w:r w:rsidRPr="00501CB4">
          <w:rPr>
            <w:rStyle w:val="Lienhypertexte"/>
            <w:noProof/>
            <w:lang w:val="fr-FR"/>
          </w:rPr>
          <w:t>Présentation Worldline</w:t>
        </w:r>
        <w:r>
          <w:rPr>
            <w:noProof/>
            <w:webHidden/>
          </w:rPr>
          <w:tab/>
        </w:r>
        <w:r>
          <w:rPr>
            <w:noProof/>
            <w:webHidden/>
          </w:rPr>
          <w:fldChar w:fldCharType="begin"/>
        </w:r>
        <w:r>
          <w:rPr>
            <w:noProof/>
            <w:webHidden/>
          </w:rPr>
          <w:instrText xml:space="preserve"> PAGEREF _Toc71194995 \h </w:instrText>
        </w:r>
        <w:r>
          <w:rPr>
            <w:noProof/>
            <w:webHidden/>
          </w:rPr>
        </w:r>
        <w:r>
          <w:rPr>
            <w:noProof/>
            <w:webHidden/>
          </w:rPr>
          <w:fldChar w:fldCharType="separate"/>
        </w:r>
        <w:r>
          <w:rPr>
            <w:noProof/>
            <w:webHidden/>
          </w:rPr>
          <w:t>4</w:t>
        </w:r>
        <w:r>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4996" w:history="1">
        <w:r w:rsidRPr="00501CB4">
          <w:rPr>
            <w:rStyle w:val="Lienhypertexte"/>
            <w:noProof/>
            <w:lang w:val="fr-FR"/>
          </w:rPr>
          <w:t>1.2</w:t>
        </w:r>
        <w:r>
          <w:rPr>
            <w:rFonts w:asciiTheme="minorHAnsi" w:eastAsiaTheme="minorEastAsia" w:hAnsiTheme="minorHAnsi" w:cstheme="minorBidi"/>
            <w:caps w:val="0"/>
            <w:noProof/>
            <w:color w:val="auto"/>
            <w:szCs w:val="22"/>
            <w:lang w:val="fr-FR" w:eastAsia="fr-FR"/>
          </w:rPr>
          <w:tab/>
        </w:r>
        <w:r w:rsidRPr="00501CB4">
          <w:rPr>
            <w:rStyle w:val="Lienhypertexte"/>
            <w:noProof/>
            <w:lang w:val="fr-FR"/>
          </w:rPr>
          <w:t>Le projet Ecobonus de la MEL</w:t>
        </w:r>
        <w:r>
          <w:rPr>
            <w:noProof/>
            <w:webHidden/>
          </w:rPr>
          <w:tab/>
        </w:r>
        <w:r>
          <w:rPr>
            <w:noProof/>
            <w:webHidden/>
          </w:rPr>
          <w:fldChar w:fldCharType="begin"/>
        </w:r>
        <w:r>
          <w:rPr>
            <w:noProof/>
            <w:webHidden/>
          </w:rPr>
          <w:instrText xml:space="preserve"> PAGEREF _Toc71194996 \h </w:instrText>
        </w:r>
        <w:r>
          <w:rPr>
            <w:noProof/>
            <w:webHidden/>
          </w:rPr>
        </w:r>
        <w:r>
          <w:rPr>
            <w:noProof/>
            <w:webHidden/>
          </w:rPr>
          <w:fldChar w:fldCharType="separate"/>
        </w:r>
        <w:r>
          <w:rPr>
            <w:noProof/>
            <w:webHidden/>
          </w:rPr>
          <w:t>7</w:t>
        </w:r>
        <w:r>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4997" w:history="1">
        <w:r w:rsidRPr="00501CB4">
          <w:rPr>
            <w:rStyle w:val="Lienhypertexte"/>
            <w:noProof/>
          </w:rPr>
          <w:t>1.3</w:t>
        </w:r>
        <w:r>
          <w:rPr>
            <w:rFonts w:asciiTheme="minorHAnsi" w:eastAsiaTheme="minorEastAsia" w:hAnsiTheme="minorHAnsi" w:cstheme="minorBidi"/>
            <w:caps w:val="0"/>
            <w:noProof/>
            <w:color w:val="auto"/>
            <w:szCs w:val="22"/>
            <w:lang w:val="fr-FR" w:eastAsia="fr-FR"/>
          </w:rPr>
          <w:tab/>
        </w:r>
        <w:r w:rsidRPr="00501CB4">
          <w:rPr>
            <w:rStyle w:val="Lienhypertexte"/>
            <w:noProof/>
          </w:rPr>
          <w:t>Le projet Protys</w:t>
        </w:r>
        <w:r>
          <w:rPr>
            <w:noProof/>
            <w:webHidden/>
          </w:rPr>
          <w:tab/>
        </w:r>
        <w:r>
          <w:rPr>
            <w:noProof/>
            <w:webHidden/>
          </w:rPr>
          <w:fldChar w:fldCharType="begin"/>
        </w:r>
        <w:r>
          <w:rPr>
            <w:noProof/>
            <w:webHidden/>
          </w:rPr>
          <w:instrText xml:space="preserve"> PAGEREF _Toc71194997 \h </w:instrText>
        </w:r>
        <w:r>
          <w:rPr>
            <w:noProof/>
            <w:webHidden/>
          </w:rPr>
        </w:r>
        <w:r>
          <w:rPr>
            <w:noProof/>
            <w:webHidden/>
          </w:rPr>
          <w:fldChar w:fldCharType="separate"/>
        </w:r>
        <w:r>
          <w:rPr>
            <w:noProof/>
            <w:webHidden/>
          </w:rPr>
          <w:t>7</w:t>
        </w:r>
        <w:r>
          <w:rPr>
            <w:noProof/>
            <w:webHidden/>
          </w:rPr>
          <w:fldChar w:fldCharType="end"/>
        </w:r>
      </w:hyperlink>
    </w:p>
    <w:p w:rsidR="00D6201E" w:rsidRDefault="00D6201E">
      <w:pPr>
        <w:pStyle w:val="TM1"/>
        <w:rPr>
          <w:rFonts w:asciiTheme="minorHAnsi" w:eastAsiaTheme="minorEastAsia" w:hAnsiTheme="minorHAnsi" w:cstheme="minorBidi"/>
          <w:caps w:val="0"/>
          <w:noProof/>
          <w:color w:val="auto"/>
          <w:sz w:val="22"/>
          <w:szCs w:val="22"/>
          <w:lang w:val="fr-FR" w:eastAsia="fr-FR"/>
        </w:rPr>
      </w:pPr>
      <w:hyperlink w:anchor="_Toc71194998" w:history="1">
        <w:r w:rsidRPr="00501CB4">
          <w:rPr>
            <w:rStyle w:val="Lienhypertexte"/>
            <w:noProof/>
          </w:rPr>
          <w:t>2</w:t>
        </w:r>
        <w:r>
          <w:rPr>
            <w:rFonts w:asciiTheme="minorHAnsi" w:eastAsiaTheme="minorEastAsia" w:hAnsiTheme="minorHAnsi" w:cstheme="minorBidi"/>
            <w:caps w:val="0"/>
            <w:noProof/>
            <w:color w:val="auto"/>
            <w:sz w:val="22"/>
            <w:szCs w:val="22"/>
            <w:lang w:val="fr-FR" w:eastAsia="fr-FR"/>
          </w:rPr>
          <w:tab/>
        </w:r>
        <w:r w:rsidRPr="00501CB4">
          <w:rPr>
            <w:rStyle w:val="Lienhypertexte"/>
            <w:noProof/>
            <w:lang w:val="fr-FR"/>
          </w:rPr>
          <w:t>Réalisation</w:t>
        </w:r>
        <w:r w:rsidRPr="00501CB4">
          <w:rPr>
            <w:rStyle w:val="Lienhypertexte"/>
            <w:noProof/>
          </w:rPr>
          <w:t xml:space="preserve"> du POC Ecobonus</w:t>
        </w:r>
        <w:r>
          <w:rPr>
            <w:noProof/>
            <w:webHidden/>
          </w:rPr>
          <w:tab/>
        </w:r>
        <w:r>
          <w:rPr>
            <w:noProof/>
            <w:webHidden/>
          </w:rPr>
          <w:fldChar w:fldCharType="begin"/>
        </w:r>
        <w:r>
          <w:rPr>
            <w:noProof/>
            <w:webHidden/>
          </w:rPr>
          <w:instrText xml:space="preserve"> PAGEREF _Toc71194998 \h </w:instrText>
        </w:r>
        <w:r>
          <w:rPr>
            <w:noProof/>
            <w:webHidden/>
          </w:rPr>
        </w:r>
        <w:r>
          <w:rPr>
            <w:noProof/>
            <w:webHidden/>
          </w:rPr>
          <w:fldChar w:fldCharType="separate"/>
        </w:r>
        <w:r>
          <w:rPr>
            <w:noProof/>
            <w:webHidden/>
          </w:rPr>
          <w:t>8</w:t>
        </w:r>
        <w:r>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4999" w:history="1">
        <w:r w:rsidRPr="00501CB4">
          <w:rPr>
            <w:rStyle w:val="Lienhypertexte"/>
            <w:noProof/>
            <w:lang w:val="fr-FR"/>
          </w:rPr>
          <w:t>2.1</w:t>
        </w:r>
        <w:r>
          <w:rPr>
            <w:rFonts w:asciiTheme="minorHAnsi" w:eastAsiaTheme="minorEastAsia" w:hAnsiTheme="minorHAnsi" w:cstheme="minorBidi"/>
            <w:caps w:val="0"/>
            <w:noProof/>
            <w:color w:val="auto"/>
            <w:szCs w:val="22"/>
            <w:lang w:val="fr-FR" w:eastAsia="fr-FR"/>
          </w:rPr>
          <w:tab/>
        </w:r>
        <w:r w:rsidRPr="00501CB4">
          <w:rPr>
            <w:rStyle w:val="Lienhypertexte"/>
            <w:noProof/>
            <w:lang w:val="fr-FR"/>
          </w:rPr>
          <w:t>Méthodologie :</w:t>
        </w:r>
        <w:r>
          <w:rPr>
            <w:noProof/>
            <w:webHidden/>
          </w:rPr>
          <w:tab/>
        </w:r>
        <w:r>
          <w:rPr>
            <w:noProof/>
            <w:webHidden/>
          </w:rPr>
          <w:fldChar w:fldCharType="begin"/>
        </w:r>
        <w:r>
          <w:rPr>
            <w:noProof/>
            <w:webHidden/>
          </w:rPr>
          <w:instrText xml:space="preserve"> PAGEREF _Toc71194999 \h </w:instrText>
        </w:r>
        <w:r>
          <w:rPr>
            <w:noProof/>
            <w:webHidden/>
          </w:rPr>
        </w:r>
        <w:r>
          <w:rPr>
            <w:noProof/>
            <w:webHidden/>
          </w:rPr>
          <w:fldChar w:fldCharType="separate"/>
        </w:r>
        <w:r>
          <w:rPr>
            <w:noProof/>
            <w:webHidden/>
          </w:rPr>
          <w:t>8</w:t>
        </w:r>
        <w:r>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5000" w:history="1">
        <w:r w:rsidRPr="00501CB4">
          <w:rPr>
            <w:rStyle w:val="Lienhypertexte"/>
            <w:noProof/>
            <w:lang w:val="fr-FR"/>
          </w:rPr>
          <w:t>2.2</w:t>
        </w:r>
        <w:r>
          <w:rPr>
            <w:rFonts w:asciiTheme="minorHAnsi" w:eastAsiaTheme="minorEastAsia" w:hAnsiTheme="minorHAnsi" w:cstheme="minorBidi"/>
            <w:caps w:val="0"/>
            <w:noProof/>
            <w:color w:val="auto"/>
            <w:szCs w:val="22"/>
            <w:lang w:val="fr-FR" w:eastAsia="fr-FR"/>
          </w:rPr>
          <w:tab/>
        </w:r>
        <w:r w:rsidRPr="00501CB4">
          <w:rPr>
            <w:rStyle w:val="Lienhypertexte"/>
            <w:noProof/>
            <w:lang w:val="fr-FR"/>
          </w:rPr>
          <w:t>Application Mobile</w:t>
        </w:r>
        <w:r>
          <w:rPr>
            <w:noProof/>
            <w:webHidden/>
          </w:rPr>
          <w:tab/>
        </w:r>
        <w:r>
          <w:rPr>
            <w:noProof/>
            <w:webHidden/>
          </w:rPr>
          <w:fldChar w:fldCharType="begin"/>
        </w:r>
        <w:r>
          <w:rPr>
            <w:noProof/>
            <w:webHidden/>
          </w:rPr>
          <w:instrText xml:space="preserve"> PAGEREF _Toc71195000 \h </w:instrText>
        </w:r>
        <w:r>
          <w:rPr>
            <w:noProof/>
            <w:webHidden/>
          </w:rPr>
        </w:r>
        <w:r>
          <w:rPr>
            <w:noProof/>
            <w:webHidden/>
          </w:rPr>
          <w:fldChar w:fldCharType="separate"/>
        </w:r>
        <w:r>
          <w:rPr>
            <w:noProof/>
            <w:webHidden/>
          </w:rPr>
          <w:t>8</w:t>
        </w:r>
        <w:r>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5001" w:history="1">
        <w:r w:rsidRPr="00501CB4">
          <w:rPr>
            <w:rStyle w:val="Lienhypertexte"/>
            <w:noProof/>
            <w:lang w:val="fr-FR"/>
          </w:rPr>
          <w:t>2.3</w:t>
        </w:r>
        <w:r>
          <w:rPr>
            <w:rFonts w:asciiTheme="minorHAnsi" w:eastAsiaTheme="minorEastAsia" w:hAnsiTheme="minorHAnsi" w:cstheme="minorBidi"/>
            <w:caps w:val="0"/>
            <w:noProof/>
            <w:color w:val="auto"/>
            <w:szCs w:val="22"/>
            <w:lang w:val="fr-FR" w:eastAsia="fr-FR"/>
          </w:rPr>
          <w:tab/>
        </w:r>
        <w:r w:rsidRPr="00501CB4">
          <w:rPr>
            <w:rStyle w:val="Lienhypertexte"/>
            <w:noProof/>
            <w:lang w:val="fr-FR"/>
          </w:rPr>
          <w:t>Site Web participants et site Admin MEL</w:t>
        </w:r>
        <w:r>
          <w:rPr>
            <w:noProof/>
            <w:webHidden/>
          </w:rPr>
          <w:tab/>
        </w:r>
        <w:r>
          <w:rPr>
            <w:noProof/>
            <w:webHidden/>
          </w:rPr>
          <w:fldChar w:fldCharType="begin"/>
        </w:r>
        <w:r>
          <w:rPr>
            <w:noProof/>
            <w:webHidden/>
          </w:rPr>
          <w:instrText xml:space="preserve"> PAGEREF _Toc71195001 \h </w:instrText>
        </w:r>
        <w:r>
          <w:rPr>
            <w:noProof/>
            <w:webHidden/>
          </w:rPr>
        </w:r>
        <w:r>
          <w:rPr>
            <w:noProof/>
            <w:webHidden/>
          </w:rPr>
          <w:fldChar w:fldCharType="separate"/>
        </w:r>
        <w:r>
          <w:rPr>
            <w:noProof/>
            <w:webHidden/>
          </w:rPr>
          <w:t>10</w:t>
        </w:r>
        <w:r>
          <w:rPr>
            <w:noProof/>
            <w:webHidden/>
          </w:rPr>
          <w:fldChar w:fldCharType="end"/>
        </w:r>
      </w:hyperlink>
    </w:p>
    <w:p w:rsidR="00D6201E" w:rsidRDefault="00D6201E">
      <w:pPr>
        <w:pStyle w:val="TM1"/>
        <w:rPr>
          <w:rFonts w:asciiTheme="minorHAnsi" w:eastAsiaTheme="minorEastAsia" w:hAnsiTheme="minorHAnsi" w:cstheme="minorBidi"/>
          <w:caps w:val="0"/>
          <w:noProof/>
          <w:color w:val="auto"/>
          <w:sz w:val="22"/>
          <w:szCs w:val="22"/>
          <w:lang w:val="fr-FR" w:eastAsia="fr-FR"/>
        </w:rPr>
      </w:pPr>
      <w:hyperlink w:anchor="_Toc71195002" w:history="1">
        <w:r w:rsidRPr="00501CB4">
          <w:rPr>
            <w:rStyle w:val="Lienhypertexte"/>
            <w:noProof/>
          </w:rPr>
          <w:t>3</w:t>
        </w:r>
        <w:r>
          <w:rPr>
            <w:rFonts w:asciiTheme="minorHAnsi" w:eastAsiaTheme="minorEastAsia" w:hAnsiTheme="minorHAnsi" w:cstheme="minorBidi"/>
            <w:caps w:val="0"/>
            <w:noProof/>
            <w:color w:val="auto"/>
            <w:sz w:val="22"/>
            <w:szCs w:val="22"/>
            <w:lang w:val="fr-FR" w:eastAsia="fr-FR"/>
          </w:rPr>
          <w:tab/>
        </w:r>
        <w:r w:rsidRPr="00501CB4">
          <w:rPr>
            <w:rStyle w:val="Lienhypertexte"/>
            <w:noProof/>
          </w:rPr>
          <w:t>Les applications Protys</w:t>
        </w:r>
        <w:r>
          <w:rPr>
            <w:noProof/>
            <w:webHidden/>
          </w:rPr>
          <w:tab/>
        </w:r>
        <w:r>
          <w:rPr>
            <w:noProof/>
            <w:webHidden/>
          </w:rPr>
          <w:fldChar w:fldCharType="begin"/>
        </w:r>
        <w:r>
          <w:rPr>
            <w:noProof/>
            <w:webHidden/>
          </w:rPr>
          <w:instrText xml:space="preserve"> PAGEREF _Toc71195002 \h </w:instrText>
        </w:r>
        <w:r>
          <w:rPr>
            <w:noProof/>
            <w:webHidden/>
          </w:rPr>
        </w:r>
        <w:r>
          <w:rPr>
            <w:noProof/>
            <w:webHidden/>
          </w:rPr>
          <w:fldChar w:fldCharType="separate"/>
        </w:r>
        <w:r>
          <w:rPr>
            <w:noProof/>
            <w:webHidden/>
          </w:rPr>
          <w:t>11</w:t>
        </w:r>
        <w:r>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5003" w:history="1">
        <w:r w:rsidRPr="00501CB4">
          <w:rPr>
            <w:rStyle w:val="Lienhypertexte"/>
            <w:noProof/>
            <w:lang w:val="fr-FR"/>
          </w:rPr>
          <w:t>3.1</w:t>
        </w:r>
        <w:r>
          <w:rPr>
            <w:rFonts w:asciiTheme="minorHAnsi" w:eastAsiaTheme="minorEastAsia" w:hAnsiTheme="minorHAnsi" w:cstheme="minorBidi"/>
            <w:caps w:val="0"/>
            <w:noProof/>
            <w:color w:val="auto"/>
            <w:szCs w:val="22"/>
            <w:lang w:val="fr-FR" w:eastAsia="fr-FR"/>
          </w:rPr>
          <w:tab/>
        </w:r>
        <w:r w:rsidRPr="00501CB4">
          <w:rPr>
            <w:rStyle w:val="Lienhypertexte"/>
            <w:noProof/>
            <w:lang w:val="fr-FR"/>
          </w:rPr>
          <w:t>L’équipe</w:t>
        </w:r>
        <w:r>
          <w:rPr>
            <w:noProof/>
            <w:webHidden/>
          </w:rPr>
          <w:tab/>
        </w:r>
        <w:r>
          <w:rPr>
            <w:noProof/>
            <w:webHidden/>
          </w:rPr>
          <w:fldChar w:fldCharType="begin"/>
        </w:r>
        <w:r>
          <w:rPr>
            <w:noProof/>
            <w:webHidden/>
          </w:rPr>
          <w:instrText xml:space="preserve"> PAGEREF _Toc71195003 \h </w:instrText>
        </w:r>
        <w:r>
          <w:rPr>
            <w:noProof/>
            <w:webHidden/>
          </w:rPr>
        </w:r>
        <w:r>
          <w:rPr>
            <w:noProof/>
            <w:webHidden/>
          </w:rPr>
          <w:fldChar w:fldCharType="separate"/>
        </w:r>
        <w:r>
          <w:rPr>
            <w:noProof/>
            <w:webHidden/>
          </w:rPr>
          <w:t>11</w:t>
        </w:r>
        <w:r>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5004" w:history="1">
        <w:r w:rsidRPr="00501CB4">
          <w:rPr>
            <w:rStyle w:val="Lienhypertexte"/>
            <w:noProof/>
            <w:lang w:val="fr-FR"/>
          </w:rPr>
          <w:t>3.2</w:t>
        </w:r>
        <w:r>
          <w:rPr>
            <w:rFonts w:asciiTheme="minorHAnsi" w:eastAsiaTheme="minorEastAsia" w:hAnsiTheme="minorHAnsi" w:cstheme="minorBidi"/>
            <w:caps w:val="0"/>
            <w:noProof/>
            <w:color w:val="auto"/>
            <w:szCs w:val="22"/>
            <w:lang w:val="fr-FR" w:eastAsia="fr-FR"/>
          </w:rPr>
          <w:tab/>
        </w:r>
        <w:r w:rsidRPr="00501CB4">
          <w:rPr>
            <w:rStyle w:val="Lienhypertexte"/>
            <w:noProof/>
            <w:lang w:val="fr-FR"/>
          </w:rPr>
          <w:t>L’organisation</w:t>
        </w:r>
        <w:r>
          <w:rPr>
            <w:noProof/>
            <w:webHidden/>
          </w:rPr>
          <w:tab/>
        </w:r>
        <w:r>
          <w:rPr>
            <w:noProof/>
            <w:webHidden/>
          </w:rPr>
          <w:fldChar w:fldCharType="begin"/>
        </w:r>
        <w:r>
          <w:rPr>
            <w:noProof/>
            <w:webHidden/>
          </w:rPr>
          <w:instrText xml:space="preserve"> PAGEREF _Toc71195004 \h </w:instrText>
        </w:r>
        <w:r>
          <w:rPr>
            <w:noProof/>
            <w:webHidden/>
          </w:rPr>
        </w:r>
        <w:r>
          <w:rPr>
            <w:noProof/>
            <w:webHidden/>
          </w:rPr>
          <w:fldChar w:fldCharType="separate"/>
        </w:r>
        <w:r>
          <w:rPr>
            <w:noProof/>
            <w:webHidden/>
          </w:rPr>
          <w:t>11</w:t>
        </w:r>
        <w:r>
          <w:rPr>
            <w:noProof/>
            <w:webHidden/>
          </w:rPr>
          <w:fldChar w:fldCharType="end"/>
        </w:r>
      </w:hyperlink>
    </w:p>
    <w:p w:rsidR="00D6201E" w:rsidRDefault="00D6201E">
      <w:pPr>
        <w:pStyle w:val="TM2"/>
        <w:rPr>
          <w:rFonts w:asciiTheme="minorHAnsi" w:eastAsiaTheme="minorEastAsia" w:hAnsiTheme="minorHAnsi" w:cstheme="minorBidi"/>
          <w:caps w:val="0"/>
          <w:noProof/>
          <w:color w:val="auto"/>
          <w:szCs w:val="22"/>
          <w:lang w:val="fr-FR" w:eastAsia="fr-FR"/>
        </w:rPr>
      </w:pPr>
      <w:hyperlink w:anchor="_Toc71195005" w:history="1">
        <w:r w:rsidRPr="00501CB4">
          <w:rPr>
            <w:rStyle w:val="Lienhypertexte"/>
            <w:noProof/>
            <w:lang w:val="fr-FR"/>
          </w:rPr>
          <w:t>3.3</w:t>
        </w:r>
        <w:r>
          <w:rPr>
            <w:rFonts w:asciiTheme="minorHAnsi" w:eastAsiaTheme="minorEastAsia" w:hAnsiTheme="minorHAnsi" w:cstheme="minorBidi"/>
            <w:caps w:val="0"/>
            <w:noProof/>
            <w:color w:val="auto"/>
            <w:szCs w:val="22"/>
            <w:lang w:val="fr-FR" w:eastAsia="fr-FR"/>
          </w:rPr>
          <w:tab/>
        </w:r>
        <w:r w:rsidRPr="00501CB4">
          <w:rPr>
            <w:rStyle w:val="Lienhypertexte"/>
            <w:noProof/>
            <w:lang w:val="fr-FR"/>
          </w:rPr>
          <w:t>L’architecture de l’applicatif</w:t>
        </w:r>
        <w:r>
          <w:rPr>
            <w:noProof/>
            <w:webHidden/>
          </w:rPr>
          <w:tab/>
        </w:r>
        <w:r>
          <w:rPr>
            <w:noProof/>
            <w:webHidden/>
          </w:rPr>
          <w:fldChar w:fldCharType="begin"/>
        </w:r>
        <w:r>
          <w:rPr>
            <w:noProof/>
            <w:webHidden/>
          </w:rPr>
          <w:instrText xml:space="preserve"> PAGEREF _Toc71195005 \h </w:instrText>
        </w:r>
        <w:r>
          <w:rPr>
            <w:noProof/>
            <w:webHidden/>
          </w:rPr>
        </w:r>
        <w:r>
          <w:rPr>
            <w:noProof/>
            <w:webHidden/>
          </w:rPr>
          <w:fldChar w:fldCharType="separate"/>
        </w:r>
        <w:r>
          <w:rPr>
            <w:noProof/>
            <w:webHidden/>
          </w:rPr>
          <w:t>12</w:t>
        </w:r>
        <w:r>
          <w:rPr>
            <w:noProof/>
            <w:webHidden/>
          </w:rPr>
          <w:fldChar w:fldCharType="end"/>
        </w:r>
      </w:hyperlink>
    </w:p>
    <w:p w:rsidR="00D6201E" w:rsidRDefault="00D6201E">
      <w:pPr>
        <w:pStyle w:val="TM1"/>
        <w:rPr>
          <w:rFonts w:asciiTheme="minorHAnsi" w:eastAsiaTheme="minorEastAsia" w:hAnsiTheme="minorHAnsi" w:cstheme="minorBidi"/>
          <w:caps w:val="0"/>
          <w:noProof/>
          <w:color w:val="auto"/>
          <w:sz w:val="22"/>
          <w:szCs w:val="22"/>
          <w:lang w:val="fr-FR" w:eastAsia="fr-FR"/>
        </w:rPr>
      </w:pPr>
      <w:hyperlink w:anchor="_Toc71195006" w:history="1">
        <w:r w:rsidRPr="00501CB4">
          <w:rPr>
            <w:rStyle w:val="Lienhypertexte"/>
            <w:noProof/>
          </w:rPr>
          <w:t>4</w:t>
        </w:r>
        <w:r>
          <w:rPr>
            <w:rFonts w:asciiTheme="minorHAnsi" w:eastAsiaTheme="minorEastAsia" w:hAnsiTheme="minorHAnsi" w:cstheme="minorBidi"/>
            <w:caps w:val="0"/>
            <w:noProof/>
            <w:color w:val="auto"/>
            <w:sz w:val="22"/>
            <w:szCs w:val="22"/>
            <w:lang w:val="fr-FR" w:eastAsia="fr-FR"/>
          </w:rPr>
          <w:tab/>
        </w:r>
        <w:r w:rsidRPr="00501CB4">
          <w:rPr>
            <w:rStyle w:val="Lienhypertexte"/>
            <w:noProof/>
          </w:rPr>
          <w:t>Bilan</w:t>
        </w:r>
        <w:r>
          <w:rPr>
            <w:noProof/>
            <w:webHidden/>
          </w:rPr>
          <w:tab/>
        </w:r>
        <w:r>
          <w:rPr>
            <w:noProof/>
            <w:webHidden/>
          </w:rPr>
          <w:fldChar w:fldCharType="begin"/>
        </w:r>
        <w:r>
          <w:rPr>
            <w:noProof/>
            <w:webHidden/>
          </w:rPr>
          <w:instrText xml:space="preserve"> PAGEREF _Toc71195006 \h </w:instrText>
        </w:r>
        <w:r>
          <w:rPr>
            <w:noProof/>
            <w:webHidden/>
          </w:rPr>
        </w:r>
        <w:r>
          <w:rPr>
            <w:noProof/>
            <w:webHidden/>
          </w:rPr>
          <w:fldChar w:fldCharType="separate"/>
        </w:r>
        <w:r>
          <w:rPr>
            <w:noProof/>
            <w:webHidden/>
          </w:rPr>
          <w:t>14</w:t>
        </w:r>
        <w:r>
          <w:rPr>
            <w:noProof/>
            <w:webHidden/>
          </w:rPr>
          <w:fldChar w:fldCharType="end"/>
        </w:r>
      </w:hyperlink>
    </w:p>
    <w:p w:rsidR="00D6201E" w:rsidRDefault="00D6201E">
      <w:pPr>
        <w:pStyle w:val="TM1"/>
        <w:rPr>
          <w:rFonts w:asciiTheme="minorHAnsi" w:eastAsiaTheme="minorEastAsia" w:hAnsiTheme="minorHAnsi" w:cstheme="minorBidi"/>
          <w:caps w:val="0"/>
          <w:noProof/>
          <w:color w:val="auto"/>
          <w:sz w:val="22"/>
          <w:szCs w:val="22"/>
          <w:lang w:val="fr-FR" w:eastAsia="fr-FR"/>
        </w:rPr>
      </w:pPr>
      <w:hyperlink w:anchor="_Toc71195007" w:history="1">
        <w:r w:rsidRPr="00501CB4">
          <w:rPr>
            <w:rStyle w:val="Lienhypertexte"/>
            <w:noProof/>
          </w:rPr>
          <w:t>5</w:t>
        </w:r>
        <w:r>
          <w:rPr>
            <w:rFonts w:asciiTheme="minorHAnsi" w:eastAsiaTheme="minorEastAsia" w:hAnsiTheme="minorHAnsi" w:cstheme="minorBidi"/>
            <w:caps w:val="0"/>
            <w:noProof/>
            <w:color w:val="auto"/>
            <w:sz w:val="22"/>
            <w:szCs w:val="22"/>
            <w:lang w:val="fr-FR" w:eastAsia="fr-FR"/>
          </w:rPr>
          <w:tab/>
        </w:r>
        <w:r w:rsidRPr="00501CB4">
          <w:rPr>
            <w:rStyle w:val="Lienhypertexte"/>
            <w:noProof/>
          </w:rPr>
          <w:t>Conclusion</w:t>
        </w:r>
        <w:r>
          <w:rPr>
            <w:noProof/>
            <w:webHidden/>
          </w:rPr>
          <w:tab/>
        </w:r>
        <w:r>
          <w:rPr>
            <w:noProof/>
            <w:webHidden/>
          </w:rPr>
          <w:fldChar w:fldCharType="begin"/>
        </w:r>
        <w:r>
          <w:rPr>
            <w:noProof/>
            <w:webHidden/>
          </w:rPr>
          <w:instrText xml:space="preserve"> PAGEREF _Toc71195007 \h </w:instrText>
        </w:r>
        <w:r>
          <w:rPr>
            <w:noProof/>
            <w:webHidden/>
          </w:rPr>
        </w:r>
        <w:r>
          <w:rPr>
            <w:noProof/>
            <w:webHidden/>
          </w:rPr>
          <w:fldChar w:fldCharType="separate"/>
        </w:r>
        <w:r>
          <w:rPr>
            <w:noProof/>
            <w:webHidden/>
          </w:rPr>
          <w:t>15</w:t>
        </w:r>
        <w:r>
          <w:rPr>
            <w:noProof/>
            <w:webHidden/>
          </w:rPr>
          <w:fldChar w:fldCharType="end"/>
        </w:r>
      </w:hyperlink>
    </w:p>
    <w:p w:rsidR="00D6201E" w:rsidRDefault="00D6201E">
      <w:pPr>
        <w:pStyle w:val="TM1"/>
        <w:rPr>
          <w:rFonts w:asciiTheme="minorHAnsi" w:eastAsiaTheme="minorEastAsia" w:hAnsiTheme="minorHAnsi" w:cstheme="minorBidi"/>
          <w:caps w:val="0"/>
          <w:noProof/>
          <w:color w:val="auto"/>
          <w:sz w:val="22"/>
          <w:szCs w:val="22"/>
          <w:lang w:val="fr-FR" w:eastAsia="fr-FR"/>
        </w:rPr>
      </w:pPr>
      <w:hyperlink w:anchor="_Toc71195008" w:history="1">
        <w:r w:rsidRPr="00501CB4">
          <w:rPr>
            <w:rStyle w:val="Lienhypertexte"/>
            <w:noProof/>
          </w:rPr>
          <w:t>6</w:t>
        </w:r>
        <w:r>
          <w:rPr>
            <w:rFonts w:asciiTheme="minorHAnsi" w:eastAsiaTheme="minorEastAsia" w:hAnsiTheme="minorHAnsi" w:cstheme="minorBidi"/>
            <w:caps w:val="0"/>
            <w:noProof/>
            <w:color w:val="auto"/>
            <w:sz w:val="22"/>
            <w:szCs w:val="22"/>
            <w:lang w:val="fr-FR" w:eastAsia="fr-FR"/>
          </w:rPr>
          <w:tab/>
        </w:r>
        <w:r w:rsidRPr="00501CB4">
          <w:rPr>
            <w:rStyle w:val="Lienhypertexte"/>
            <w:noProof/>
          </w:rPr>
          <w:t>Glossaire</w:t>
        </w:r>
        <w:r>
          <w:rPr>
            <w:noProof/>
            <w:webHidden/>
          </w:rPr>
          <w:tab/>
        </w:r>
        <w:r>
          <w:rPr>
            <w:noProof/>
            <w:webHidden/>
          </w:rPr>
          <w:fldChar w:fldCharType="begin"/>
        </w:r>
        <w:r>
          <w:rPr>
            <w:noProof/>
            <w:webHidden/>
          </w:rPr>
          <w:instrText xml:space="preserve"> PAGEREF _Toc71195008 \h </w:instrText>
        </w:r>
        <w:r>
          <w:rPr>
            <w:noProof/>
            <w:webHidden/>
          </w:rPr>
        </w:r>
        <w:r>
          <w:rPr>
            <w:noProof/>
            <w:webHidden/>
          </w:rPr>
          <w:fldChar w:fldCharType="separate"/>
        </w:r>
        <w:r>
          <w:rPr>
            <w:noProof/>
            <w:webHidden/>
          </w:rPr>
          <w:t>16</w:t>
        </w:r>
        <w:r>
          <w:rPr>
            <w:noProof/>
            <w:webHidden/>
          </w:rPr>
          <w:fldChar w:fldCharType="end"/>
        </w:r>
      </w:hyperlink>
    </w:p>
    <w:p w:rsidR="005B5936" w:rsidRPr="005B5936" w:rsidRDefault="006070E3" w:rsidP="006A3FC1">
      <w:pPr>
        <w:pStyle w:val="BodytextWorldline"/>
      </w:pPr>
      <w:r>
        <w:fldChar w:fldCharType="end"/>
      </w:r>
    </w:p>
    <w:p w:rsidR="00B03ECC" w:rsidRDefault="007F6927" w:rsidP="005F60EF">
      <w:pPr>
        <w:pStyle w:val="Titre1"/>
      </w:pPr>
      <w:bookmarkStart w:id="0" w:name="_Toc71194994"/>
      <w:r>
        <w:lastRenderedPageBreak/>
        <w:t>Introduction</w:t>
      </w:r>
      <w:bookmarkEnd w:id="0"/>
    </w:p>
    <w:p w:rsidR="00B84E94" w:rsidRPr="002845D2" w:rsidRDefault="00B84E94" w:rsidP="00E718BC">
      <w:pPr>
        <w:pStyle w:val="IntroWorldline"/>
        <w:ind w:firstLine="709"/>
        <w:jc w:val="both"/>
        <w:rPr>
          <w:color w:val="3C3C3C" w:themeColor="text1"/>
          <w:lang w:val="fr-FR"/>
        </w:rPr>
      </w:pPr>
      <w:r w:rsidRPr="002845D2">
        <w:rPr>
          <w:color w:val="3C3C3C" w:themeColor="text1"/>
          <w:lang w:val="fr-FR"/>
        </w:rPr>
        <w:t>A l’issue d’un premier parcours de formation développeur JAVA avec l’AFPA et le centre de formation spécialisé dans les métiers de développement informatiques  DAWAN, j’ai souhaité poursuivre ma reconversion professionnelle vers une certification de développeur d’application JAVA en rejoignant le programme OpenClassRooms</w:t>
      </w:r>
      <w:r w:rsidR="0033121A" w:rsidRPr="002845D2">
        <w:rPr>
          <w:color w:val="3C3C3C" w:themeColor="text1"/>
          <w:lang w:val="fr-FR"/>
        </w:rPr>
        <w:t xml:space="preserve"> (OCR)</w:t>
      </w:r>
      <w:r w:rsidRPr="002845D2">
        <w:rPr>
          <w:color w:val="3C3C3C" w:themeColor="text1"/>
          <w:lang w:val="fr-FR"/>
        </w:rPr>
        <w:t>.</w:t>
      </w:r>
    </w:p>
    <w:p w:rsidR="00B03ECC" w:rsidRPr="002845D2" w:rsidRDefault="00B84E94" w:rsidP="00C344AA">
      <w:pPr>
        <w:pStyle w:val="IntroWorldline"/>
        <w:rPr>
          <w:color w:val="3C3C3C" w:themeColor="text1"/>
          <w:lang w:val="fr-FR"/>
        </w:rPr>
      </w:pPr>
      <w:r w:rsidRPr="002845D2">
        <w:rPr>
          <w:color w:val="3C3C3C" w:themeColor="text1"/>
          <w:lang w:val="fr-FR"/>
        </w:rPr>
        <w:t xml:space="preserve">  </w:t>
      </w:r>
    </w:p>
    <w:p w:rsidR="00B84E94" w:rsidRPr="002845D2" w:rsidRDefault="00B84E94" w:rsidP="0033121A">
      <w:pPr>
        <w:pStyle w:val="IntroWorldline"/>
        <w:jc w:val="both"/>
        <w:rPr>
          <w:color w:val="3C3C3C" w:themeColor="text1"/>
          <w:lang w:val="fr-FR"/>
        </w:rPr>
      </w:pPr>
      <w:r w:rsidRPr="002845D2">
        <w:rPr>
          <w:color w:val="3C3C3C" w:themeColor="text1"/>
          <w:lang w:val="fr-FR"/>
        </w:rPr>
        <w:tab/>
        <w:t xml:space="preserve">J’ai eu l’opportunité de rejoindre Wordline dans le cadre </w:t>
      </w:r>
      <w:r w:rsidR="0033121A" w:rsidRPr="002845D2">
        <w:rPr>
          <w:color w:val="3C3C3C" w:themeColor="text1"/>
          <w:lang w:val="fr-FR"/>
        </w:rPr>
        <w:t xml:space="preserve">de la conception d’une preuve de concept (POC) en </w:t>
      </w:r>
      <w:r w:rsidRPr="002845D2">
        <w:rPr>
          <w:color w:val="3C3C3C" w:themeColor="text1"/>
          <w:lang w:val="fr-FR"/>
        </w:rPr>
        <w:t xml:space="preserve">réponse à </w:t>
      </w:r>
      <w:r w:rsidR="0033121A" w:rsidRPr="002845D2">
        <w:rPr>
          <w:color w:val="3C3C3C" w:themeColor="text1"/>
          <w:lang w:val="fr-FR"/>
        </w:rPr>
        <w:t xml:space="preserve">un </w:t>
      </w:r>
      <w:r w:rsidRPr="002845D2">
        <w:rPr>
          <w:color w:val="3C3C3C" w:themeColor="text1"/>
          <w:lang w:val="fr-FR"/>
        </w:rPr>
        <w:t xml:space="preserve">appel d’offre de la métropole </w:t>
      </w:r>
      <w:r w:rsidR="0033121A" w:rsidRPr="002845D2">
        <w:rPr>
          <w:color w:val="3C3C3C" w:themeColor="text1"/>
          <w:lang w:val="fr-FR"/>
        </w:rPr>
        <w:t>européenne</w:t>
      </w:r>
      <w:r w:rsidRPr="002845D2">
        <w:rPr>
          <w:color w:val="3C3C3C" w:themeColor="text1"/>
          <w:lang w:val="fr-FR"/>
        </w:rPr>
        <w:t xml:space="preserve"> lilloise</w:t>
      </w:r>
      <w:r w:rsidR="0033121A" w:rsidRPr="002845D2">
        <w:rPr>
          <w:color w:val="3C3C3C" w:themeColor="text1"/>
          <w:lang w:val="fr-FR"/>
        </w:rPr>
        <w:t xml:space="preserve"> (MEL) pour son projet Ecobonus pour une durée de 2 mois.</w:t>
      </w:r>
    </w:p>
    <w:p w:rsidR="0033121A" w:rsidRPr="002845D2" w:rsidRDefault="0033121A" w:rsidP="0033121A">
      <w:pPr>
        <w:pStyle w:val="IntroWorldline"/>
        <w:jc w:val="both"/>
        <w:rPr>
          <w:color w:val="3C3C3C" w:themeColor="text1"/>
          <w:lang w:val="fr-FR"/>
        </w:rPr>
      </w:pPr>
    </w:p>
    <w:p w:rsidR="0033121A" w:rsidRPr="002845D2" w:rsidRDefault="0033121A" w:rsidP="0033121A">
      <w:pPr>
        <w:pStyle w:val="IntroWorldline"/>
        <w:jc w:val="both"/>
        <w:rPr>
          <w:color w:val="3C3C3C" w:themeColor="text1"/>
          <w:lang w:val="fr-FR"/>
        </w:rPr>
      </w:pPr>
      <w:r w:rsidRPr="002845D2">
        <w:rPr>
          <w:color w:val="3C3C3C" w:themeColor="text1"/>
          <w:lang w:val="fr-FR"/>
        </w:rPr>
        <w:tab/>
        <w:t>J’ai pu intégrer par la suite l’équipe dédiée au projet PROTYS, une équipe de taille importante destinée à développer les principaux outils logiciels de l’opérateur numérique de référence en matière de démarches administratives pour les travaux à proximité des réseaux (ENEDIS, GrDF, GRTgaz, SUEZ EAU France, Orange, RTE et TEREGA).</w:t>
      </w:r>
    </w:p>
    <w:p w:rsidR="0033121A" w:rsidRPr="002845D2" w:rsidRDefault="0033121A" w:rsidP="0033121A">
      <w:pPr>
        <w:pStyle w:val="IntroWorldline"/>
        <w:jc w:val="both"/>
        <w:rPr>
          <w:color w:val="3C3C3C" w:themeColor="text1"/>
          <w:lang w:val="fr-FR"/>
        </w:rPr>
      </w:pPr>
    </w:p>
    <w:p w:rsidR="00E718BC" w:rsidRPr="002845D2" w:rsidRDefault="0033121A" w:rsidP="0033121A">
      <w:pPr>
        <w:pStyle w:val="IntroWorldline"/>
        <w:jc w:val="both"/>
        <w:rPr>
          <w:color w:val="3C3C3C" w:themeColor="text1"/>
          <w:lang w:val="fr-FR"/>
        </w:rPr>
      </w:pPr>
      <w:r w:rsidRPr="002845D2">
        <w:rPr>
          <w:color w:val="3C3C3C" w:themeColor="text1"/>
          <w:lang w:val="fr-FR"/>
        </w:rPr>
        <w:tab/>
        <w:t xml:space="preserve">L’envergure </w:t>
      </w:r>
      <w:r w:rsidR="00E718BC" w:rsidRPr="002845D2">
        <w:rPr>
          <w:color w:val="3C3C3C" w:themeColor="text1"/>
          <w:lang w:val="fr-FR"/>
        </w:rPr>
        <w:t xml:space="preserve">du </w:t>
      </w:r>
      <w:r w:rsidRPr="002845D2">
        <w:rPr>
          <w:color w:val="3C3C3C" w:themeColor="text1"/>
          <w:lang w:val="fr-FR"/>
        </w:rPr>
        <w:t>projet</w:t>
      </w:r>
      <w:r w:rsidR="00E718BC" w:rsidRPr="002845D2">
        <w:rPr>
          <w:color w:val="3C3C3C" w:themeColor="text1"/>
          <w:lang w:val="fr-FR"/>
        </w:rPr>
        <w:t xml:space="preserve"> PROTYS</w:t>
      </w:r>
      <w:r w:rsidRPr="002845D2">
        <w:rPr>
          <w:color w:val="3C3C3C" w:themeColor="text1"/>
          <w:lang w:val="fr-FR"/>
        </w:rPr>
        <w:t xml:space="preserve">, l’importance </w:t>
      </w:r>
      <w:r w:rsidR="00E718BC" w:rsidRPr="002845D2">
        <w:rPr>
          <w:color w:val="3C3C3C" w:themeColor="text1"/>
          <w:lang w:val="fr-FR"/>
        </w:rPr>
        <w:t>de garantir une collaboration facilitée et efficace entre les grands acteurs de réseaux et les déclarants de travaux implique des standards de qualité, de fiabilité et de sécurité élevée.</w:t>
      </w:r>
    </w:p>
    <w:p w:rsidR="00E718BC" w:rsidRPr="00B84E94" w:rsidRDefault="00E718BC" w:rsidP="0033121A">
      <w:pPr>
        <w:pStyle w:val="IntroWorldline"/>
        <w:jc w:val="both"/>
        <w:rPr>
          <w:lang w:val="fr-FR"/>
        </w:rPr>
      </w:pPr>
      <w:r>
        <w:rPr>
          <w:lang w:val="fr-FR"/>
        </w:rPr>
        <w:tab/>
      </w:r>
    </w:p>
    <w:p w:rsidR="00B03ECC" w:rsidRDefault="007F6927" w:rsidP="00C344AA">
      <w:pPr>
        <w:pStyle w:val="Titre2"/>
        <w:rPr>
          <w:lang w:val="fr-FR"/>
        </w:rPr>
      </w:pPr>
      <w:bookmarkStart w:id="1" w:name="_Toc71194995"/>
      <w:r w:rsidRPr="00B84E94">
        <w:rPr>
          <w:lang w:val="fr-FR"/>
        </w:rPr>
        <w:t>Présentation World</w:t>
      </w:r>
      <w:r w:rsidR="00B84E94">
        <w:rPr>
          <w:lang w:val="fr-FR"/>
        </w:rPr>
        <w:t>l</w:t>
      </w:r>
      <w:r w:rsidRPr="00B84E94">
        <w:rPr>
          <w:lang w:val="fr-FR"/>
        </w:rPr>
        <w:t>ine</w:t>
      </w:r>
      <w:bookmarkEnd w:id="1"/>
    </w:p>
    <w:p w:rsidR="00A67C7E" w:rsidRPr="00A67C7E" w:rsidRDefault="00A67C7E" w:rsidP="002845D2">
      <w:pPr>
        <w:pStyle w:val="BodytextWorldline"/>
        <w:ind w:firstLine="709"/>
        <w:jc w:val="both"/>
        <w:rPr>
          <w:lang w:val="fr-FR"/>
        </w:rPr>
      </w:pPr>
      <w:r w:rsidRPr="00A67C7E">
        <w:rPr>
          <w:lang w:val="fr-FR"/>
        </w:rPr>
        <w:t>Worldline est le nouveau leader du marché européen dans le secteur des services de paiement et de transaction</w:t>
      </w:r>
      <w:r w:rsidR="006A1454">
        <w:rPr>
          <w:lang w:val="fr-FR"/>
        </w:rPr>
        <w:t>.</w:t>
      </w:r>
      <w:r w:rsidRPr="00A67C7E">
        <w:rPr>
          <w:lang w:val="fr-FR"/>
        </w:rPr>
        <w:t xml:space="preserve"> </w:t>
      </w:r>
    </w:p>
    <w:p w:rsidR="00B03ECC" w:rsidRDefault="007F6927" w:rsidP="00C344AA">
      <w:pPr>
        <w:pStyle w:val="Titre3"/>
        <w:rPr>
          <w:lang w:val="fr-FR"/>
        </w:rPr>
      </w:pPr>
      <w:r w:rsidRPr="00B84E94">
        <w:rPr>
          <w:lang w:val="fr-FR"/>
        </w:rPr>
        <w:t>Le Groupe Worl</w:t>
      </w:r>
      <w:r w:rsidR="0082518A">
        <w:rPr>
          <w:lang w:val="fr-FR"/>
        </w:rPr>
        <w:t>dl</w:t>
      </w:r>
      <w:r w:rsidRPr="00B84E94">
        <w:rPr>
          <w:lang w:val="fr-FR"/>
        </w:rPr>
        <w:t>ine</w:t>
      </w:r>
    </w:p>
    <w:p w:rsidR="00C51B8B" w:rsidRDefault="006A1454" w:rsidP="002845D2">
      <w:pPr>
        <w:pStyle w:val="BodytextWorldline"/>
        <w:ind w:firstLine="709"/>
        <w:jc w:val="both"/>
        <w:rPr>
          <w:lang w:val="fr-FR"/>
        </w:rPr>
      </w:pPr>
      <w:r>
        <w:rPr>
          <w:lang w:val="fr-FR"/>
        </w:rPr>
        <w:t xml:space="preserve">Worldline a vu le jour en 1974 sous le nom de Sligos avec une activité spécialisée notamment dans </w:t>
      </w:r>
      <w:r w:rsidR="00C51B8B">
        <w:rPr>
          <w:lang w:val="fr-FR"/>
        </w:rPr>
        <w:t>les transactions</w:t>
      </w:r>
      <w:r>
        <w:rPr>
          <w:lang w:val="fr-FR"/>
        </w:rPr>
        <w:t xml:space="preserve"> par minitel, puis </w:t>
      </w:r>
      <w:r w:rsidR="00C51B8B">
        <w:rPr>
          <w:lang w:val="fr-FR"/>
        </w:rPr>
        <w:t xml:space="preserve">avec </w:t>
      </w:r>
      <w:r>
        <w:rPr>
          <w:lang w:val="fr-FR"/>
        </w:rPr>
        <w:t>Axime à partir des année</w:t>
      </w:r>
      <w:r w:rsidR="00C51B8B">
        <w:rPr>
          <w:lang w:val="fr-FR"/>
        </w:rPr>
        <w:t xml:space="preserve">s </w:t>
      </w:r>
      <w:r>
        <w:rPr>
          <w:lang w:val="fr-FR"/>
        </w:rPr>
        <w:t xml:space="preserve">1990 </w:t>
      </w:r>
      <w:r w:rsidR="00712204">
        <w:rPr>
          <w:lang w:val="fr-FR"/>
        </w:rPr>
        <w:t xml:space="preserve">lors de sa diversification d’activité sur </w:t>
      </w:r>
      <w:r w:rsidR="00C51B8B">
        <w:rPr>
          <w:lang w:val="fr-FR"/>
        </w:rPr>
        <w:t xml:space="preserve">les transactions bancaire </w:t>
      </w:r>
      <w:r w:rsidR="00712204">
        <w:rPr>
          <w:lang w:val="fr-FR"/>
        </w:rPr>
        <w:t>sur le Web</w:t>
      </w:r>
      <w:r w:rsidR="00C51B8B">
        <w:rPr>
          <w:lang w:val="fr-FR"/>
        </w:rPr>
        <w:t xml:space="preserve">. </w:t>
      </w:r>
    </w:p>
    <w:p w:rsidR="00C51B8B" w:rsidRDefault="00C51B8B" w:rsidP="002845D2">
      <w:pPr>
        <w:pStyle w:val="BodytextWorldline"/>
        <w:jc w:val="both"/>
        <w:rPr>
          <w:lang w:val="fr-FR"/>
        </w:rPr>
      </w:pPr>
    </w:p>
    <w:p w:rsidR="00106224" w:rsidRDefault="00106224" w:rsidP="002845D2">
      <w:pPr>
        <w:pStyle w:val="BodytextWorldline"/>
        <w:ind w:firstLine="709"/>
        <w:jc w:val="both"/>
        <w:rPr>
          <w:lang w:val="fr-FR"/>
        </w:rPr>
      </w:pPr>
      <w:r>
        <w:rPr>
          <w:lang w:val="fr-FR"/>
        </w:rPr>
        <w:t>Axime fusionnera par la suite avec Sligos pour donner naissance au groupe ATOS avec une division ATOS Worldline en 2004 lors de l’intégration des services de paiements et de services en ligne.</w:t>
      </w:r>
    </w:p>
    <w:p w:rsidR="00106224" w:rsidRDefault="00106224" w:rsidP="002845D2">
      <w:pPr>
        <w:pStyle w:val="BodytextWorldline"/>
        <w:jc w:val="both"/>
        <w:rPr>
          <w:lang w:val="fr-FR"/>
        </w:rPr>
      </w:pPr>
    </w:p>
    <w:p w:rsidR="00106224" w:rsidRDefault="00106224" w:rsidP="002845D2">
      <w:pPr>
        <w:pStyle w:val="BodytextWorldline"/>
        <w:jc w:val="both"/>
        <w:rPr>
          <w:lang w:val="fr-FR"/>
        </w:rPr>
      </w:pPr>
      <w:r>
        <w:rPr>
          <w:lang w:val="fr-FR"/>
        </w:rPr>
        <w:t xml:space="preserve">En 2013, la division ATOS Wordline devient une filiale du groupe ATOS acquérant ainsi plus d’autonomie. </w:t>
      </w:r>
    </w:p>
    <w:p w:rsidR="00106224" w:rsidRDefault="00106224" w:rsidP="002845D2">
      <w:pPr>
        <w:pStyle w:val="BodytextWorldline"/>
        <w:jc w:val="both"/>
        <w:rPr>
          <w:lang w:val="fr-FR"/>
        </w:rPr>
      </w:pPr>
    </w:p>
    <w:p w:rsidR="006A1454" w:rsidRPr="006A1454" w:rsidRDefault="00106224" w:rsidP="002845D2">
      <w:pPr>
        <w:pStyle w:val="BodytextWorldline"/>
        <w:ind w:firstLine="709"/>
        <w:jc w:val="both"/>
        <w:rPr>
          <w:lang w:val="fr-FR"/>
        </w:rPr>
      </w:pPr>
      <w:r>
        <w:rPr>
          <w:lang w:val="fr-FR"/>
        </w:rPr>
        <w:t xml:space="preserve">Worldline évolue en tant que </w:t>
      </w:r>
      <w:r w:rsidR="006A1454">
        <w:rPr>
          <w:lang w:val="fr-FR"/>
        </w:rPr>
        <w:t xml:space="preserve">société </w:t>
      </w:r>
      <w:r>
        <w:rPr>
          <w:lang w:val="fr-FR"/>
        </w:rPr>
        <w:t>indépendante</w:t>
      </w:r>
      <w:r w:rsidR="006A1454">
        <w:rPr>
          <w:lang w:val="fr-FR"/>
        </w:rPr>
        <w:t xml:space="preserve"> depuis Mai 2019</w:t>
      </w:r>
      <w:r>
        <w:rPr>
          <w:lang w:val="fr-FR"/>
        </w:rPr>
        <w:t xml:space="preserve"> et, r</w:t>
      </w:r>
      <w:r w:rsidR="006A1454" w:rsidRPr="006A1454">
        <w:rPr>
          <w:lang w:val="fr-FR"/>
        </w:rPr>
        <w:t>enforcé par l’acquisition d’Ingenico, devient le nouveau champion européen de classe mondiale dans les paiements électroniques.</w:t>
      </w:r>
    </w:p>
    <w:p w:rsidR="006A1454" w:rsidRPr="006A1454" w:rsidRDefault="006A1454" w:rsidP="002845D2">
      <w:pPr>
        <w:pStyle w:val="BodytextWorldline"/>
        <w:jc w:val="both"/>
        <w:rPr>
          <w:lang w:val="fr-FR"/>
        </w:rPr>
      </w:pPr>
    </w:p>
    <w:p w:rsidR="006A1454" w:rsidRPr="006A1454" w:rsidRDefault="006A1454" w:rsidP="002845D2">
      <w:pPr>
        <w:pStyle w:val="BodytextWorldline"/>
        <w:ind w:firstLine="709"/>
        <w:jc w:val="both"/>
        <w:rPr>
          <w:lang w:val="fr-FR"/>
        </w:rPr>
      </w:pPr>
      <w:r w:rsidRPr="006A1454">
        <w:rPr>
          <w:lang w:val="fr-FR"/>
        </w:rPr>
        <w:t>Worldline donne un coup d’accélérateur au développement du secteur européen des paiements, en contribuant à transformer l’écosystème mondial des paiements numériques et à promouvoir la révolution des paiements électroniques.</w:t>
      </w:r>
    </w:p>
    <w:p w:rsidR="006A1454" w:rsidRPr="006A1454" w:rsidRDefault="006A1454" w:rsidP="002845D2">
      <w:pPr>
        <w:pStyle w:val="BodytextWorldline"/>
        <w:jc w:val="both"/>
        <w:rPr>
          <w:lang w:val="fr-FR"/>
        </w:rPr>
      </w:pPr>
    </w:p>
    <w:p w:rsidR="006A1454" w:rsidRDefault="006A1454" w:rsidP="002845D2">
      <w:pPr>
        <w:pStyle w:val="BodytextWorldline"/>
        <w:ind w:firstLine="709"/>
        <w:jc w:val="both"/>
        <w:rPr>
          <w:lang w:val="fr-FR"/>
        </w:rPr>
      </w:pPr>
      <w:r w:rsidRPr="006A1454">
        <w:rPr>
          <w:lang w:val="fr-FR"/>
        </w:rPr>
        <w:t>Alors que le processus de consolidation se renforce dans le secteur, cette dernière acquisition fait de Worldline le 4ème acteur mondial des services de paiement, avec plus de 20 000 employés et une présence dans plus de 50 pays.</w:t>
      </w:r>
    </w:p>
    <w:p w:rsidR="00106224" w:rsidRDefault="00106224" w:rsidP="00106224">
      <w:pPr>
        <w:pStyle w:val="BodytextWorldline"/>
        <w:jc w:val="both"/>
        <w:rPr>
          <w:lang w:val="fr-FR"/>
        </w:rPr>
      </w:pPr>
    </w:p>
    <w:p w:rsidR="00106224" w:rsidRPr="006A1454" w:rsidRDefault="00106224" w:rsidP="00106224">
      <w:pPr>
        <w:pStyle w:val="BodytextWorldline"/>
        <w:jc w:val="both"/>
        <w:rPr>
          <w:lang w:val="fr-FR"/>
        </w:rPr>
      </w:pPr>
      <w:r>
        <w:rPr>
          <w:noProof/>
          <w:lang w:val="fr-FR" w:eastAsia="fr-FR"/>
        </w:rPr>
        <w:lastRenderedPageBreak/>
        <w:drawing>
          <wp:inline distT="0" distB="0" distL="0" distR="0" wp14:anchorId="035E0C6C" wp14:editId="133A7DED">
            <wp:extent cx="5972810" cy="425259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4252595"/>
                    </a:xfrm>
                    <a:prstGeom prst="rect">
                      <a:avLst/>
                    </a:prstGeom>
                  </pic:spPr>
                </pic:pic>
              </a:graphicData>
            </a:graphic>
          </wp:inline>
        </w:drawing>
      </w:r>
    </w:p>
    <w:p w:rsidR="007F6927" w:rsidRDefault="007F6927" w:rsidP="008655C8">
      <w:pPr>
        <w:pStyle w:val="BodytextWorldline"/>
        <w:rPr>
          <w:lang w:val="fr-FR"/>
        </w:rPr>
      </w:pPr>
    </w:p>
    <w:p w:rsidR="005F6993" w:rsidRDefault="005F6993" w:rsidP="005F6993">
      <w:pPr>
        <w:pStyle w:val="BodytextWorldline"/>
        <w:rPr>
          <w:lang w:val="fr-FR"/>
        </w:rPr>
      </w:pPr>
      <w:r w:rsidRPr="005F6993">
        <w:rPr>
          <w:lang w:val="fr-FR"/>
        </w:rPr>
        <w:t>Aujourd’hui le groupe Worldline a diversifié son activité en étendant son domaine de</w:t>
      </w:r>
      <w:r>
        <w:rPr>
          <w:lang w:val="fr-FR"/>
        </w:rPr>
        <w:t xml:space="preserve"> </w:t>
      </w:r>
      <w:r w:rsidRPr="005F6993">
        <w:rPr>
          <w:lang w:val="fr-FR"/>
        </w:rPr>
        <w:t>compétence.</w:t>
      </w:r>
    </w:p>
    <w:p w:rsidR="005F6993" w:rsidRDefault="005F6993" w:rsidP="005F6993">
      <w:pPr>
        <w:pStyle w:val="BodytextWorldline"/>
        <w:rPr>
          <w:lang w:val="fr-FR"/>
        </w:rPr>
      </w:pPr>
    </w:p>
    <w:p w:rsidR="005F6993" w:rsidRDefault="005F6993" w:rsidP="005F6993">
      <w:pPr>
        <w:pStyle w:val="BodytextWorldline"/>
        <w:rPr>
          <w:lang w:val="fr-FR"/>
        </w:rPr>
      </w:pPr>
      <w:r w:rsidRPr="005F6993">
        <w:rPr>
          <w:lang w:val="fr-FR"/>
        </w:rPr>
        <w:t xml:space="preserve">On retrouve </w:t>
      </w:r>
      <w:r>
        <w:rPr>
          <w:lang w:val="fr-FR"/>
        </w:rPr>
        <w:t>trois</w:t>
      </w:r>
      <w:r w:rsidRPr="005F6993">
        <w:rPr>
          <w:lang w:val="fr-FR"/>
        </w:rPr>
        <w:t xml:space="preserve"> pôles de compétences :</w:t>
      </w:r>
    </w:p>
    <w:p w:rsidR="005F6993" w:rsidRDefault="005F6993" w:rsidP="005F6993">
      <w:pPr>
        <w:pStyle w:val="BodytextWorldline"/>
        <w:rPr>
          <w:lang w:val="fr-FR"/>
        </w:rPr>
      </w:pPr>
    </w:p>
    <w:p w:rsidR="005F6993" w:rsidRDefault="00637874" w:rsidP="00637874">
      <w:pPr>
        <w:pStyle w:val="BodytextWorldline"/>
        <w:jc w:val="both"/>
        <w:rPr>
          <w:lang w:val="fr-FR"/>
        </w:rPr>
      </w:pPr>
      <w:r w:rsidRPr="00637874">
        <w:rPr>
          <w:b/>
          <w:lang w:val="fr-FR"/>
        </w:rPr>
        <w:t>Services aux Commerçants</w:t>
      </w:r>
      <w:r>
        <w:rPr>
          <w:lang w:val="fr-FR"/>
        </w:rPr>
        <w:t xml:space="preserve"> (</w:t>
      </w:r>
      <w:r w:rsidR="005F6993" w:rsidRPr="00637874">
        <w:rPr>
          <w:b/>
          <w:i/>
          <w:lang w:val="fr-FR"/>
        </w:rPr>
        <w:t xml:space="preserve">Merchant Services </w:t>
      </w:r>
      <w:r w:rsidRPr="00637874">
        <w:rPr>
          <w:b/>
          <w:i/>
          <w:lang w:val="fr-FR"/>
        </w:rPr>
        <w:t xml:space="preserve">- </w:t>
      </w:r>
      <w:r w:rsidR="005F6993" w:rsidRPr="00637874">
        <w:rPr>
          <w:b/>
          <w:i/>
          <w:lang w:val="fr-FR"/>
        </w:rPr>
        <w:t>MS</w:t>
      </w:r>
      <w:r w:rsidR="005F6993" w:rsidRPr="005F6993">
        <w:rPr>
          <w:lang w:val="fr-FR"/>
        </w:rPr>
        <w:t>)</w:t>
      </w:r>
      <w:r>
        <w:rPr>
          <w:lang w:val="fr-FR"/>
        </w:rPr>
        <w:t xml:space="preserve"> : </w:t>
      </w:r>
      <w:r w:rsidRPr="00637874">
        <w:rPr>
          <w:lang w:val="fr-FR"/>
        </w:rPr>
        <w:t>inclue</w:t>
      </w:r>
      <w:r>
        <w:rPr>
          <w:lang w:val="fr-FR"/>
        </w:rPr>
        <w:t xml:space="preserve"> </w:t>
      </w:r>
      <w:r w:rsidRPr="00637874">
        <w:rPr>
          <w:lang w:val="fr-FR"/>
        </w:rPr>
        <w:t>l’acquisition commerciale paneuropéenne et nationale pour</w:t>
      </w:r>
      <w:r>
        <w:rPr>
          <w:lang w:val="fr-FR"/>
        </w:rPr>
        <w:t xml:space="preserve"> </w:t>
      </w:r>
      <w:r w:rsidRPr="00637874">
        <w:rPr>
          <w:lang w:val="fr-FR"/>
        </w:rPr>
        <w:t>les entreprises physiques ou en ligne</w:t>
      </w:r>
      <w:r>
        <w:rPr>
          <w:lang w:val="fr-FR"/>
        </w:rPr>
        <w:t>.</w:t>
      </w:r>
    </w:p>
    <w:p w:rsidR="00637874" w:rsidRPr="005F6993" w:rsidRDefault="00637874" w:rsidP="00637874">
      <w:pPr>
        <w:pStyle w:val="BodytextWorldline"/>
        <w:jc w:val="both"/>
        <w:rPr>
          <w:lang w:val="fr-FR"/>
        </w:rPr>
      </w:pPr>
    </w:p>
    <w:p w:rsidR="005F6993" w:rsidRDefault="00637874" w:rsidP="00637874">
      <w:pPr>
        <w:pStyle w:val="BodytextWorldline"/>
        <w:jc w:val="both"/>
        <w:rPr>
          <w:lang w:val="fr-FR"/>
        </w:rPr>
      </w:pPr>
      <w:r w:rsidRPr="00637874">
        <w:rPr>
          <w:b/>
          <w:lang w:val="fr-FR"/>
        </w:rPr>
        <w:t>Services Financiers</w:t>
      </w:r>
      <w:r>
        <w:rPr>
          <w:lang w:val="fr-FR"/>
        </w:rPr>
        <w:t xml:space="preserve"> (</w:t>
      </w:r>
      <w:r w:rsidR="005F6993" w:rsidRPr="00637874">
        <w:rPr>
          <w:b/>
          <w:i/>
          <w:lang w:val="fr-FR"/>
        </w:rPr>
        <w:t xml:space="preserve">Financial Services </w:t>
      </w:r>
      <w:r w:rsidRPr="00637874">
        <w:rPr>
          <w:b/>
          <w:i/>
          <w:lang w:val="fr-FR"/>
        </w:rPr>
        <w:t xml:space="preserve">- </w:t>
      </w:r>
      <w:r w:rsidR="005F6993" w:rsidRPr="00637874">
        <w:rPr>
          <w:b/>
          <w:i/>
          <w:lang w:val="fr-FR"/>
        </w:rPr>
        <w:t>FS</w:t>
      </w:r>
      <w:r w:rsidR="005F6993" w:rsidRPr="005F6993">
        <w:rPr>
          <w:lang w:val="fr-FR"/>
        </w:rPr>
        <w:t xml:space="preserve">) : </w:t>
      </w:r>
      <w:r w:rsidRPr="00637874">
        <w:rPr>
          <w:lang w:val="fr-FR"/>
        </w:rPr>
        <w:t>s’adresse aux</w:t>
      </w:r>
      <w:r>
        <w:rPr>
          <w:lang w:val="fr-FR"/>
        </w:rPr>
        <w:t xml:space="preserve"> </w:t>
      </w:r>
      <w:r w:rsidRPr="00637874">
        <w:rPr>
          <w:lang w:val="fr-FR"/>
        </w:rPr>
        <w:t>banques et autres institutions financières. Sa mission</w:t>
      </w:r>
      <w:r>
        <w:rPr>
          <w:lang w:val="fr-FR"/>
        </w:rPr>
        <w:t xml:space="preserve"> </w:t>
      </w:r>
      <w:r w:rsidRPr="00637874">
        <w:rPr>
          <w:lang w:val="fr-FR"/>
        </w:rPr>
        <w:t>concerne le traitement sécurisé des transactions de</w:t>
      </w:r>
      <w:r>
        <w:rPr>
          <w:lang w:val="fr-FR"/>
        </w:rPr>
        <w:t xml:space="preserve"> </w:t>
      </w:r>
      <w:r w:rsidRPr="00637874">
        <w:rPr>
          <w:lang w:val="fr-FR"/>
        </w:rPr>
        <w:t>paiement dans un contexte réglementaire complexe et en</w:t>
      </w:r>
      <w:r>
        <w:rPr>
          <w:lang w:val="fr-FR"/>
        </w:rPr>
        <w:t xml:space="preserve"> </w:t>
      </w:r>
      <w:r w:rsidRPr="00637874">
        <w:rPr>
          <w:lang w:val="fr-FR"/>
        </w:rPr>
        <w:t>constante évolution. Ces services bénéficient de la capacité</w:t>
      </w:r>
      <w:r>
        <w:rPr>
          <w:lang w:val="fr-FR"/>
        </w:rPr>
        <w:t xml:space="preserve"> </w:t>
      </w:r>
      <w:r w:rsidRPr="00637874">
        <w:rPr>
          <w:lang w:val="fr-FR"/>
        </w:rPr>
        <w:t>du Groupe à traiter des opérations à grande échelle et à</w:t>
      </w:r>
      <w:r>
        <w:rPr>
          <w:lang w:val="fr-FR"/>
        </w:rPr>
        <w:t xml:space="preserve"> </w:t>
      </w:r>
      <w:r w:rsidRPr="00637874">
        <w:rPr>
          <w:lang w:val="fr-FR"/>
        </w:rPr>
        <w:t>innover constamment permettant la mise en œuvre des</w:t>
      </w:r>
      <w:r>
        <w:rPr>
          <w:lang w:val="fr-FR"/>
        </w:rPr>
        <w:t xml:space="preserve"> </w:t>
      </w:r>
      <w:r w:rsidRPr="00637874">
        <w:rPr>
          <w:lang w:val="fr-FR"/>
        </w:rPr>
        <w:t>modèles alternatifs de prix tout en prenant en compte les</w:t>
      </w:r>
      <w:r>
        <w:rPr>
          <w:lang w:val="fr-FR"/>
        </w:rPr>
        <w:t xml:space="preserve"> </w:t>
      </w:r>
      <w:r w:rsidRPr="00637874">
        <w:rPr>
          <w:lang w:val="fr-FR"/>
        </w:rPr>
        <w:t>nouveaux moyens de paiement et services à valeurs</w:t>
      </w:r>
      <w:r>
        <w:rPr>
          <w:lang w:val="fr-FR"/>
        </w:rPr>
        <w:t xml:space="preserve"> </w:t>
      </w:r>
      <w:r w:rsidRPr="00637874">
        <w:rPr>
          <w:lang w:val="fr-FR"/>
        </w:rPr>
        <w:t>ajoutées</w:t>
      </w:r>
      <w:r>
        <w:rPr>
          <w:lang w:val="fr-FR"/>
        </w:rPr>
        <w:t>.</w:t>
      </w:r>
    </w:p>
    <w:p w:rsidR="00637874" w:rsidRPr="005F6993" w:rsidRDefault="00637874" w:rsidP="00637874">
      <w:pPr>
        <w:pStyle w:val="BodytextWorldline"/>
        <w:jc w:val="both"/>
        <w:rPr>
          <w:lang w:val="fr-FR"/>
        </w:rPr>
      </w:pPr>
    </w:p>
    <w:p w:rsidR="00637874" w:rsidRDefault="00637874" w:rsidP="00637874">
      <w:pPr>
        <w:pStyle w:val="BodytextWorldline"/>
        <w:jc w:val="both"/>
        <w:rPr>
          <w:lang w:val="fr-FR"/>
        </w:rPr>
      </w:pPr>
      <w:r w:rsidRPr="00637874">
        <w:rPr>
          <w:b/>
          <w:lang w:val="fr-FR"/>
        </w:rPr>
        <w:t>Mobilité &amp; Services Web</w:t>
      </w:r>
      <w:r>
        <w:rPr>
          <w:lang w:val="fr-FR"/>
        </w:rPr>
        <w:t xml:space="preserve"> (</w:t>
      </w:r>
      <w:r w:rsidRPr="00637874">
        <w:rPr>
          <w:b/>
          <w:i/>
          <w:lang w:val="fr-FR"/>
        </w:rPr>
        <w:t xml:space="preserve">Transactionnels </w:t>
      </w:r>
      <w:r w:rsidR="005F6993" w:rsidRPr="00637874">
        <w:rPr>
          <w:b/>
          <w:i/>
          <w:lang w:val="fr-FR"/>
        </w:rPr>
        <w:t xml:space="preserve">Mobility &amp; eTransactional Services </w:t>
      </w:r>
      <w:r w:rsidRPr="00637874">
        <w:rPr>
          <w:b/>
          <w:i/>
          <w:lang w:val="fr-FR"/>
        </w:rPr>
        <w:t xml:space="preserve">+ </w:t>
      </w:r>
      <w:r w:rsidR="005F6993" w:rsidRPr="00637874">
        <w:rPr>
          <w:b/>
          <w:i/>
          <w:lang w:val="fr-FR"/>
        </w:rPr>
        <w:t>MTS</w:t>
      </w:r>
      <w:r w:rsidR="005F6993" w:rsidRPr="00637874">
        <w:rPr>
          <w:lang w:val="fr-FR"/>
        </w:rPr>
        <w:t>)</w:t>
      </w:r>
      <w:r w:rsidR="005F6993" w:rsidRPr="005F6993">
        <w:rPr>
          <w:lang w:val="fr-FR"/>
        </w:rPr>
        <w:t xml:space="preserve"> : </w:t>
      </w:r>
      <w:r w:rsidRPr="00637874">
        <w:rPr>
          <w:lang w:val="fr-FR"/>
        </w:rPr>
        <w:t>va au-delà du traitement des</w:t>
      </w:r>
      <w:r>
        <w:rPr>
          <w:lang w:val="fr-FR"/>
        </w:rPr>
        <w:t xml:space="preserve"> </w:t>
      </w:r>
      <w:r w:rsidRPr="00637874">
        <w:rPr>
          <w:lang w:val="fr-FR"/>
        </w:rPr>
        <w:t>transactions de paiement à proprement parler pour aider les</w:t>
      </w:r>
      <w:r>
        <w:rPr>
          <w:lang w:val="fr-FR"/>
        </w:rPr>
        <w:t xml:space="preserve"> </w:t>
      </w:r>
      <w:r w:rsidRPr="00637874">
        <w:rPr>
          <w:lang w:val="fr-FR"/>
        </w:rPr>
        <w:t>organismes de transport public, les gouvernements et les</w:t>
      </w:r>
      <w:r>
        <w:rPr>
          <w:lang w:val="fr-FR"/>
        </w:rPr>
        <w:t xml:space="preserve"> </w:t>
      </w:r>
      <w:r w:rsidRPr="00637874">
        <w:rPr>
          <w:lang w:val="fr-FR"/>
        </w:rPr>
        <w:t>entreprises à développer de nouveaux services digitaux et à</w:t>
      </w:r>
      <w:r>
        <w:rPr>
          <w:lang w:val="fr-FR"/>
        </w:rPr>
        <w:t xml:space="preserve"> </w:t>
      </w:r>
      <w:r w:rsidRPr="00637874">
        <w:rPr>
          <w:lang w:val="fr-FR"/>
        </w:rPr>
        <w:t>faire évoluer leur activité, en s’appuyant sur les technologies</w:t>
      </w:r>
      <w:r>
        <w:rPr>
          <w:lang w:val="fr-FR"/>
        </w:rPr>
        <w:t xml:space="preserve"> </w:t>
      </w:r>
      <w:r w:rsidRPr="00637874">
        <w:rPr>
          <w:lang w:val="fr-FR"/>
        </w:rPr>
        <w:t>du Groupe développées pour les transactions de paiement</w:t>
      </w:r>
      <w:r>
        <w:rPr>
          <w:lang w:val="fr-FR"/>
        </w:rPr>
        <w:t xml:space="preserve"> </w:t>
      </w:r>
      <w:r w:rsidRPr="00637874">
        <w:rPr>
          <w:lang w:val="fr-FR"/>
        </w:rPr>
        <w:t>et appliquées aux solutions de mobilité et d’analyses de</w:t>
      </w:r>
      <w:r>
        <w:rPr>
          <w:lang w:val="fr-FR"/>
        </w:rPr>
        <w:t xml:space="preserve"> </w:t>
      </w:r>
      <w:r w:rsidRPr="00637874">
        <w:rPr>
          <w:lang w:val="fr-FR"/>
        </w:rPr>
        <w:t>données</w:t>
      </w:r>
      <w:r>
        <w:rPr>
          <w:lang w:val="fr-FR"/>
        </w:rPr>
        <w:t>.</w:t>
      </w:r>
    </w:p>
    <w:p w:rsidR="00637874" w:rsidRDefault="00637874" w:rsidP="00637874">
      <w:pPr>
        <w:pStyle w:val="BodytextWorldline"/>
        <w:jc w:val="both"/>
        <w:rPr>
          <w:lang w:val="fr-FR"/>
        </w:rPr>
      </w:pPr>
    </w:p>
    <w:p w:rsidR="00637874" w:rsidRPr="002845D2" w:rsidRDefault="00637874" w:rsidP="00637874">
      <w:pPr>
        <w:pStyle w:val="BodytextWorldline"/>
        <w:jc w:val="both"/>
        <w:rPr>
          <w:u w:val="single"/>
          <w:lang w:val="fr-FR"/>
        </w:rPr>
      </w:pPr>
      <w:r w:rsidRPr="002845D2">
        <w:rPr>
          <w:u w:val="single"/>
          <w:lang w:val="fr-FR"/>
        </w:rPr>
        <w:t>Chiffres clés 2020 :</w:t>
      </w:r>
    </w:p>
    <w:p w:rsidR="00637874" w:rsidRDefault="00637874" w:rsidP="00637874">
      <w:pPr>
        <w:pStyle w:val="BodytextWorldline"/>
        <w:jc w:val="both"/>
        <w:rPr>
          <w:lang w:val="fr-FR"/>
        </w:rPr>
      </w:pPr>
      <w:r>
        <w:rPr>
          <w:noProof/>
          <w:lang w:val="fr-FR" w:eastAsia="fr-FR"/>
        </w:rPr>
        <w:lastRenderedPageBreak/>
        <w:drawing>
          <wp:inline distT="0" distB="0" distL="0" distR="0" wp14:anchorId="066B9E26" wp14:editId="699EC822">
            <wp:extent cx="6219825" cy="1805244"/>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20486" cy="1805436"/>
                    </a:xfrm>
                    <a:prstGeom prst="rect">
                      <a:avLst/>
                    </a:prstGeom>
                  </pic:spPr>
                </pic:pic>
              </a:graphicData>
            </a:graphic>
          </wp:inline>
        </w:drawing>
      </w:r>
    </w:p>
    <w:p w:rsidR="007F6927" w:rsidRPr="00637874" w:rsidRDefault="007F6927" w:rsidP="00637874">
      <w:pPr>
        <w:pStyle w:val="Titre3"/>
        <w:rPr>
          <w:lang w:val="fr-FR"/>
        </w:rPr>
      </w:pPr>
      <w:r w:rsidRPr="00B84E94">
        <w:rPr>
          <w:lang w:val="fr-FR"/>
        </w:rPr>
        <w:t>Wor</w:t>
      </w:r>
      <w:r w:rsidR="002845D2">
        <w:rPr>
          <w:lang w:val="fr-FR"/>
        </w:rPr>
        <w:t>l</w:t>
      </w:r>
      <w:r w:rsidRPr="00B84E94">
        <w:rPr>
          <w:lang w:val="fr-FR"/>
        </w:rPr>
        <w:t>dlin</w:t>
      </w:r>
      <w:r w:rsidRPr="00637874">
        <w:rPr>
          <w:lang w:val="fr-FR"/>
        </w:rPr>
        <w:t>e France</w:t>
      </w:r>
    </w:p>
    <w:p w:rsidR="00456024" w:rsidRPr="00302C00" w:rsidRDefault="00456024" w:rsidP="00CB088E">
      <w:pPr>
        <w:pStyle w:val="BodytextWorldline"/>
        <w:ind w:firstLine="709"/>
        <w:jc w:val="both"/>
        <w:rPr>
          <w:lang w:val="fr-FR"/>
        </w:rPr>
      </w:pPr>
      <w:r>
        <w:t xml:space="preserve">Worldline France </w:t>
      </w:r>
      <w:r w:rsidRPr="00302C00">
        <w:rPr>
          <w:lang w:val="fr-FR"/>
        </w:rPr>
        <w:t>concentre</w:t>
      </w:r>
      <w:r>
        <w:t xml:space="preserve"> </w:t>
      </w:r>
      <w:r w:rsidRPr="007F347F">
        <w:rPr>
          <w:lang w:val="fr-FR"/>
        </w:rPr>
        <w:t>aujourd’hui</w:t>
      </w:r>
      <w:r>
        <w:t xml:space="preserve"> plus de 3 000 collaborateurs à travers le territoire national métropolitain. </w:t>
      </w:r>
      <w:r w:rsidRPr="00302C00">
        <w:rPr>
          <w:lang w:val="fr-FR"/>
        </w:rPr>
        <w:t xml:space="preserve">L’ensemble des collaborateurs se répartissent sur 7 sites, avec notamment le site de Bezons rassemblant les fonctions supports et de direction. </w:t>
      </w:r>
    </w:p>
    <w:p w:rsidR="00456024" w:rsidRPr="00302C00" w:rsidRDefault="00456024" w:rsidP="00456024">
      <w:pPr>
        <w:pStyle w:val="BodytextWorldline"/>
        <w:jc w:val="both"/>
        <w:rPr>
          <w:lang w:val="fr-FR"/>
        </w:rPr>
      </w:pPr>
    </w:p>
    <w:p w:rsidR="00456024" w:rsidRPr="00302C00" w:rsidRDefault="00456024" w:rsidP="00CB088E">
      <w:pPr>
        <w:pStyle w:val="BodytextWorldline"/>
        <w:ind w:firstLine="709"/>
        <w:jc w:val="both"/>
        <w:rPr>
          <w:lang w:val="fr-FR"/>
        </w:rPr>
      </w:pPr>
      <w:r w:rsidRPr="00302C00">
        <w:rPr>
          <w:lang w:val="fr-FR"/>
        </w:rPr>
        <w:t xml:space="preserve">Mon </w:t>
      </w:r>
      <w:r w:rsidR="00705C3C" w:rsidRPr="00302C00">
        <w:rPr>
          <w:lang w:val="fr-FR"/>
        </w:rPr>
        <w:t>expérience</w:t>
      </w:r>
      <w:r w:rsidRPr="00302C00">
        <w:rPr>
          <w:lang w:val="fr-FR"/>
        </w:rPr>
        <w:t xml:space="preserve"> </w:t>
      </w:r>
      <w:r w:rsidR="00705C3C" w:rsidRPr="00302C00">
        <w:rPr>
          <w:lang w:val="fr-FR"/>
        </w:rPr>
        <w:t>professionnelle</w:t>
      </w:r>
      <w:r w:rsidRPr="00302C00">
        <w:rPr>
          <w:lang w:val="fr-FR"/>
        </w:rPr>
        <w:t xml:space="preserve"> s’est </w:t>
      </w:r>
      <w:r w:rsidR="00705C3C" w:rsidRPr="00302C00">
        <w:rPr>
          <w:lang w:val="fr-FR"/>
        </w:rPr>
        <w:t>déroulée</w:t>
      </w:r>
      <w:r w:rsidRPr="00302C00">
        <w:rPr>
          <w:lang w:val="fr-FR"/>
        </w:rPr>
        <w:t xml:space="preserve"> sur le site de Seclin dans la </w:t>
      </w:r>
      <w:r w:rsidR="00705C3C" w:rsidRPr="00302C00">
        <w:rPr>
          <w:lang w:val="fr-FR"/>
        </w:rPr>
        <w:t>métropole</w:t>
      </w:r>
      <w:r w:rsidRPr="00302C00">
        <w:rPr>
          <w:lang w:val="fr-FR"/>
        </w:rPr>
        <w:t xml:space="preserve"> de Lille. Il s’agit du site le plus important en termes d’effectif pour Worldline France.</w:t>
      </w:r>
    </w:p>
    <w:p w:rsidR="00456024" w:rsidRPr="00302C00" w:rsidRDefault="00456024" w:rsidP="00456024">
      <w:pPr>
        <w:pStyle w:val="BodytextWorldline"/>
        <w:jc w:val="both"/>
        <w:rPr>
          <w:lang w:val="fr-FR"/>
        </w:rPr>
      </w:pPr>
    </w:p>
    <w:p w:rsidR="005F6993" w:rsidRPr="00302C00" w:rsidRDefault="00456024" w:rsidP="00CB088E">
      <w:pPr>
        <w:pStyle w:val="BodytextWorldline"/>
        <w:ind w:firstLine="709"/>
        <w:jc w:val="both"/>
        <w:rPr>
          <w:lang w:val="fr-FR"/>
        </w:rPr>
      </w:pPr>
      <w:r w:rsidRPr="00302C00">
        <w:rPr>
          <w:lang w:val="fr-FR"/>
        </w:rPr>
        <w:t>Worldline a choisi d’unifier son offre nationale pour pouvoir accompagner ses clients de bout en bout. En effet, la taille et la diversité de compétences des collaborateurs permettent à Worldline d’accompagner ses clients de l’étape de conception (Build), jusqu’à la livraison du produit finit (Delivery).</w:t>
      </w:r>
    </w:p>
    <w:p w:rsidR="00456024" w:rsidRPr="00302C00" w:rsidRDefault="00456024" w:rsidP="00456024">
      <w:pPr>
        <w:pStyle w:val="BodytextWorldline"/>
        <w:rPr>
          <w:lang w:val="fr-FR"/>
        </w:rPr>
      </w:pPr>
    </w:p>
    <w:p w:rsidR="00456024" w:rsidRDefault="00456024" w:rsidP="00456024">
      <w:pPr>
        <w:pStyle w:val="BodytextWorldline"/>
      </w:pPr>
      <w:r>
        <w:rPr>
          <w:noProof/>
          <w:lang w:eastAsia="fr-FR"/>
        </w:rPr>
        <w:drawing>
          <wp:inline distT="0" distB="0" distL="0" distR="0" wp14:anchorId="42C92A10" wp14:editId="5588B69E">
            <wp:extent cx="5972810" cy="301498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3014980"/>
                    </a:xfrm>
                    <a:prstGeom prst="rect">
                      <a:avLst/>
                    </a:prstGeom>
                  </pic:spPr>
                </pic:pic>
              </a:graphicData>
            </a:graphic>
          </wp:inline>
        </w:drawing>
      </w:r>
    </w:p>
    <w:p w:rsidR="005F6993" w:rsidRPr="005F6993" w:rsidRDefault="005F6993" w:rsidP="005F6993">
      <w:pPr>
        <w:pStyle w:val="BodytextWorldline"/>
      </w:pPr>
    </w:p>
    <w:p w:rsidR="007F6927" w:rsidRDefault="00BF5CB6" w:rsidP="00BF5CB6">
      <w:pPr>
        <w:pStyle w:val="Titre2"/>
        <w:rPr>
          <w:lang w:val="fr-FR"/>
        </w:rPr>
      </w:pPr>
      <w:bookmarkStart w:id="2" w:name="_Toc71194996"/>
      <w:r w:rsidRPr="002B66AE">
        <w:rPr>
          <w:lang w:val="fr-FR"/>
        </w:rPr>
        <w:lastRenderedPageBreak/>
        <w:t xml:space="preserve">Le projet </w:t>
      </w:r>
      <w:r w:rsidR="002B66AE" w:rsidRPr="002B66AE">
        <w:rPr>
          <w:lang w:val="fr-FR"/>
        </w:rPr>
        <w:t>Ecobonus de la MEL</w:t>
      </w:r>
      <w:bookmarkEnd w:id="2"/>
    </w:p>
    <w:p w:rsidR="005624C8" w:rsidRDefault="005624C8" w:rsidP="004F03D6">
      <w:pPr>
        <w:pStyle w:val="BodytextWorldline"/>
        <w:ind w:firstLine="709"/>
        <w:jc w:val="both"/>
        <w:rPr>
          <w:lang w:val="fr-FR"/>
        </w:rPr>
      </w:pPr>
      <w:r w:rsidRPr="005624C8">
        <w:rPr>
          <w:lang w:val="fr-FR"/>
        </w:rPr>
        <w:t xml:space="preserve">Le projet </w:t>
      </w:r>
      <w:r w:rsidRPr="004F03D6">
        <w:rPr>
          <w:b/>
          <w:lang w:val="fr-FR"/>
        </w:rPr>
        <w:t>Ecobonus</w:t>
      </w:r>
      <w:r w:rsidRPr="005624C8">
        <w:rPr>
          <w:lang w:val="fr-FR"/>
        </w:rPr>
        <w:t xml:space="preserve"> est la mise en œuvre du concept de péage inversé sur le territoire de la Métropole</w:t>
      </w:r>
      <w:r w:rsidR="004F03D6">
        <w:rPr>
          <w:lang w:val="fr-FR"/>
        </w:rPr>
        <w:t xml:space="preserve"> </w:t>
      </w:r>
      <w:r w:rsidRPr="005624C8">
        <w:rPr>
          <w:lang w:val="fr-FR"/>
        </w:rPr>
        <w:t xml:space="preserve">Européenne de Lille (MEL). </w:t>
      </w:r>
    </w:p>
    <w:p w:rsidR="005624C8" w:rsidRDefault="005624C8" w:rsidP="005624C8">
      <w:pPr>
        <w:pStyle w:val="BodytextWorldline"/>
        <w:jc w:val="both"/>
        <w:rPr>
          <w:lang w:val="fr-FR"/>
        </w:rPr>
      </w:pPr>
    </w:p>
    <w:p w:rsidR="005624C8" w:rsidRDefault="005624C8" w:rsidP="005624C8">
      <w:pPr>
        <w:pStyle w:val="BodytextWorldline"/>
        <w:ind w:firstLine="709"/>
        <w:jc w:val="both"/>
        <w:rPr>
          <w:lang w:val="fr-FR"/>
        </w:rPr>
      </w:pPr>
      <w:r w:rsidRPr="005624C8">
        <w:rPr>
          <w:lang w:val="fr-FR"/>
        </w:rPr>
        <w:t>Il consiste à s’attaquer au trafic et à la congestion sur les axes routiers les</w:t>
      </w:r>
      <w:r>
        <w:rPr>
          <w:lang w:val="fr-FR"/>
        </w:rPr>
        <w:t xml:space="preserve"> </w:t>
      </w:r>
      <w:r w:rsidRPr="005624C8">
        <w:rPr>
          <w:lang w:val="fr-FR"/>
        </w:rPr>
        <w:t>plus empruntés de la MEL en suscitant des changements de comportements de mobilité par le recours</w:t>
      </w:r>
      <w:r>
        <w:rPr>
          <w:lang w:val="fr-FR"/>
        </w:rPr>
        <w:t xml:space="preserve"> </w:t>
      </w:r>
      <w:r w:rsidRPr="005624C8">
        <w:rPr>
          <w:lang w:val="fr-FR"/>
        </w:rPr>
        <w:t xml:space="preserve">à des incitations financières. </w:t>
      </w:r>
    </w:p>
    <w:p w:rsidR="005624C8" w:rsidRDefault="005624C8" w:rsidP="005624C8">
      <w:pPr>
        <w:pStyle w:val="BodytextWorldline"/>
        <w:jc w:val="both"/>
        <w:rPr>
          <w:lang w:val="fr-FR"/>
        </w:rPr>
      </w:pPr>
    </w:p>
    <w:p w:rsidR="005624C8" w:rsidRDefault="005624C8" w:rsidP="005624C8">
      <w:pPr>
        <w:pStyle w:val="BodytextWorldline"/>
        <w:ind w:firstLine="709"/>
        <w:jc w:val="both"/>
        <w:rPr>
          <w:lang w:val="fr-FR"/>
        </w:rPr>
      </w:pPr>
      <w:r w:rsidRPr="005624C8">
        <w:rPr>
          <w:lang w:val="fr-FR"/>
        </w:rPr>
        <w:t>Les automobilistes qui circulent habituellement sur ces axes pendant les</w:t>
      </w:r>
      <w:r>
        <w:rPr>
          <w:lang w:val="fr-FR"/>
        </w:rPr>
        <w:t xml:space="preserve"> </w:t>
      </w:r>
      <w:r w:rsidRPr="005624C8">
        <w:rPr>
          <w:lang w:val="fr-FR"/>
        </w:rPr>
        <w:t>heures de pointe, seront récompensés s’ils diminuent leur utilisation de la voiture pendant ces créneaux</w:t>
      </w:r>
      <w:r>
        <w:rPr>
          <w:lang w:val="fr-FR"/>
        </w:rPr>
        <w:t xml:space="preserve"> </w:t>
      </w:r>
      <w:r w:rsidRPr="005624C8">
        <w:rPr>
          <w:lang w:val="fr-FR"/>
        </w:rPr>
        <w:t>horaires. Ils seront ainsi incités à utiliser un autre moyen de déplacement, à reporter leurs trajets en</w:t>
      </w:r>
      <w:r>
        <w:rPr>
          <w:lang w:val="fr-FR"/>
        </w:rPr>
        <w:t xml:space="preserve"> </w:t>
      </w:r>
      <w:r w:rsidRPr="005624C8">
        <w:rPr>
          <w:lang w:val="fr-FR"/>
        </w:rPr>
        <w:t>dehors de ces périodes (déshorage) ou à pratiquer le télétravail.</w:t>
      </w:r>
    </w:p>
    <w:p w:rsidR="005624C8" w:rsidRPr="005624C8" w:rsidRDefault="005624C8" w:rsidP="005624C8">
      <w:pPr>
        <w:pStyle w:val="BodytextWorldline"/>
        <w:jc w:val="both"/>
        <w:rPr>
          <w:lang w:val="fr-FR"/>
        </w:rPr>
      </w:pPr>
      <w:r>
        <w:rPr>
          <w:lang w:val="fr-FR"/>
        </w:rPr>
        <w:tab/>
      </w:r>
    </w:p>
    <w:p w:rsidR="005624C8" w:rsidRPr="005624C8" w:rsidRDefault="005624C8" w:rsidP="005624C8">
      <w:pPr>
        <w:pStyle w:val="BodytextWorldline"/>
        <w:jc w:val="both"/>
        <w:rPr>
          <w:lang w:val="fr-FR"/>
        </w:rPr>
      </w:pPr>
      <w:r w:rsidRPr="005624C8">
        <w:rPr>
          <w:lang w:val="fr-FR"/>
        </w:rPr>
        <w:t>Les grands objectifs du projet sont de :</w:t>
      </w:r>
    </w:p>
    <w:p w:rsidR="005624C8" w:rsidRPr="005624C8" w:rsidRDefault="005624C8" w:rsidP="005624C8">
      <w:pPr>
        <w:pStyle w:val="BodytextWorldline"/>
        <w:jc w:val="both"/>
        <w:rPr>
          <w:lang w:val="fr-FR"/>
        </w:rPr>
      </w:pPr>
      <w:r w:rsidRPr="005624C8">
        <w:rPr>
          <w:lang w:val="fr-FR"/>
        </w:rPr>
        <w:t>- Limiter la pollution de l’air et les émissions de gaz à effet de serre</w:t>
      </w:r>
    </w:p>
    <w:p w:rsidR="005624C8" w:rsidRPr="005624C8" w:rsidRDefault="005624C8" w:rsidP="005624C8">
      <w:pPr>
        <w:pStyle w:val="BodytextWorldline"/>
        <w:jc w:val="both"/>
        <w:rPr>
          <w:lang w:val="fr-FR"/>
        </w:rPr>
      </w:pPr>
      <w:r w:rsidRPr="005624C8">
        <w:rPr>
          <w:lang w:val="fr-FR"/>
        </w:rPr>
        <w:t>- Améliorer la fluidité sur les grands axes et l’accessibilité du territoire</w:t>
      </w:r>
    </w:p>
    <w:p w:rsidR="005624C8" w:rsidRDefault="005624C8" w:rsidP="005624C8">
      <w:pPr>
        <w:pStyle w:val="BodytextWorldline"/>
        <w:jc w:val="both"/>
        <w:rPr>
          <w:lang w:val="fr-FR"/>
        </w:rPr>
      </w:pPr>
      <w:r w:rsidRPr="005624C8">
        <w:rPr>
          <w:lang w:val="fr-FR"/>
        </w:rPr>
        <w:t>- Faire tester des solutions de mobilité alternative</w:t>
      </w:r>
    </w:p>
    <w:p w:rsidR="005624C8" w:rsidRPr="005624C8" w:rsidRDefault="005624C8" w:rsidP="005624C8">
      <w:pPr>
        <w:pStyle w:val="BodytextWorldline"/>
        <w:jc w:val="both"/>
        <w:rPr>
          <w:lang w:val="fr-FR"/>
        </w:rPr>
      </w:pPr>
    </w:p>
    <w:p w:rsidR="008A328F" w:rsidRPr="008A328F" w:rsidRDefault="005624C8" w:rsidP="005624C8">
      <w:pPr>
        <w:pStyle w:val="BodytextWorldline"/>
        <w:ind w:firstLine="709"/>
        <w:jc w:val="both"/>
        <w:rPr>
          <w:lang w:val="fr-FR"/>
        </w:rPr>
      </w:pPr>
      <w:r w:rsidRPr="005624C8">
        <w:rPr>
          <w:lang w:val="fr-FR"/>
        </w:rPr>
        <w:t>Ce type de projets est mis en place aux Pays-Bas depuis une dizaine d’année, notamment à Rotterdam</w:t>
      </w:r>
      <w:r>
        <w:rPr>
          <w:lang w:val="fr-FR"/>
        </w:rPr>
        <w:t xml:space="preserve"> </w:t>
      </w:r>
      <w:r w:rsidRPr="005624C8">
        <w:rPr>
          <w:lang w:val="fr-FR"/>
        </w:rPr>
        <w:t>à une échelle importante.</w:t>
      </w:r>
    </w:p>
    <w:p w:rsidR="00D16C0A" w:rsidRDefault="002B66AE" w:rsidP="002B66AE">
      <w:pPr>
        <w:pStyle w:val="Titre2"/>
      </w:pPr>
      <w:bookmarkStart w:id="3" w:name="_Toc71194997"/>
      <w:r>
        <w:t>Le projet Protys</w:t>
      </w:r>
      <w:bookmarkEnd w:id="3"/>
    </w:p>
    <w:p w:rsidR="002B66AE" w:rsidRDefault="002B66AE" w:rsidP="002B66AE">
      <w:pPr>
        <w:pStyle w:val="BodytextWorldline"/>
      </w:pPr>
    </w:p>
    <w:p w:rsidR="00841B18" w:rsidRDefault="00841B18" w:rsidP="00841B18">
      <w:pPr>
        <w:pStyle w:val="BodytextWorldline"/>
        <w:ind w:firstLine="709"/>
        <w:jc w:val="both"/>
        <w:rPr>
          <w:lang w:val="fr-FR"/>
        </w:rPr>
      </w:pPr>
      <w:r w:rsidRPr="00841B18">
        <w:rPr>
          <w:lang w:val="fr-FR"/>
        </w:rPr>
        <w:t>Afin de renforcer la prévention des endommagements des réseaux nationaux lors de travaux effectués à proximité</w:t>
      </w:r>
      <w:r>
        <w:rPr>
          <w:lang w:val="fr-FR"/>
        </w:rPr>
        <w:t>, INERIS (</w:t>
      </w:r>
      <w:r w:rsidRPr="00841B18">
        <w:rPr>
          <w:lang w:val="fr-FR"/>
        </w:rPr>
        <w:t>Institut national de l'environnement industriel et des risques</w:t>
      </w:r>
      <w:r>
        <w:rPr>
          <w:lang w:val="fr-FR"/>
        </w:rPr>
        <w:t xml:space="preserve">) et le gouvernement </w:t>
      </w:r>
      <w:r w:rsidR="004F03D6">
        <w:rPr>
          <w:lang w:val="fr-FR"/>
        </w:rPr>
        <w:t xml:space="preserve">(Ministère de la Transition Ecologique et Solidaire) </w:t>
      </w:r>
      <w:r>
        <w:rPr>
          <w:lang w:val="fr-FR"/>
        </w:rPr>
        <w:t xml:space="preserve">a mis en place un </w:t>
      </w:r>
      <w:r w:rsidRPr="00841B18">
        <w:rPr>
          <w:b/>
          <w:lang w:val="fr-FR"/>
        </w:rPr>
        <w:t>Guichet Unique</w:t>
      </w:r>
      <w:r>
        <w:rPr>
          <w:lang w:val="fr-FR"/>
        </w:rPr>
        <w:t xml:space="preserve"> (</w:t>
      </w:r>
      <w:r w:rsidRPr="004F03D6">
        <w:rPr>
          <w:b/>
          <w:lang w:val="fr-FR"/>
        </w:rPr>
        <w:t>GU</w:t>
      </w:r>
      <w:r>
        <w:rPr>
          <w:lang w:val="fr-FR"/>
        </w:rPr>
        <w:t>)</w:t>
      </w:r>
      <w:r w:rsidR="004F03D6">
        <w:rPr>
          <w:lang w:val="fr-FR"/>
        </w:rPr>
        <w:t xml:space="preserve"> </w:t>
      </w:r>
      <w:r>
        <w:rPr>
          <w:lang w:val="fr-FR"/>
        </w:rPr>
        <w:t>.</w:t>
      </w:r>
      <w:r w:rsidR="004F03D6" w:rsidRPr="004F03D6">
        <w:rPr>
          <w:lang w:val="fr-FR"/>
        </w:rPr>
        <w:t>https://www.reseaux-et-canalisations.ineris.fr/gu-presentation/construire-sans-detruire/teleservice-reseaux-et-canalisations.html</w:t>
      </w:r>
    </w:p>
    <w:p w:rsidR="00841B18" w:rsidRDefault="00841B18" w:rsidP="00841B18">
      <w:pPr>
        <w:pStyle w:val="BodytextWorldline"/>
        <w:jc w:val="both"/>
        <w:rPr>
          <w:lang w:val="fr-FR"/>
        </w:rPr>
      </w:pPr>
    </w:p>
    <w:p w:rsidR="00841B18" w:rsidRDefault="00841B18" w:rsidP="00841B18">
      <w:pPr>
        <w:pStyle w:val="BodytextWorldline"/>
        <w:ind w:firstLine="709"/>
        <w:jc w:val="both"/>
        <w:rPr>
          <w:lang w:val="fr-FR"/>
        </w:rPr>
      </w:pPr>
      <w:r w:rsidRPr="00841B18">
        <w:rPr>
          <w:lang w:val="fr-FR"/>
        </w:rPr>
        <w:t>Pour garantir la sécurité des chantiers effectués à proximité des ouvrages souterrains, aériens ou subaquatiques, les exploitants des réseaux doivent obligatoirement enregistrer et mettre à jour les zones d'implantation de leurs réseaux</w:t>
      </w:r>
      <w:r>
        <w:rPr>
          <w:lang w:val="fr-FR"/>
        </w:rPr>
        <w:t xml:space="preserve"> et ouvrages au moyen de ce </w:t>
      </w:r>
      <w:r w:rsidRPr="00841B18">
        <w:rPr>
          <w:lang w:val="fr-FR"/>
        </w:rPr>
        <w:t>service</w:t>
      </w:r>
      <w:r>
        <w:rPr>
          <w:lang w:val="fr-FR"/>
        </w:rPr>
        <w:t>.</w:t>
      </w:r>
    </w:p>
    <w:p w:rsidR="00841B18" w:rsidRDefault="00841B18" w:rsidP="002B66AE">
      <w:pPr>
        <w:pStyle w:val="BodytextWorldline"/>
        <w:rPr>
          <w:lang w:val="fr-FR"/>
        </w:rPr>
      </w:pPr>
    </w:p>
    <w:p w:rsidR="002B66AE" w:rsidRDefault="00841B18" w:rsidP="00841B18">
      <w:pPr>
        <w:pStyle w:val="BodytextWorldline"/>
        <w:ind w:firstLine="709"/>
        <w:jc w:val="both"/>
        <w:rPr>
          <w:lang w:val="fr-FR"/>
        </w:rPr>
      </w:pPr>
      <w:r>
        <w:rPr>
          <w:lang w:val="fr-FR"/>
        </w:rPr>
        <w:t xml:space="preserve">La consultation de ce guichet unique est </w:t>
      </w:r>
      <w:r w:rsidRPr="00841B18">
        <w:rPr>
          <w:lang w:val="fr-FR"/>
        </w:rPr>
        <w:t>obligatoire pour les maîtres d'ouvrage et les exécutants des travaux</w:t>
      </w:r>
      <w:r>
        <w:rPr>
          <w:lang w:val="fr-FR"/>
        </w:rPr>
        <w:t xml:space="preserve"> et </w:t>
      </w:r>
      <w:r w:rsidRPr="00841B18">
        <w:rPr>
          <w:lang w:val="fr-FR"/>
        </w:rPr>
        <w:t xml:space="preserve">permettant d'effectuer les déclarations préalables </w:t>
      </w:r>
      <w:r>
        <w:rPr>
          <w:lang w:val="fr-FR"/>
        </w:rPr>
        <w:t>de travaux.</w:t>
      </w:r>
    </w:p>
    <w:p w:rsidR="00841B18" w:rsidRDefault="00841B18" w:rsidP="00841B18">
      <w:pPr>
        <w:pStyle w:val="BodytextWorldline"/>
        <w:ind w:firstLine="709"/>
        <w:jc w:val="both"/>
        <w:rPr>
          <w:lang w:val="fr-FR"/>
        </w:rPr>
      </w:pPr>
    </w:p>
    <w:p w:rsidR="00841B18" w:rsidRDefault="00841B18" w:rsidP="00841B18">
      <w:pPr>
        <w:pStyle w:val="BodytextWorldline"/>
        <w:ind w:firstLine="709"/>
        <w:jc w:val="both"/>
        <w:rPr>
          <w:lang w:val="fr-FR"/>
        </w:rPr>
      </w:pPr>
      <w:r>
        <w:rPr>
          <w:lang w:val="fr-FR"/>
        </w:rPr>
        <w:t xml:space="preserve">PROTYS est l’un des </w:t>
      </w:r>
      <w:r w:rsidRPr="00841B18">
        <w:rPr>
          <w:lang w:val="fr-FR"/>
        </w:rPr>
        <w:t>Prestataire d’Aide à la Déclaration</w:t>
      </w:r>
      <w:r>
        <w:rPr>
          <w:lang w:val="fr-FR"/>
        </w:rPr>
        <w:t xml:space="preserve"> (PAD) </w:t>
      </w:r>
      <w:r w:rsidR="00E03CCB">
        <w:rPr>
          <w:lang w:val="fr-FR"/>
        </w:rPr>
        <w:t>et met en relation les exploitant de réseaux, les exécutants de travaux, les collectivités territoriales et les responsables de projet.</w:t>
      </w:r>
    </w:p>
    <w:p w:rsidR="00E03CCB" w:rsidRDefault="00E03CCB" w:rsidP="00841B18">
      <w:pPr>
        <w:pStyle w:val="BodytextWorldline"/>
        <w:ind w:firstLine="709"/>
        <w:jc w:val="both"/>
        <w:rPr>
          <w:lang w:val="fr-FR"/>
        </w:rPr>
      </w:pPr>
    </w:p>
    <w:p w:rsidR="00E03CCB" w:rsidRDefault="00E03CCB" w:rsidP="00841B18">
      <w:pPr>
        <w:pStyle w:val="BodytextWorldline"/>
        <w:ind w:firstLine="709"/>
        <w:jc w:val="both"/>
        <w:rPr>
          <w:lang w:val="fr-FR"/>
        </w:rPr>
      </w:pPr>
      <w:r>
        <w:rPr>
          <w:lang w:val="fr-FR"/>
        </w:rPr>
        <w:t xml:space="preserve">L’application Protys permet de facilité les diverses déclarations à effectuer, les récépissés à transmettre sur diverses canaux (Protys, e-mail, courrier, fax) avec des solutions de dématérialisation des documents et une automatisation des envois de courriers. </w:t>
      </w:r>
    </w:p>
    <w:p w:rsidR="00E03CCB" w:rsidRDefault="00E03CCB" w:rsidP="00841B18">
      <w:pPr>
        <w:pStyle w:val="BodytextWorldline"/>
        <w:ind w:firstLine="709"/>
        <w:jc w:val="both"/>
        <w:rPr>
          <w:lang w:val="fr-FR"/>
        </w:rPr>
      </w:pPr>
    </w:p>
    <w:p w:rsidR="00E03CCB" w:rsidRPr="00841B18" w:rsidRDefault="00E03CCB" w:rsidP="00841B18">
      <w:pPr>
        <w:pStyle w:val="BodytextWorldline"/>
        <w:ind w:firstLine="709"/>
        <w:jc w:val="both"/>
        <w:rPr>
          <w:lang w:val="fr-FR"/>
        </w:rPr>
      </w:pPr>
      <w:r>
        <w:rPr>
          <w:lang w:val="fr-FR"/>
        </w:rPr>
        <w:t>Les outils mis à disposition des déclarants et des exécutants sont en constante évolution, avec notamment la mise à disposition d’outil pour la gestion de rendez-vous et de compte-rendu de chantiers ou encore de dématérialisation et de partage des constats de dommages.</w:t>
      </w:r>
    </w:p>
    <w:p w:rsidR="007F6927" w:rsidRDefault="002B66AE" w:rsidP="007F6927">
      <w:pPr>
        <w:pStyle w:val="Titre1"/>
      </w:pPr>
      <w:bookmarkStart w:id="4" w:name="_Toc71194998"/>
      <w:r w:rsidRPr="00841B18">
        <w:rPr>
          <w:lang w:val="fr-FR"/>
        </w:rPr>
        <w:lastRenderedPageBreak/>
        <w:t>Réalisation</w:t>
      </w:r>
      <w:r>
        <w:t xml:space="preserve"> du POC Ecobonus</w:t>
      </w:r>
      <w:bookmarkEnd w:id="4"/>
    </w:p>
    <w:p w:rsidR="00086DED" w:rsidRPr="00705C3C" w:rsidRDefault="00086DED" w:rsidP="00705C3C">
      <w:pPr>
        <w:pStyle w:val="Titre2"/>
        <w:rPr>
          <w:lang w:val="fr-FR"/>
        </w:rPr>
      </w:pPr>
      <w:bookmarkStart w:id="5" w:name="_Toc71194999"/>
      <w:r w:rsidRPr="00705C3C">
        <w:rPr>
          <w:lang w:val="fr-FR"/>
        </w:rPr>
        <w:t>Méthodologie :</w:t>
      </w:r>
      <w:bookmarkEnd w:id="5"/>
    </w:p>
    <w:p w:rsidR="00086DED" w:rsidRDefault="00086DED" w:rsidP="00086DED">
      <w:pPr>
        <w:pStyle w:val="BodytextWorldline"/>
      </w:pPr>
    </w:p>
    <w:p w:rsidR="00086DED" w:rsidRPr="00302C00" w:rsidRDefault="00086DED" w:rsidP="00086DED">
      <w:pPr>
        <w:pStyle w:val="BodytextWorldline"/>
        <w:ind w:firstLine="709"/>
        <w:jc w:val="both"/>
        <w:rPr>
          <w:lang w:val="fr-FR"/>
        </w:rPr>
      </w:pPr>
      <w:r w:rsidRPr="00302C00">
        <w:rPr>
          <w:lang w:val="fr-FR"/>
        </w:rPr>
        <w:t xml:space="preserve">JIRA, connu pour la gestion de tickets d’anomalies, est l’un des outils de la plate-forme de </w:t>
      </w:r>
      <w:r w:rsidRPr="00086DED">
        <w:rPr>
          <w:lang w:val="fr-FR"/>
        </w:rPr>
        <w:t>développement</w:t>
      </w:r>
      <w:r w:rsidRPr="00302C00">
        <w:rPr>
          <w:lang w:val="fr-FR"/>
        </w:rPr>
        <w:t xml:space="preserve"> Kazan, une solution de forge conçue et développée par Worldline. Nous l’avons utilisé comme outil de suivi et de supervision de développements en démarche Agile.</w:t>
      </w:r>
    </w:p>
    <w:p w:rsidR="00086DED" w:rsidRPr="00302C00" w:rsidRDefault="00086DED" w:rsidP="00086DED">
      <w:pPr>
        <w:pStyle w:val="BodytextWorldline"/>
        <w:ind w:firstLine="709"/>
        <w:rPr>
          <w:lang w:val="fr-FR"/>
        </w:rPr>
      </w:pPr>
    </w:p>
    <w:p w:rsidR="00086DED" w:rsidRPr="00302C00" w:rsidRDefault="00086DED" w:rsidP="007F6927">
      <w:pPr>
        <w:pStyle w:val="BodytextWorldline"/>
        <w:rPr>
          <w:lang w:val="fr-FR"/>
        </w:rPr>
      </w:pPr>
      <w:r w:rsidRPr="00302C00">
        <w:rPr>
          <w:lang w:val="fr-FR"/>
        </w:rPr>
        <w:t xml:space="preserve">Les </w:t>
      </w:r>
      <w:r w:rsidR="00705C3C" w:rsidRPr="00302C00">
        <w:rPr>
          <w:lang w:val="fr-FR"/>
        </w:rPr>
        <w:t>développements</w:t>
      </w:r>
      <w:r w:rsidRPr="00302C00">
        <w:rPr>
          <w:lang w:val="fr-FR"/>
        </w:rPr>
        <w:t xml:space="preserve"> ont été </w:t>
      </w:r>
      <w:r w:rsidR="00705C3C" w:rsidRPr="00302C00">
        <w:rPr>
          <w:lang w:val="fr-FR"/>
        </w:rPr>
        <w:t>réalisés</w:t>
      </w:r>
      <w:r w:rsidRPr="00302C00">
        <w:rPr>
          <w:lang w:val="fr-FR"/>
        </w:rPr>
        <w:t xml:space="preserve"> sur des sprints en </w:t>
      </w:r>
      <w:r w:rsidR="00705C3C" w:rsidRPr="00302C00">
        <w:rPr>
          <w:lang w:val="fr-FR"/>
        </w:rPr>
        <w:t>itération</w:t>
      </w:r>
      <w:r w:rsidRPr="00302C00">
        <w:rPr>
          <w:lang w:val="fr-FR"/>
        </w:rPr>
        <w:t xml:space="preserve"> d’une semaine. </w:t>
      </w:r>
    </w:p>
    <w:p w:rsidR="00086DED" w:rsidRPr="00302C00" w:rsidRDefault="00086DED" w:rsidP="007F6927">
      <w:pPr>
        <w:pStyle w:val="BodytextWorldline"/>
        <w:rPr>
          <w:lang w:val="fr-FR"/>
        </w:rPr>
      </w:pPr>
    </w:p>
    <w:p w:rsidR="00086DED" w:rsidRPr="00705C3C" w:rsidRDefault="00086DED" w:rsidP="00705C3C">
      <w:pPr>
        <w:pStyle w:val="Titre2"/>
        <w:rPr>
          <w:lang w:val="fr-FR"/>
        </w:rPr>
      </w:pPr>
      <w:bookmarkStart w:id="6" w:name="_Toc71195000"/>
      <w:r w:rsidRPr="00705C3C">
        <w:rPr>
          <w:lang w:val="fr-FR"/>
        </w:rPr>
        <w:t>Application Mobile</w:t>
      </w:r>
      <w:bookmarkEnd w:id="6"/>
    </w:p>
    <w:p w:rsidR="00BD50F8" w:rsidRDefault="00BD50F8" w:rsidP="007F6927">
      <w:pPr>
        <w:pStyle w:val="BodytextWorldline"/>
      </w:pPr>
    </w:p>
    <w:p w:rsidR="00BD50F8" w:rsidRPr="00705C3C" w:rsidRDefault="00BD50F8" w:rsidP="00705C3C">
      <w:pPr>
        <w:pStyle w:val="Titre3"/>
        <w:rPr>
          <w:lang w:val="fr-FR"/>
        </w:rPr>
      </w:pPr>
      <w:r w:rsidRPr="00705C3C">
        <w:rPr>
          <w:lang w:val="fr-FR"/>
        </w:rPr>
        <w:t>Enrôlement/Recrutement</w:t>
      </w:r>
    </w:p>
    <w:p w:rsidR="00BD50F8" w:rsidRDefault="00BD50F8" w:rsidP="007F6927">
      <w:pPr>
        <w:pStyle w:val="BodytextWorldline"/>
      </w:pPr>
    </w:p>
    <w:p w:rsidR="00BD50F8" w:rsidRDefault="00BD50F8" w:rsidP="007F6927">
      <w:pPr>
        <w:pStyle w:val="BodytextWorldline"/>
      </w:pPr>
      <w:r w:rsidRPr="00EF78F9">
        <w:rPr>
          <w:noProof/>
          <w:lang w:val="fr-FR" w:eastAsia="fr-FR"/>
        </w:rPr>
        <w:drawing>
          <wp:inline distT="0" distB="0" distL="0" distR="0" wp14:anchorId="0A6BD2C8" wp14:editId="6581F5A5">
            <wp:extent cx="1466850" cy="2333317"/>
            <wp:effectExtent l="0" t="0" r="0" b="0"/>
            <wp:docPr id="2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rotWithShape="1">
                    <a:blip r:embed="rId15"/>
                    <a:srcRect l="65429" b="5260"/>
                    <a:stretch/>
                  </pic:blipFill>
                  <pic:spPr bwMode="auto">
                    <a:xfrm>
                      <a:off x="0" y="0"/>
                      <a:ext cx="1470802" cy="2339604"/>
                    </a:xfrm>
                    <a:prstGeom prst="rect">
                      <a:avLst/>
                    </a:prstGeom>
                    <a:ln>
                      <a:noFill/>
                    </a:ln>
                    <a:extLst>
                      <a:ext uri="{53640926-AAD7-44D8-BBD7-CCE9431645EC}">
                        <a14:shadowObscured xmlns:a14="http://schemas.microsoft.com/office/drawing/2010/main"/>
                      </a:ext>
                    </a:extLst>
                  </pic:spPr>
                </pic:pic>
              </a:graphicData>
            </a:graphic>
          </wp:inline>
        </w:drawing>
      </w:r>
      <w:r w:rsidRPr="003E6304">
        <w:rPr>
          <w:noProof/>
          <w:lang w:val="fr-FR" w:eastAsia="fr-FR"/>
        </w:rPr>
        <w:drawing>
          <wp:inline distT="0" distB="0" distL="0" distR="0" wp14:anchorId="439520BB" wp14:editId="4B156D31">
            <wp:extent cx="4243942" cy="2341193"/>
            <wp:effectExtent l="0" t="0" r="4445" b="2540"/>
            <wp:docPr id="2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rotWithShape="1">
                    <a:blip r:embed="rId16"/>
                    <a:srcRect b="5931"/>
                    <a:stretch/>
                  </pic:blipFill>
                  <pic:spPr bwMode="auto">
                    <a:xfrm>
                      <a:off x="0" y="0"/>
                      <a:ext cx="4242784" cy="2340554"/>
                    </a:xfrm>
                    <a:prstGeom prst="rect">
                      <a:avLst/>
                    </a:prstGeom>
                    <a:ln>
                      <a:noFill/>
                    </a:ln>
                    <a:extLst>
                      <a:ext uri="{53640926-AAD7-44D8-BBD7-CCE9431645EC}">
                        <a14:shadowObscured xmlns:a14="http://schemas.microsoft.com/office/drawing/2010/main"/>
                      </a:ext>
                    </a:extLst>
                  </pic:spPr>
                </pic:pic>
              </a:graphicData>
            </a:graphic>
          </wp:inline>
        </w:drawing>
      </w:r>
    </w:p>
    <w:p w:rsidR="00BD50F8" w:rsidRDefault="00BD50F8" w:rsidP="007F6927">
      <w:pPr>
        <w:pStyle w:val="BodytextWorldline"/>
      </w:pPr>
    </w:p>
    <w:p w:rsidR="00BD50F8" w:rsidRPr="00302C00" w:rsidRDefault="00BD50F8" w:rsidP="00705C3C">
      <w:pPr>
        <w:pStyle w:val="Titre3"/>
        <w:rPr>
          <w:lang w:val="fr-FR"/>
        </w:rPr>
      </w:pPr>
      <w:r w:rsidRPr="00302C00">
        <w:rPr>
          <w:lang w:val="fr-FR"/>
        </w:rPr>
        <w:lastRenderedPageBreak/>
        <w:t>Gestion des effacements et des preuves d’effacement :</w:t>
      </w:r>
    </w:p>
    <w:p w:rsidR="00BD50F8" w:rsidRDefault="00BD50F8" w:rsidP="007F6927">
      <w:pPr>
        <w:pStyle w:val="BodytextWorldline"/>
      </w:pPr>
      <w:r w:rsidRPr="003E6304">
        <w:rPr>
          <w:b/>
          <w:noProof/>
          <w:lang w:val="fr-FR" w:eastAsia="fr-FR"/>
        </w:rPr>
        <w:drawing>
          <wp:inline distT="0" distB="0" distL="0" distR="0" wp14:anchorId="5FAFB7D4" wp14:editId="732C2ADC">
            <wp:extent cx="1593803" cy="2080224"/>
            <wp:effectExtent l="0" t="0" r="6985" b="0"/>
            <wp:docPr id="2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rotWithShape="1">
                    <a:blip r:embed="rId17"/>
                    <a:srcRect l="32989" r="34567" b="27025"/>
                    <a:stretch/>
                  </pic:blipFill>
                  <pic:spPr bwMode="auto">
                    <a:xfrm>
                      <a:off x="0" y="0"/>
                      <a:ext cx="1608768" cy="2099756"/>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13A65B46" wp14:editId="7008503D">
            <wp:extent cx="4059896" cy="208597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50" t="46817" r="36539"/>
                    <a:stretch/>
                  </pic:blipFill>
                  <pic:spPr bwMode="auto">
                    <a:xfrm>
                      <a:off x="0" y="0"/>
                      <a:ext cx="4074938" cy="2093704"/>
                    </a:xfrm>
                    <a:prstGeom prst="rect">
                      <a:avLst/>
                    </a:prstGeom>
                    <a:ln>
                      <a:noFill/>
                    </a:ln>
                    <a:extLst>
                      <a:ext uri="{53640926-AAD7-44D8-BBD7-CCE9431645EC}">
                        <a14:shadowObscured xmlns:a14="http://schemas.microsoft.com/office/drawing/2010/main"/>
                      </a:ext>
                    </a:extLst>
                  </pic:spPr>
                </pic:pic>
              </a:graphicData>
            </a:graphic>
          </wp:inline>
        </w:drawing>
      </w:r>
    </w:p>
    <w:p w:rsidR="00BD50F8" w:rsidRDefault="00BD50F8" w:rsidP="007F6927">
      <w:pPr>
        <w:pStyle w:val="BodytextWorldline"/>
      </w:pPr>
    </w:p>
    <w:p w:rsidR="00BD50F8" w:rsidRPr="00302C00" w:rsidRDefault="00BD50F8" w:rsidP="00705C3C">
      <w:pPr>
        <w:pStyle w:val="BodytextWorldline"/>
        <w:ind w:firstLine="709"/>
        <w:jc w:val="both"/>
        <w:rPr>
          <w:lang w:val="fr-FR"/>
        </w:rPr>
      </w:pPr>
      <w:r w:rsidRPr="00302C00">
        <w:rPr>
          <w:lang w:val="fr-FR"/>
        </w:rPr>
        <w:t>Standardisation via la plateforme Kazan</w:t>
      </w:r>
      <w:r w:rsidR="008239D5" w:rsidRPr="00302C00">
        <w:rPr>
          <w:lang w:val="fr-FR"/>
        </w:rPr>
        <w:t xml:space="preserve"> pour les tests fonctionnels </w:t>
      </w:r>
      <w:r w:rsidRPr="00302C00">
        <w:rPr>
          <w:lang w:val="fr-FR"/>
        </w:rPr>
        <w:t xml:space="preserve"> </w:t>
      </w:r>
      <w:r w:rsidR="008239D5" w:rsidRPr="00302C00">
        <w:rPr>
          <w:lang w:val="fr-FR"/>
        </w:rPr>
        <w:t>(ou tests unitaires), les tests d’intégration, les tests de bout en bout, les tests de recette (tests manuels de bout en bout pour valider les critères</w:t>
      </w:r>
      <w:r w:rsidR="00705C3C">
        <w:rPr>
          <w:lang w:val="fr-FR"/>
        </w:rPr>
        <w:t xml:space="preserve"> </w:t>
      </w:r>
      <w:r w:rsidR="008239D5" w:rsidRPr="00302C00">
        <w:rPr>
          <w:lang w:val="fr-FR"/>
        </w:rPr>
        <w:t xml:space="preserve">d’acceptance </w:t>
      </w:r>
      <w:r w:rsidR="00705C3C" w:rsidRPr="00302C00">
        <w:rPr>
          <w:lang w:val="fr-FR"/>
        </w:rPr>
        <w:t>fonctionnels</w:t>
      </w:r>
      <w:r w:rsidR="008239D5" w:rsidRPr="00302C00">
        <w:rPr>
          <w:lang w:val="fr-FR"/>
        </w:rPr>
        <w:t xml:space="preserve"> et ergonomique d’un point de vue client/utilisateur final) et les tests de performance et de charge</w:t>
      </w:r>
      <w:r w:rsidR="00705C3C">
        <w:rPr>
          <w:lang w:val="fr-FR"/>
        </w:rPr>
        <w:t xml:space="preserve"> </w:t>
      </w:r>
      <w:r w:rsidRPr="00302C00">
        <w:rPr>
          <w:lang w:val="fr-FR"/>
        </w:rPr>
        <w:t>:</w:t>
      </w:r>
    </w:p>
    <w:p w:rsidR="00BD50F8" w:rsidRDefault="00BD50F8" w:rsidP="00BD50F8">
      <w:pPr>
        <w:pStyle w:val="BodytextWorldline"/>
        <w:jc w:val="center"/>
      </w:pPr>
      <w:r>
        <w:rPr>
          <w:noProof/>
          <w:lang w:val="fr-FR" w:eastAsia="fr-FR"/>
        </w:rPr>
        <w:drawing>
          <wp:inline distT="0" distB="0" distL="0" distR="0" wp14:anchorId="56386FA5" wp14:editId="4E1FF65D">
            <wp:extent cx="5819775" cy="3362325"/>
            <wp:effectExtent l="0" t="0" r="9525" b="9525"/>
            <wp:docPr id="820" name="Image 820"/>
            <wp:cNvGraphicFramePr/>
            <a:graphic xmlns:a="http://schemas.openxmlformats.org/drawingml/2006/main">
              <a:graphicData uri="http://schemas.openxmlformats.org/drawingml/2006/picture">
                <pic:pic xmlns:pic="http://schemas.openxmlformats.org/drawingml/2006/picture">
                  <pic:nvPicPr>
                    <pic:cNvPr id="820" name="Image 820"/>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815" cy="3366392"/>
                    </a:xfrm>
                    <a:prstGeom prst="rect">
                      <a:avLst/>
                    </a:prstGeom>
                    <a:noFill/>
                    <a:ln>
                      <a:noFill/>
                    </a:ln>
                  </pic:spPr>
                </pic:pic>
              </a:graphicData>
            </a:graphic>
          </wp:inline>
        </w:drawing>
      </w:r>
    </w:p>
    <w:p w:rsidR="008239D5" w:rsidRDefault="008239D5" w:rsidP="008239D5">
      <w:pPr>
        <w:pStyle w:val="BodytextWorldline"/>
        <w:jc w:val="both"/>
      </w:pPr>
    </w:p>
    <w:p w:rsidR="008239D5" w:rsidRPr="00302C00" w:rsidRDefault="00705C3C" w:rsidP="00705C3C">
      <w:pPr>
        <w:pStyle w:val="Titre3"/>
        <w:rPr>
          <w:lang w:val="fr-FR"/>
        </w:rPr>
      </w:pPr>
      <w:r w:rsidRPr="00302C00">
        <w:rPr>
          <w:lang w:val="fr-FR"/>
        </w:rPr>
        <w:t>Cœur</w:t>
      </w:r>
      <w:r w:rsidR="008239D5" w:rsidRPr="00302C00">
        <w:rPr>
          <w:lang w:val="fr-FR"/>
        </w:rPr>
        <w:t xml:space="preserve"> de la solution proposé :</w:t>
      </w:r>
    </w:p>
    <w:p w:rsidR="008239D5" w:rsidRPr="00302C00" w:rsidRDefault="008239D5" w:rsidP="008239D5">
      <w:pPr>
        <w:pStyle w:val="BodytextWorldline"/>
        <w:jc w:val="both"/>
        <w:rPr>
          <w:lang w:val="fr-FR"/>
        </w:rPr>
      </w:pPr>
    </w:p>
    <w:p w:rsidR="008239D5" w:rsidRDefault="008239D5" w:rsidP="008239D5">
      <w:pPr>
        <w:pStyle w:val="BodytextWorldline"/>
        <w:jc w:val="both"/>
      </w:pPr>
      <w:r>
        <w:rPr>
          <w:noProof/>
          <w:lang w:val="fr-FR" w:eastAsia="fr-FR"/>
        </w:rPr>
        <w:lastRenderedPageBreak/>
        <w:drawing>
          <wp:inline distT="0" distB="0" distL="0" distR="0" wp14:anchorId="47CFB11D" wp14:editId="05CA76E9">
            <wp:extent cx="6192520" cy="3410383"/>
            <wp:effectExtent l="0" t="0" r="0" b="0"/>
            <wp:docPr id="928" name="Imag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3410383"/>
                    </a:xfrm>
                    <a:prstGeom prst="rect">
                      <a:avLst/>
                    </a:prstGeom>
                    <a:noFill/>
                  </pic:spPr>
                </pic:pic>
              </a:graphicData>
            </a:graphic>
          </wp:inline>
        </w:drawing>
      </w:r>
    </w:p>
    <w:p w:rsidR="00AD4B65" w:rsidRPr="00705C3C" w:rsidRDefault="00AD4B65" w:rsidP="00AD4B65">
      <w:pPr>
        <w:pStyle w:val="Titre2"/>
        <w:rPr>
          <w:lang w:val="fr-FR"/>
        </w:rPr>
      </w:pPr>
      <w:bookmarkStart w:id="7" w:name="_Toc71195001"/>
      <w:r>
        <w:rPr>
          <w:lang w:val="fr-FR"/>
        </w:rPr>
        <w:t>Site Web participants et site Admin MEL</w:t>
      </w:r>
      <w:bookmarkEnd w:id="7"/>
    </w:p>
    <w:p w:rsidR="00AD4B65" w:rsidRDefault="00AD4B65" w:rsidP="008239D5">
      <w:pPr>
        <w:pStyle w:val="BodytextWorldline"/>
        <w:jc w:val="both"/>
        <w:rPr>
          <w:lang w:val="fr-FR"/>
        </w:rPr>
      </w:pPr>
    </w:p>
    <w:p w:rsidR="00042C44" w:rsidRPr="00302C00" w:rsidRDefault="00042C44" w:rsidP="008239D5">
      <w:pPr>
        <w:pStyle w:val="BodytextWorldline"/>
        <w:jc w:val="both"/>
        <w:rPr>
          <w:lang w:val="fr-FR"/>
        </w:rPr>
      </w:pPr>
      <w:r w:rsidRPr="00302C00">
        <w:rPr>
          <w:lang w:val="fr-FR"/>
        </w:rPr>
        <w:t>-- Elements statistiques et les effacements de l’application Web (JAVA, React)</w:t>
      </w:r>
    </w:p>
    <w:p w:rsidR="00042C44" w:rsidRPr="00302C00" w:rsidRDefault="00042C44" w:rsidP="008239D5">
      <w:pPr>
        <w:pStyle w:val="BodytextWorldline"/>
        <w:jc w:val="both"/>
        <w:rPr>
          <w:lang w:val="fr-FR"/>
        </w:rPr>
      </w:pPr>
      <w:r w:rsidRPr="00302C00">
        <w:rPr>
          <w:lang w:val="fr-FR"/>
        </w:rPr>
        <w:t>-- Tests E2E de l’application Android</w:t>
      </w:r>
    </w:p>
    <w:p w:rsidR="00042C44" w:rsidRPr="00302C00" w:rsidRDefault="00042C44" w:rsidP="008239D5">
      <w:pPr>
        <w:pStyle w:val="BodytextWorldline"/>
        <w:jc w:val="both"/>
        <w:rPr>
          <w:lang w:val="fr-FR"/>
        </w:rPr>
      </w:pPr>
      <w:r w:rsidRPr="00302C00">
        <w:rPr>
          <w:lang w:val="fr-FR"/>
        </w:rPr>
        <w:t>-- Intégration de Drupal sur le site MEL Ecobonus (Drupal)</w:t>
      </w:r>
    </w:p>
    <w:p w:rsidR="00042C44" w:rsidRDefault="00042C44" w:rsidP="008239D5">
      <w:pPr>
        <w:pStyle w:val="BodytextWorldline"/>
        <w:jc w:val="both"/>
      </w:pPr>
      <w:r>
        <w:rPr>
          <w:noProof/>
          <w:lang w:val="fr-FR" w:eastAsia="fr-FR"/>
        </w:rPr>
        <w:drawing>
          <wp:inline distT="0" distB="0" distL="0" distR="0">
            <wp:extent cx="6192520" cy="3152899"/>
            <wp:effectExtent l="0" t="0" r="0" b="9525"/>
            <wp:docPr id="2" name="Image 2" descr="cid:image001.png@01D56F13.B34F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id:image001.png@01D56F13.B34F062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192520" cy="3152899"/>
                    </a:xfrm>
                    <a:prstGeom prst="rect">
                      <a:avLst/>
                    </a:prstGeom>
                    <a:noFill/>
                    <a:ln>
                      <a:noFill/>
                    </a:ln>
                  </pic:spPr>
                </pic:pic>
              </a:graphicData>
            </a:graphic>
          </wp:inline>
        </w:drawing>
      </w:r>
    </w:p>
    <w:p w:rsidR="007F6927" w:rsidRDefault="009E02E5" w:rsidP="007F6927">
      <w:pPr>
        <w:pStyle w:val="Titre1"/>
      </w:pPr>
      <w:bookmarkStart w:id="8" w:name="_Toc71195002"/>
      <w:r>
        <w:lastRenderedPageBreak/>
        <w:t>Les applications Protys</w:t>
      </w:r>
      <w:bookmarkEnd w:id="8"/>
    </w:p>
    <w:p w:rsidR="001D3C4E" w:rsidRDefault="001D3C4E" w:rsidP="000925BF">
      <w:pPr>
        <w:pStyle w:val="Titre2"/>
        <w:rPr>
          <w:lang w:val="fr-FR"/>
        </w:rPr>
      </w:pPr>
      <w:bookmarkStart w:id="9" w:name="_Toc71195003"/>
      <w:r>
        <w:rPr>
          <w:lang w:val="fr-FR"/>
        </w:rPr>
        <w:t>L’équipe</w:t>
      </w:r>
      <w:bookmarkEnd w:id="9"/>
    </w:p>
    <w:p w:rsidR="00FF2D38" w:rsidRDefault="00154BD1" w:rsidP="00BF0081">
      <w:pPr>
        <w:pStyle w:val="BodytextWorldline"/>
        <w:ind w:firstLine="709"/>
        <w:jc w:val="both"/>
        <w:rPr>
          <w:lang w:val="fr-FR"/>
        </w:rPr>
      </w:pPr>
      <w:r w:rsidRPr="00154BD1">
        <w:rPr>
          <w:lang w:val="fr-FR"/>
        </w:rPr>
        <w:t>Pour accompagner Protys dans son développement et garantir la qualité de service de la</w:t>
      </w:r>
      <w:r>
        <w:rPr>
          <w:lang w:val="fr-FR"/>
        </w:rPr>
        <w:t xml:space="preserve"> </w:t>
      </w:r>
      <w:r w:rsidRPr="00154BD1">
        <w:rPr>
          <w:lang w:val="fr-FR"/>
        </w:rPr>
        <w:t xml:space="preserve">plateforme, Worldline comprend une équipe dédiée à ce client. </w:t>
      </w:r>
    </w:p>
    <w:p w:rsidR="00FF2D38" w:rsidRDefault="00FF2D38" w:rsidP="00BF0081">
      <w:pPr>
        <w:pStyle w:val="BodytextWorldline"/>
        <w:ind w:firstLine="709"/>
        <w:jc w:val="both"/>
        <w:rPr>
          <w:lang w:val="fr-FR"/>
        </w:rPr>
      </w:pPr>
    </w:p>
    <w:p w:rsidR="00FF2D38" w:rsidRDefault="00154BD1" w:rsidP="00BF0081">
      <w:pPr>
        <w:pStyle w:val="BodytextWorldline"/>
        <w:ind w:firstLine="709"/>
        <w:jc w:val="both"/>
        <w:rPr>
          <w:lang w:val="fr-FR"/>
        </w:rPr>
      </w:pPr>
      <w:r w:rsidRPr="00154BD1">
        <w:rPr>
          <w:lang w:val="fr-FR"/>
        </w:rPr>
        <w:t>L’équipe Protys côté Worldline</w:t>
      </w:r>
      <w:r>
        <w:rPr>
          <w:lang w:val="fr-FR"/>
        </w:rPr>
        <w:t xml:space="preserve"> </w:t>
      </w:r>
      <w:r w:rsidRPr="00154BD1">
        <w:rPr>
          <w:lang w:val="fr-FR"/>
        </w:rPr>
        <w:t>est</w:t>
      </w:r>
      <w:r w:rsidR="00FF2D38">
        <w:rPr>
          <w:lang w:val="fr-FR"/>
        </w:rPr>
        <w:t xml:space="preserve"> </w:t>
      </w:r>
      <w:r w:rsidRPr="00154BD1">
        <w:rPr>
          <w:lang w:val="fr-FR"/>
        </w:rPr>
        <w:t xml:space="preserve">composée de 30 collaborateurs, </w:t>
      </w:r>
      <w:r w:rsidR="00FF2D38">
        <w:rPr>
          <w:lang w:val="fr-FR"/>
        </w:rPr>
        <w:t>une</w:t>
      </w:r>
      <w:r w:rsidRPr="00154BD1">
        <w:rPr>
          <w:lang w:val="fr-FR"/>
        </w:rPr>
        <w:t xml:space="preserve"> équipe importante </w:t>
      </w:r>
      <w:r w:rsidR="00FF2D38">
        <w:rPr>
          <w:lang w:val="fr-FR"/>
        </w:rPr>
        <w:t xml:space="preserve">qui </w:t>
      </w:r>
      <w:r w:rsidRPr="00154BD1">
        <w:rPr>
          <w:lang w:val="fr-FR"/>
        </w:rPr>
        <w:t>nécessit</w:t>
      </w:r>
      <w:r w:rsidR="00FF2D38">
        <w:rPr>
          <w:lang w:val="fr-FR"/>
        </w:rPr>
        <w:t>e</w:t>
      </w:r>
      <w:r w:rsidRPr="00154BD1">
        <w:rPr>
          <w:lang w:val="fr-FR"/>
        </w:rPr>
        <w:t xml:space="preserve"> une</w:t>
      </w:r>
      <w:r w:rsidR="00FF2D38">
        <w:rPr>
          <w:lang w:val="fr-FR"/>
        </w:rPr>
        <w:t xml:space="preserve"> bonne </w:t>
      </w:r>
      <w:r w:rsidRPr="00154BD1">
        <w:rPr>
          <w:lang w:val="fr-FR"/>
        </w:rPr>
        <w:t>organisation</w:t>
      </w:r>
      <w:r w:rsidR="00FF2D38">
        <w:rPr>
          <w:lang w:val="fr-FR"/>
        </w:rPr>
        <w:t xml:space="preserve">. </w:t>
      </w:r>
    </w:p>
    <w:p w:rsidR="00FF2D38" w:rsidRDefault="00FF2D38" w:rsidP="00BF0081">
      <w:pPr>
        <w:pStyle w:val="BodytextWorldline"/>
        <w:ind w:firstLine="709"/>
        <w:jc w:val="both"/>
        <w:rPr>
          <w:lang w:val="fr-FR"/>
        </w:rPr>
      </w:pPr>
    </w:p>
    <w:p w:rsidR="00FF2D38" w:rsidRDefault="00FF2D38" w:rsidP="00BF0081">
      <w:pPr>
        <w:pStyle w:val="BodytextWorldline"/>
        <w:ind w:firstLine="709"/>
        <w:jc w:val="both"/>
        <w:rPr>
          <w:lang w:val="fr-FR"/>
        </w:rPr>
      </w:pPr>
      <w:r>
        <w:rPr>
          <w:lang w:val="fr-FR"/>
        </w:rPr>
        <w:t xml:space="preserve">A la fin de chaque Sprint, pendant la recette interne, chaque collaborateur se positionne sur l’une des équipes pour l’itération suivante : </w:t>
      </w:r>
      <w:r w:rsidR="00154BD1" w:rsidRPr="00154BD1">
        <w:rPr>
          <w:lang w:val="fr-FR"/>
        </w:rPr>
        <w:t xml:space="preserve"> </w:t>
      </w:r>
    </w:p>
    <w:p w:rsidR="00FF2D38" w:rsidRDefault="00FF2D38" w:rsidP="00FF2D38">
      <w:pPr>
        <w:pStyle w:val="BodytextWorldline"/>
        <w:ind w:firstLine="709"/>
        <w:rPr>
          <w:lang w:val="fr-FR"/>
        </w:rPr>
      </w:pPr>
    </w:p>
    <w:p w:rsidR="00FF2D38" w:rsidRDefault="00FF2D38" w:rsidP="00BF0081">
      <w:pPr>
        <w:pStyle w:val="List1stlevelWorldline"/>
        <w:jc w:val="both"/>
      </w:pPr>
      <w:r>
        <w:t xml:space="preserve">3 </w:t>
      </w:r>
      <w:r w:rsidR="00154BD1" w:rsidRPr="00154BD1">
        <w:t xml:space="preserve">équipes BUILD : chargées </w:t>
      </w:r>
      <w:r>
        <w:t xml:space="preserve">de répondre aux demandes d’évolutions </w:t>
      </w:r>
      <w:r w:rsidR="00154BD1" w:rsidRPr="00154BD1">
        <w:t>de la plateforme Protys.</w:t>
      </w:r>
      <w:r>
        <w:t xml:space="preserve"> Lors de chaque sprint les évolutions sont découpées en trois unités logiques avec une charge de travail équilibrée (20 à 30 </w:t>
      </w:r>
      <w:r w:rsidR="00AC377A">
        <w:t>JH).</w:t>
      </w:r>
      <w:r>
        <w:t xml:space="preserve"> </w:t>
      </w:r>
    </w:p>
    <w:p w:rsidR="00154BD1" w:rsidRPr="00154BD1" w:rsidRDefault="00FF2D38" w:rsidP="00BF0081">
      <w:pPr>
        <w:pStyle w:val="List1stlevelWorldline"/>
        <w:jc w:val="both"/>
      </w:pPr>
      <w:r>
        <w:t>1 é</w:t>
      </w:r>
      <w:r w:rsidR="00154BD1" w:rsidRPr="00154BD1">
        <w:t>quipe RUN :</w:t>
      </w:r>
      <w:r>
        <w:t xml:space="preserve"> c</w:t>
      </w:r>
      <w:r w:rsidR="00154BD1" w:rsidRPr="00154BD1">
        <w:t>hargée du maintien en condition opérationnelle de la</w:t>
      </w:r>
      <w:r>
        <w:t xml:space="preserve"> </w:t>
      </w:r>
      <w:r w:rsidR="00154BD1" w:rsidRPr="00154BD1">
        <w:t xml:space="preserve">plateforme Protys. Les </w:t>
      </w:r>
      <w:r w:rsidR="00AC377A">
        <w:t>trois</w:t>
      </w:r>
      <w:r w:rsidR="00154BD1" w:rsidRPr="00154BD1">
        <w:t xml:space="preserve"> collaborateurs de cette équipe veillent au quotidien sur les serveurs</w:t>
      </w:r>
      <w:r w:rsidR="00AC377A">
        <w:t xml:space="preserve"> </w:t>
      </w:r>
      <w:r w:rsidR="00154BD1" w:rsidRPr="00154BD1">
        <w:t xml:space="preserve">de production et </w:t>
      </w:r>
      <w:r w:rsidR="00AC377A">
        <w:t xml:space="preserve">traites les </w:t>
      </w:r>
      <w:r w:rsidR="00154BD1" w:rsidRPr="00154BD1">
        <w:t>incident</w:t>
      </w:r>
      <w:r w:rsidR="00AC377A">
        <w:t>s</w:t>
      </w:r>
      <w:r w:rsidR="00154BD1" w:rsidRPr="00154BD1">
        <w:t xml:space="preserve"> de production.</w:t>
      </w:r>
    </w:p>
    <w:p w:rsidR="00154BD1" w:rsidRDefault="00AC377A" w:rsidP="00BF0081">
      <w:pPr>
        <w:pStyle w:val="List1stlevelWorldline"/>
        <w:jc w:val="both"/>
      </w:pPr>
      <w:r>
        <w:t>1 é</w:t>
      </w:r>
      <w:r w:rsidR="00154BD1" w:rsidRPr="00154BD1">
        <w:t>quipe SUPPORT : cette équipe est chargée d’organiser la roadmap</w:t>
      </w:r>
      <w:r>
        <w:t xml:space="preserve"> (chiffrage et découpage)</w:t>
      </w:r>
      <w:r w:rsidR="00154BD1" w:rsidRPr="00154BD1">
        <w:t xml:space="preserve"> en réponse aux</w:t>
      </w:r>
      <w:r>
        <w:t xml:space="preserve"> </w:t>
      </w:r>
      <w:r w:rsidR="00154BD1" w:rsidRPr="00154BD1">
        <w:t xml:space="preserve">demandes du client, </w:t>
      </w:r>
      <w:r>
        <w:t xml:space="preserve">d’aider à la rédaction des users stories (US) et </w:t>
      </w:r>
      <w:r w:rsidR="00154BD1" w:rsidRPr="00154BD1">
        <w:t>prioriser les tâches des équipes</w:t>
      </w:r>
      <w:r>
        <w:t xml:space="preserve"> </w:t>
      </w:r>
      <w:r w:rsidR="00154BD1" w:rsidRPr="00154BD1">
        <w:t>BUILD.</w:t>
      </w:r>
    </w:p>
    <w:p w:rsidR="00AC377A" w:rsidRPr="00154BD1" w:rsidRDefault="00AC377A" w:rsidP="00AC377A">
      <w:pPr>
        <w:pStyle w:val="List1stlevelWorldline"/>
        <w:numPr>
          <w:ilvl w:val="0"/>
          <w:numId w:val="0"/>
        </w:numPr>
        <w:ind w:left="301"/>
      </w:pPr>
    </w:p>
    <w:p w:rsidR="00154BD1" w:rsidRPr="00154BD1" w:rsidRDefault="00154BD1" w:rsidP="00154BD1">
      <w:pPr>
        <w:pStyle w:val="BodytextWorldline"/>
        <w:rPr>
          <w:lang w:val="fr-FR"/>
        </w:rPr>
      </w:pPr>
      <w:r w:rsidRPr="00154BD1">
        <w:rPr>
          <w:lang w:val="fr-FR"/>
        </w:rPr>
        <w:t>La taille de l’organisation Worldline permet à l’équipe Protys de bénéficier de compétences</w:t>
      </w:r>
      <w:r w:rsidR="00AC377A">
        <w:rPr>
          <w:lang w:val="fr-FR"/>
        </w:rPr>
        <w:t xml:space="preserve"> </w:t>
      </w:r>
      <w:r w:rsidRPr="00154BD1">
        <w:rPr>
          <w:lang w:val="fr-FR"/>
        </w:rPr>
        <w:t>supplémentaires lors d’expressions de besoins particuliers</w:t>
      </w:r>
      <w:r w:rsidR="00AC377A">
        <w:rPr>
          <w:lang w:val="fr-FR"/>
        </w:rPr>
        <w:t>.</w:t>
      </w:r>
    </w:p>
    <w:p w:rsidR="009E02E5" w:rsidRDefault="00AC377A" w:rsidP="000925BF">
      <w:pPr>
        <w:pStyle w:val="Titre2"/>
        <w:rPr>
          <w:lang w:val="fr-FR"/>
        </w:rPr>
      </w:pPr>
      <w:bookmarkStart w:id="10" w:name="_Toc71195004"/>
      <w:r>
        <w:rPr>
          <w:lang w:val="fr-FR"/>
        </w:rPr>
        <w:t>L</w:t>
      </w:r>
      <w:r w:rsidR="00C42CA9">
        <w:rPr>
          <w:lang w:val="fr-FR"/>
        </w:rPr>
        <w:t>’organisation</w:t>
      </w:r>
      <w:bookmarkEnd w:id="10"/>
    </w:p>
    <w:p w:rsidR="001D3C4E" w:rsidRDefault="00AC377A" w:rsidP="00BF0081">
      <w:pPr>
        <w:pStyle w:val="BodytextWorldline"/>
        <w:ind w:firstLine="709"/>
        <w:jc w:val="both"/>
        <w:rPr>
          <w:lang w:val="fr-FR"/>
        </w:rPr>
      </w:pPr>
      <w:r w:rsidRPr="00AC377A">
        <w:rPr>
          <w:lang w:val="fr-FR"/>
        </w:rPr>
        <w:t xml:space="preserve">L’équipe Protys </w:t>
      </w:r>
      <w:r>
        <w:rPr>
          <w:lang w:val="fr-FR"/>
        </w:rPr>
        <w:t xml:space="preserve">de Worldline </w:t>
      </w:r>
      <w:r w:rsidRPr="00AC377A">
        <w:rPr>
          <w:lang w:val="fr-FR"/>
        </w:rPr>
        <w:t xml:space="preserve">a choisi d’appliquer la méthode Agile </w:t>
      </w:r>
      <w:r>
        <w:rPr>
          <w:lang w:val="fr-FR"/>
        </w:rPr>
        <w:t xml:space="preserve">SCRUM </w:t>
      </w:r>
      <w:r w:rsidRPr="00AC377A">
        <w:rPr>
          <w:lang w:val="fr-FR"/>
        </w:rPr>
        <w:t>pour réussir à délivrer un maximum de</w:t>
      </w:r>
      <w:r>
        <w:rPr>
          <w:lang w:val="fr-FR"/>
        </w:rPr>
        <w:t xml:space="preserve"> valeur à notre client Protys.</w:t>
      </w:r>
    </w:p>
    <w:p w:rsidR="00AC377A" w:rsidRDefault="00AC377A" w:rsidP="005F60EF">
      <w:pPr>
        <w:pStyle w:val="BodytextWorldline"/>
        <w:rPr>
          <w:lang w:val="fr-FR"/>
        </w:rPr>
      </w:pPr>
    </w:p>
    <w:p w:rsidR="005F60EF" w:rsidRDefault="005F60EF" w:rsidP="005F60EF">
      <w:pPr>
        <w:pStyle w:val="Titre3"/>
        <w:rPr>
          <w:lang w:val="fr-FR"/>
        </w:rPr>
      </w:pPr>
      <w:r>
        <w:rPr>
          <w:lang w:val="fr-FR"/>
        </w:rPr>
        <w:t>Les valeurs de l’Agilité</w:t>
      </w:r>
    </w:p>
    <w:p w:rsidR="005F60EF" w:rsidRDefault="005F60EF" w:rsidP="005F60EF">
      <w:pPr>
        <w:pStyle w:val="BodytextWorldline"/>
        <w:rPr>
          <w:lang w:val="fr-FR"/>
        </w:rPr>
      </w:pPr>
      <w:r w:rsidRPr="005F60EF">
        <w:rPr>
          <w:lang w:val="fr-FR"/>
        </w:rPr>
        <w:t xml:space="preserve">Le manifeste </w:t>
      </w:r>
      <w:r>
        <w:rPr>
          <w:lang w:val="fr-FR"/>
        </w:rPr>
        <w:t xml:space="preserve">Agile </w:t>
      </w:r>
      <w:r w:rsidRPr="005F60EF">
        <w:rPr>
          <w:lang w:val="fr-FR"/>
        </w:rPr>
        <w:t>définit quatre valeurs qui vont permettre de guide les différentes pratiques de</w:t>
      </w:r>
      <w:r>
        <w:rPr>
          <w:lang w:val="fr-FR"/>
        </w:rPr>
        <w:t xml:space="preserve"> l’Agililté.</w:t>
      </w:r>
    </w:p>
    <w:p w:rsidR="005F60EF" w:rsidRDefault="005F60EF" w:rsidP="005F60EF">
      <w:pPr>
        <w:pStyle w:val="BodytextWorldline"/>
        <w:rPr>
          <w:lang w:val="fr-FR"/>
        </w:rPr>
      </w:pPr>
    </w:p>
    <w:p w:rsidR="005F60EF" w:rsidRPr="005F60EF" w:rsidRDefault="005F60EF" w:rsidP="005F60EF">
      <w:pPr>
        <w:pStyle w:val="List1stlevelWorldline"/>
        <w:rPr>
          <w:lang w:val="fr-FR"/>
        </w:rPr>
      </w:pPr>
      <w:r w:rsidRPr="005F60EF">
        <w:rPr>
          <w:lang w:val="fr-FR"/>
        </w:rPr>
        <w:t>Privilégier les individus et leurs interactions plus que les processus et les outils</w:t>
      </w:r>
    </w:p>
    <w:p w:rsidR="005F60EF" w:rsidRPr="005F60EF" w:rsidRDefault="005F60EF" w:rsidP="005F60EF">
      <w:pPr>
        <w:pStyle w:val="List1stlevelWorldline"/>
      </w:pPr>
      <w:r w:rsidRPr="005F60EF">
        <w:t>Privilégier les logiciels opérationnels plus qu’une documentation exhaustive</w:t>
      </w:r>
    </w:p>
    <w:p w:rsidR="005F60EF" w:rsidRPr="005F60EF" w:rsidRDefault="005F60EF" w:rsidP="005F60EF">
      <w:pPr>
        <w:pStyle w:val="List1stlevelWorldline"/>
      </w:pPr>
      <w:r w:rsidRPr="005F60EF">
        <w:t>Privilégier la collaboration avec les clients plus que la négociation contractuelle</w:t>
      </w:r>
    </w:p>
    <w:p w:rsidR="005F60EF" w:rsidRDefault="005F60EF" w:rsidP="005F60EF">
      <w:pPr>
        <w:pStyle w:val="List1stlevelWorldline"/>
      </w:pPr>
      <w:r w:rsidRPr="005F60EF">
        <w:t>Privilégier l’adaptation au changement plus que le suivi d’un plan</w:t>
      </w:r>
    </w:p>
    <w:p w:rsidR="00C42CA9" w:rsidRDefault="00C42CA9" w:rsidP="00C42CA9">
      <w:pPr>
        <w:pStyle w:val="List1stlevelWorldline"/>
        <w:numPr>
          <w:ilvl w:val="0"/>
          <w:numId w:val="0"/>
        </w:numPr>
        <w:ind w:left="301" w:hanging="301"/>
      </w:pPr>
    </w:p>
    <w:p w:rsidR="00C42CA9" w:rsidRPr="00C42CA9" w:rsidRDefault="00C42CA9" w:rsidP="00C42CA9">
      <w:pPr>
        <w:pStyle w:val="List1stlevelWorldline"/>
        <w:numPr>
          <w:ilvl w:val="0"/>
          <w:numId w:val="0"/>
        </w:numPr>
        <w:ind w:firstLine="301"/>
        <w:jc w:val="both"/>
        <w:rPr>
          <w:lang w:val="fr-FR"/>
        </w:rPr>
      </w:pPr>
      <w:r w:rsidRPr="00C42CA9">
        <w:rPr>
          <w:lang w:val="fr-FR"/>
        </w:rPr>
        <w:t>Les 12 principes énoncés dans le manifeste vont permettre de structurer la méthodolgie Agile tel que la</w:t>
      </w:r>
      <w:r>
        <w:rPr>
          <w:lang w:val="fr-FR"/>
        </w:rPr>
        <w:t xml:space="preserve"> </w:t>
      </w:r>
      <w:r w:rsidRPr="00C42CA9">
        <w:rPr>
          <w:lang w:val="fr-FR"/>
        </w:rPr>
        <w:t>satisfaction client en délivrant des améliorations fonctionnelles régulières qui apportent de la valeur au</w:t>
      </w:r>
      <w:r>
        <w:rPr>
          <w:lang w:val="fr-FR"/>
        </w:rPr>
        <w:t xml:space="preserve"> </w:t>
      </w:r>
      <w:r w:rsidRPr="00C42CA9">
        <w:rPr>
          <w:lang w:val="fr-FR"/>
        </w:rPr>
        <w:t xml:space="preserve">client final, le rythme de développement qui doit constant et tenable pour toute l’équipe tout laissant la place aux imprévus, l’auto-organisation qui doit permettre aux développeurs de trouver et de choisir leur organisation optimale, la notion du vivre ensemble quotidiennement qui doit impliquer le client et laisser la place aux interactions avec les équipe techniques durant toutes les phases du projet.  </w:t>
      </w:r>
    </w:p>
    <w:p w:rsidR="005F60EF" w:rsidRPr="00C42CA9" w:rsidRDefault="005F60EF" w:rsidP="005F60EF">
      <w:pPr>
        <w:pStyle w:val="List1stlevelWorldline"/>
        <w:numPr>
          <w:ilvl w:val="0"/>
          <w:numId w:val="0"/>
        </w:numPr>
        <w:ind w:left="301" w:hanging="301"/>
        <w:rPr>
          <w:lang w:val="fr-FR"/>
        </w:rPr>
      </w:pPr>
    </w:p>
    <w:p w:rsidR="005F60EF" w:rsidRDefault="005F60EF" w:rsidP="005F60EF">
      <w:pPr>
        <w:pStyle w:val="Titre3"/>
        <w:rPr>
          <w:lang w:val="fr-FR"/>
        </w:rPr>
      </w:pPr>
      <w:r w:rsidRPr="005F60EF">
        <w:rPr>
          <w:lang w:val="fr-FR"/>
        </w:rPr>
        <w:lastRenderedPageBreak/>
        <w:t>La méthodologie SCRUM</w:t>
      </w:r>
    </w:p>
    <w:p w:rsidR="005F60EF" w:rsidRDefault="005151FB" w:rsidP="005F60EF">
      <w:pPr>
        <w:pStyle w:val="BodytextWorldline"/>
        <w:rPr>
          <w:lang w:val="fr-FR"/>
        </w:rPr>
      </w:pPr>
      <w:r>
        <w:rPr>
          <w:lang w:val="fr-FR"/>
        </w:rPr>
        <w:t>Les rôles</w:t>
      </w:r>
    </w:p>
    <w:p w:rsidR="005151FB" w:rsidRDefault="005151FB" w:rsidP="005151FB">
      <w:pPr>
        <w:pStyle w:val="BodytextWorldline"/>
        <w:ind w:firstLine="709"/>
        <w:rPr>
          <w:lang w:val="fr-FR"/>
        </w:rPr>
      </w:pPr>
      <w:r w:rsidRPr="005151FB">
        <w:rPr>
          <w:lang w:val="fr-FR"/>
        </w:rPr>
        <w:t>Propriétaire du produit (</w:t>
      </w:r>
      <w:r w:rsidRPr="005151FB">
        <w:rPr>
          <w:rFonts w:ascii="Cambria Math" w:hAnsi="Cambria Math" w:cs="Cambria Math"/>
          <w:lang w:val="fr-FR"/>
        </w:rPr>
        <w:t>𝑃𝑟𝑜𝑑𝑢𝑐𝑡</w:t>
      </w:r>
      <w:r w:rsidRPr="005151FB">
        <w:rPr>
          <w:lang w:val="fr-FR"/>
        </w:rPr>
        <w:t xml:space="preserve"> </w:t>
      </w:r>
      <w:r w:rsidRPr="005151FB">
        <w:rPr>
          <w:rFonts w:ascii="Cambria Math" w:hAnsi="Cambria Math" w:cs="Cambria Math"/>
          <w:lang w:val="fr-FR"/>
        </w:rPr>
        <w:t>𝑂𝑤𝑛𝑒𝑟</w:t>
      </w:r>
      <w:r w:rsidRPr="005151FB">
        <w:rPr>
          <w:lang w:val="fr-FR"/>
        </w:rPr>
        <w:t xml:space="preserve">, </w:t>
      </w:r>
      <w:r w:rsidRPr="005151FB">
        <w:rPr>
          <w:rFonts w:ascii="Cambria Math" w:hAnsi="Cambria Math" w:cs="Cambria Math"/>
          <w:lang w:val="fr-FR"/>
        </w:rPr>
        <w:t>𝑃𝑂</w:t>
      </w:r>
      <w:r w:rsidRPr="005151FB">
        <w:rPr>
          <w:lang w:val="fr-FR"/>
        </w:rPr>
        <w:t>)</w:t>
      </w:r>
    </w:p>
    <w:p w:rsidR="005151FB" w:rsidRDefault="005151FB" w:rsidP="005151FB">
      <w:pPr>
        <w:pStyle w:val="BodytextWorldline"/>
        <w:ind w:firstLine="709"/>
        <w:rPr>
          <w:lang w:val="fr-FR"/>
        </w:rPr>
      </w:pPr>
      <w:r w:rsidRPr="005151FB">
        <w:rPr>
          <w:lang w:val="fr-FR"/>
        </w:rPr>
        <w:t>Equipe de développement</w:t>
      </w:r>
    </w:p>
    <w:p w:rsidR="005151FB" w:rsidRDefault="005151FB" w:rsidP="005151FB">
      <w:pPr>
        <w:pStyle w:val="BodytextWorldline"/>
        <w:ind w:firstLine="709"/>
        <w:rPr>
          <w:lang w:val="fr-FR"/>
        </w:rPr>
      </w:pPr>
      <w:r w:rsidRPr="005151FB">
        <w:rPr>
          <w:lang w:val="fr-FR"/>
        </w:rPr>
        <w:t>Equipe de développement</w:t>
      </w:r>
    </w:p>
    <w:p w:rsidR="005151FB" w:rsidRPr="005151FB" w:rsidRDefault="005151FB" w:rsidP="005F60EF">
      <w:pPr>
        <w:pStyle w:val="BodytextWorldline"/>
        <w:rPr>
          <w:lang w:val="en-US"/>
        </w:rPr>
      </w:pPr>
      <w:r w:rsidRPr="005151FB">
        <w:rPr>
          <w:lang w:val="en-US"/>
        </w:rPr>
        <w:t>Les artefacts</w:t>
      </w:r>
    </w:p>
    <w:p w:rsidR="005151FB" w:rsidRPr="005151FB" w:rsidRDefault="005151FB" w:rsidP="005151FB">
      <w:pPr>
        <w:pStyle w:val="BodytextWorldline"/>
        <w:ind w:firstLine="709"/>
        <w:rPr>
          <w:lang w:val="en-US"/>
        </w:rPr>
      </w:pPr>
      <w:r w:rsidRPr="005151FB">
        <w:rPr>
          <w:lang w:val="en-US"/>
        </w:rPr>
        <w:t>Users Stories (US)</w:t>
      </w:r>
    </w:p>
    <w:p w:rsidR="005151FB" w:rsidRDefault="005151FB" w:rsidP="005151FB">
      <w:pPr>
        <w:pStyle w:val="BodytextWorldline"/>
        <w:ind w:firstLine="709"/>
        <w:rPr>
          <w:lang w:val="en-US"/>
        </w:rPr>
      </w:pPr>
      <w:r>
        <w:rPr>
          <w:lang w:val="en-US"/>
        </w:rPr>
        <w:t>Product Backlog</w:t>
      </w:r>
    </w:p>
    <w:p w:rsidR="005151FB" w:rsidRDefault="005151FB" w:rsidP="005151FB">
      <w:pPr>
        <w:pStyle w:val="BodytextWorldline"/>
        <w:ind w:firstLine="709"/>
        <w:rPr>
          <w:lang w:val="en-US"/>
        </w:rPr>
      </w:pPr>
      <w:r>
        <w:rPr>
          <w:lang w:val="en-US"/>
        </w:rPr>
        <w:t>Sprint</w:t>
      </w:r>
    </w:p>
    <w:p w:rsidR="005151FB" w:rsidRDefault="005151FB" w:rsidP="005151FB">
      <w:pPr>
        <w:pStyle w:val="BodytextWorldline"/>
        <w:ind w:firstLine="709"/>
        <w:rPr>
          <w:lang w:val="en-US"/>
        </w:rPr>
      </w:pPr>
      <w:r>
        <w:rPr>
          <w:lang w:val="en-US"/>
        </w:rPr>
        <w:t>Sprint Backlog</w:t>
      </w:r>
    </w:p>
    <w:p w:rsidR="005151FB" w:rsidRDefault="005151FB" w:rsidP="005151FB">
      <w:pPr>
        <w:pStyle w:val="BodytextWorldline"/>
        <w:ind w:firstLine="709"/>
        <w:rPr>
          <w:lang w:val="en-US"/>
        </w:rPr>
      </w:pPr>
    </w:p>
    <w:p w:rsidR="005151FB" w:rsidRDefault="005151FB" w:rsidP="005151FB">
      <w:pPr>
        <w:pStyle w:val="BodytextWorldline"/>
        <w:rPr>
          <w:lang w:val="en-US"/>
        </w:rPr>
      </w:pPr>
      <w:r>
        <w:rPr>
          <w:lang w:val="en-US"/>
        </w:rPr>
        <w:t>Les ceremonies</w:t>
      </w:r>
    </w:p>
    <w:p w:rsidR="005151FB" w:rsidRDefault="005151FB" w:rsidP="005151FB">
      <w:pPr>
        <w:pStyle w:val="BodytextWorldline"/>
        <w:rPr>
          <w:lang w:val="en-US"/>
        </w:rPr>
      </w:pPr>
      <w:r>
        <w:rPr>
          <w:lang w:val="en-US"/>
        </w:rPr>
        <w:tab/>
        <w:t>Planning</w:t>
      </w:r>
    </w:p>
    <w:p w:rsidR="005151FB" w:rsidRDefault="005151FB" w:rsidP="005151FB">
      <w:pPr>
        <w:pStyle w:val="BodytextWorldline"/>
        <w:rPr>
          <w:lang w:val="en-US"/>
        </w:rPr>
      </w:pPr>
      <w:r>
        <w:rPr>
          <w:lang w:val="en-US"/>
        </w:rPr>
        <w:t>Daily meeting</w:t>
      </w:r>
    </w:p>
    <w:p w:rsidR="005151FB" w:rsidRDefault="005151FB" w:rsidP="005151FB">
      <w:pPr>
        <w:pStyle w:val="BodytextWorldline"/>
        <w:rPr>
          <w:lang w:val="en-US"/>
        </w:rPr>
      </w:pPr>
      <w:r>
        <w:rPr>
          <w:lang w:val="en-US"/>
        </w:rPr>
        <w:t>Sprint review</w:t>
      </w:r>
    </w:p>
    <w:p w:rsidR="005151FB" w:rsidRDefault="005151FB" w:rsidP="005151FB">
      <w:pPr>
        <w:pStyle w:val="BodytextWorldline"/>
        <w:rPr>
          <w:lang w:val="en-US"/>
        </w:rPr>
      </w:pPr>
      <w:r>
        <w:rPr>
          <w:lang w:val="en-US"/>
        </w:rPr>
        <w:t>Rétrospective</w:t>
      </w:r>
    </w:p>
    <w:p w:rsidR="005151FB" w:rsidRDefault="005151FB" w:rsidP="005151FB">
      <w:pPr>
        <w:pStyle w:val="BodytextWorldline"/>
        <w:rPr>
          <w:lang w:val="en-US"/>
        </w:rPr>
      </w:pPr>
    </w:p>
    <w:p w:rsidR="005151FB" w:rsidRDefault="005151FB" w:rsidP="005151FB">
      <w:pPr>
        <w:pStyle w:val="Titre3"/>
        <w:rPr>
          <w:lang w:val="fr-FR"/>
        </w:rPr>
      </w:pPr>
      <w:r w:rsidRPr="005151FB">
        <w:rPr>
          <w:lang w:val="fr-FR"/>
        </w:rPr>
        <w:t>Processus itératif Protys</w:t>
      </w:r>
    </w:p>
    <w:p w:rsidR="005151FB" w:rsidRPr="005151FB" w:rsidRDefault="005151FB" w:rsidP="005151FB">
      <w:pPr>
        <w:pStyle w:val="BodytextWorldline"/>
        <w:rPr>
          <w:lang w:val="fr-FR"/>
        </w:rPr>
      </w:pPr>
    </w:p>
    <w:p w:rsidR="009E02E5" w:rsidRPr="000925BF" w:rsidRDefault="00AC377A" w:rsidP="000925BF">
      <w:pPr>
        <w:pStyle w:val="Titre2"/>
        <w:rPr>
          <w:lang w:val="fr-FR"/>
        </w:rPr>
      </w:pPr>
      <w:bookmarkStart w:id="11" w:name="_Toc71195005"/>
      <w:r>
        <w:rPr>
          <w:lang w:val="fr-FR"/>
        </w:rPr>
        <w:t>L’a</w:t>
      </w:r>
      <w:r w:rsidR="009E02E5" w:rsidRPr="000925BF">
        <w:rPr>
          <w:lang w:val="fr-FR"/>
        </w:rPr>
        <w:t>rchitecture de l’applicatif</w:t>
      </w:r>
      <w:bookmarkEnd w:id="11"/>
    </w:p>
    <w:p w:rsidR="009E02E5" w:rsidRDefault="00AC18BB" w:rsidP="003606CC">
      <w:pPr>
        <w:pStyle w:val="BodytextWorldline"/>
        <w:ind w:firstLine="709"/>
        <w:jc w:val="both"/>
        <w:rPr>
          <w:lang w:val="fr-FR"/>
        </w:rPr>
      </w:pPr>
      <w:r w:rsidRPr="00AC18BB">
        <w:rPr>
          <w:lang w:val="fr-FR"/>
        </w:rPr>
        <w:t xml:space="preserve">Les applications développées </w:t>
      </w:r>
      <w:r>
        <w:rPr>
          <w:lang w:val="fr-FR"/>
        </w:rPr>
        <w:t xml:space="preserve">pour la plateforme PROTYS sont </w:t>
      </w:r>
      <w:r w:rsidRPr="00AC18BB">
        <w:rPr>
          <w:lang w:val="fr-FR"/>
        </w:rPr>
        <w:t>sur une architecture micro-</w:t>
      </w:r>
      <w:r>
        <w:rPr>
          <w:lang w:val="fr-FR"/>
        </w:rPr>
        <w:t>services afin de permettre un découpage logique des services et de limiter les dépendances pour un déploiement continue et une testabilité facilité.</w:t>
      </w:r>
    </w:p>
    <w:p w:rsidR="00AC18BB" w:rsidRDefault="00AC18BB" w:rsidP="003606CC">
      <w:pPr>
        <w:pStyle w:val="BodytextWorldline"/>
        <w:jc w:val="both"/>
        <w:rPr>
          <w:lang w:val="fr-FR"/>
        </w:rPr>
      </w:pPr>
    </w:p>
    <w:p w:rsidR="00AC18BB" w:rsidRDefault="00AC18BB" w:rsidP="003606CC">
      <w:pPr>
        <w:pStyle w:val="BodytextWorldline"/>
        <w:ind w:firstLine="709"/>
        <w:jc w:val="both"/>
        <w:rPr>
          <w:lang w:val="fr-FR"/>
        </w:rPr>
      </w:pPr>
      <w:r>
        <w:rPr>
          <w:lang w:val="fr-FR"/>
        </w:rPr>
        <w:t>L’ensemble des services sont documentés de façon exhaustive et propose une interface Swagger pour chaque web service</w:t>
      </w:r>
      <w:r w:rsidR="003606CC">
        <w:rPr>
          <w:lang w:val="fr-FR"/>
        </w:rPr>
        <w:t xml:space="preserve"> (API Rest)</w:t>
      </w:r>
      <w:r>
        <w:rPr>
          <w:lang w:val="fr-FR"/>
        </w:rPr>
        <w:t>.</w:t>
      </w:r>
    </w:p>
    <w:p w:rsidR="003606CC" w:rsidRPr="00AC18BB" w:rsidRDefault="003606CC" w:rsidP="003606CC">
      <w:pPr>
        <w:pStyle w:val="BodytextWorldline"/>
        <w:jc w:val="both"/>
        <w:rPr>
          <w:lang w:val="fr-FR"/>
        </w:rPr>
      </w:pPr>
    </w:p>
    <w:p w:rsidR="00AC18BB" w:rsidRDefault="00AC18BB" w:rsidP="00AC18BB">
      <w:pPr>
        <w:pStyle w:val="BodytextWorldline"/>
        <w:jc w:val="center"/>
      </w:pPr>
      <w:r>
        <w:rPr>
          <w:noProof/>
          <w:lang w:eastAsia="fr-FR"/>
        </w:rPr>
        <w:drawing>
          <wp:inline distT="0" distB="0" distL="0" distR="0" wp14:anchorId="527500A1" wp14:editId="16A0563D">
            <wp:extent cx="5943600" cy="26765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76525"/>
                    </a:xfrm>
                    <a:prstGeom prst="rect">
                      <a:avLst/>
                    </a:prstGeom>
                  </pic:spPr>
                </pic:pic>
              </a:graphicData>
            </a:graphic>
          </wp:inline>
        </w:drawing>
      </w:r>
    </w:p>
    <w:p w:rsidR="009E02E5" w:rsidRDefault="00AC18BB" w:rsidP="00AC18BB">
      <w:pPr>
        <w:pStyle w:val="BodytextWorldline"/>
        <w:jc w:val="center"/>
      </w:pPr>
      <w:r>
        <w:t>Schéma simplifié de l’architecture</w:t>
      </w:r>
    </w:p>
    <w:p w:rsidR="003606CC" w:rsidRDefault="003606CC" w:rsidP="00AC18BB">
      <w:pPr>
        <w:pStyle w:val="BodytextWorldline"/>
        <w:jc w:val="center"/>
      </w:pPr>
    </w:p>
    <w:p w:rsidR="003606CC" w:rsidRPr="003606CC" w:rsidRDefault="003606CC" w:rsidP="003606CC">
      <w:pPr>
        <w:pStyle w:val="BodytextWorldline"/>
        <w:ind w:firstLine="709"/>
        <w:jc w:val="both"/>
        <w:rPr>
          <w:lang w:val="fr-FR"/>
        </w:rPr>
      </w:pPr>
      <w:r w:rsidRPr="003606CC">
        <w:rPr>
          <w:lang w:val="fr-FR"/>
        </w:rPr>
        <w:t>Le proxy permet de sécuriser les échange</w:t>
      </w:r>
      <w:r>
        <w:rPr>
          <w:lang w:val="fr-FR"/>
        </w:rPr>
        <w:t>s</w:t>
      </w:r>
      <w:r w:rsidRPr="003606CC">
        <w:rPr>
          <w:lang w:val="fr-FR"/>
        </w:rPr>
        <w:t xml:space="preserve"> avec les API externes</w:t>
      </w:r>
      <w:r>
        <w:rPr>
          <w:lang w:val="fr-FR"/>
        </w:rPr>
        <w:t>. Les gateways permettent l’échange entre micro-services et sont chargés de la partie authentification et droits des utilisateurs laissant la partie logique métier aux micro-services, fonctionnant avec des modèles de données qui leur sont propres.</w:t>
      </w:r>
    </w:p>
    <w:p w:rsidR="009E02E5" w:rsidRDefault="009E02E5" w:rsidP="009E02E5">
      <w:pPr>
        <w:pStyle w:val="Titre1"/>
      </w:pPr>
      <w:bookmarkStart w:id="12" w:name="_Toc71195006"/>
      <w:r>
        <w:lastRenderedPageBreak/>
        <w:t>Bilan</w:t>
      </w:r>
      <w:bookmarkEnd w:id="12"/>
    </w:p>
    <w:p w:rsidR="009E02E5" w:rsidRDefault="009E02E5" w:rsidP="009E02E5">
      <w:pPr>
        <w:pStyle w:val="Titre1"/>
      </w:pPr>
      <w:bookmarkStart w:id="13" w:name="_Toc71195007"/>
      <w:r>
        <w:lastRenderedPageBreak/>
        <w:t>Conclusion</w:t>
      </w:r>
      <w:bookmarkEnd w:id="13"/>
    </w:p>
    <w:p w:rsidR="009E02E5" w:rsidRPr="009E02E5" w:rsidRDefault="009E02E5" w:rsidP="009E02E5">
      <w:pPr>
        <w:pStyle w:val="Titre1"/>
      </w:pPr>
      <w:bookmarkStart w:id="14" w:name="_Toc71195008"/>
      <w:r>
        <w:lastRenderedPageBreak/>
        <w:t>Glossaire</w:t>
      </w:r>
      <w:bookmarkEnd w:id="14"/>
    </w:p>
    <w:p w:rsidR="00B03ECC" w:rsidRPr="00E12EB7" w:rsidRDefault="00B03ECC" w:rsidP="00310250">
      <w:pPr>
        <w:pStyle w:val="AnnexWorldline"/>
      </w:pPr>
      <w:bookmarkStart w:id="15" w:name="_Toc378064384"/>
      <w:bookmarkStart w:id="16" w:name="_Toc378662701"/>
      <w:bookmarkStart w:id="17" w:name="_Toc378662716"/>
      <w:bookmarkStart w:id="18" w:name="_Toc455673045"/>
      <w:r w:rsidRPr="00E12EB7">
        <w:lastRenderedPageBreak/>
        <w:t>Title first Annex</w:t>
      </w:r>
      <w:bookmarkEnd w:id="15"/>
      <w:bookmarkEnd w:id="16"/>
      <w:bookmarkEnd w:id="17"/>
      <w:bookmarkEnd w:id="18"/>
    </w:p>
    <w:p w:rsidR="00B03ECC" w:rsidRPr="000A0AB9" w:rsidRDefault="00B03ECC" w:rsidP="00310250">
      <w:pPr>
        <w:pStyle w:val="AnnexparagraphWorldline"/>
      </w:pPr>
      <w:bookmarkStart w:id="19" w:name="_Toc378064385"/>
      <w:bookmarkStart w:id="20" w:name="_Toc378662702"/>
      <w:r w:rsidRPr="00E12EB7">
        <w:t>Annex paragraph</w:t>
      </w:r>
      <w:bookmarkEnd w:id="19"/>
      <w:bookmarkEnd w:id="20"/>
    </w:p>
    <w:p w:rsidR="00B03ECC" w:rsidRPr="00692D21" w:rsidRDefault="005F60EF" w:rsidP="00692D21">
      <w:pPr>
        <w:pStyle w:val="BodytextWorldline"/>
      </w:pPr>
      <w:sdt>
        <w:sdtPr>
          <w:id w:val="-590312402"/>
          <w:placeholder>
            <w:docPart w:val="AFE0F69D3A554302A9BF26F3D8D6B906"/>
          </w:placeholder>
          <w:temporary/>
          <w:showingPlcHdr/>
          <w:text/>
        </w:sdtPr>
        <w:sdtContent>
          <w:r w:rsidR="00692D21" w:rsidRPr="00692D21">
            <w:rPr>
              <w:rStyle w:val="Textedelespacerserv"/>
            </w:rPr>
            <w:fldChar w:fldCharType="begin"/>
          </w:r>
          <w:r w:rsidR="00692D21" w:rsidRPr="00692D21">
            <w:rPr>
              <w:rStyle w:val="Textedelespacerserv"/>
            </w:rPr>
            <w:fldChar w:fldCharType="end"/>
          </w:r>
          <w:r w:rsidR="00692D21" w:rsidRPr="00692D21">
            <w:rPr>
              <w:rStyle w:val="Textedelespacerserv"/>
            </w:rPr>
            <w:t>Body text</w:t>
          </w:r>
        </w:sdtContent>
      </w:sdt>
    </w:p>
    <w:p w:rsidR="00400F12" w:rsidRPr="00980AC3" w:rsidRDefault="00400F12" w:rsidP="00400F12">
      <w:pPr>
        <w:pStyle w:val="BodytextWorldline"/>
      </w:pPr>
    </w:p>
    <w:p w:rsidR="00400F12" w:rsidRDefault="00400F12" w:rsidP="00400F12">
      <w:pPr>
        <w:pStyle w:val="Lgende"/>
        <w:keepNext/>
      </w:pPr>
      <w:r>
        <w:t xml:space="preserve">Table </w:t>
      </w:r>
      <w:r>
        <w:fldChar w:fldCharType="begin"/>
      </w:r>
      <w:r>
        <w:instrText xml:space="preserve"> SEQ Table \* ARABIC </w:instrText>
      </w:r>
      <w:r>
        <w:fldChar w:fldCharType="separate"/>
      </w:r>
      <w:r w:rsidR="00236587">
        <w:rPr>
          <w:noProof/>
        </w:rPr>
        <w:t>1</w:t>
      </w:r>
      <w:r>
        <w:fldChar w:fldCharType="end"/>
      </w:r>
      <w:r>
        <w:t xml:space="preserve"> </w:t>
      </w:r>
      <w:r>
        <w:fldChar w:fldCharType="begin"/>
      </w:r>
      <w:r>
        <w:instrText xml:space="preserve"> MacroButton EditClear </w:instrText>
      </w:r>
      <w:r w:rsidRPr="00400F12">
        <w:rPr>
          <w:rStyle w:val="zsysVeldMarkering"/>
        </w:rPr>
        <w:instrText>Text</w:instrText>
      </w:r>
      <w:r>
        <w:fldChar w:fldCharType="end"/>
      </w:r>
    </w:p>
    <w:tbl>
      <w:tblPr>
        <w:tblStyle w:val="TableformattedWorldline"/>
        <w:tblW w:w="5000" w:type="pct"/>
        <w:tblLook w:val="04A0" w:firstRow="1" w:lastRow="0" w:firstColumn="1" w:lastColumn="0" w:noHBand="0" w:noVBand="1"/>
      </w:tblPr>
      <w:tblGrid>
        <w:gridCol w:w="1982"/>
        <w:gridCol w:w="1985"/>
        <w:gridCol w:w="1985"/>
        <w:gridCol w:w="1985"/>
        <w:gridCol w:w="1985"/>
      </w:tblGrid>
      <w:tr w:rsidR="00DA2FA7" w:rsidTr="00F34EC8">
        <w:trPr>
          <w:cnfStyle w:val="100000000000" w:firstRow="1" w:lastRow="0" w:firstColumn="0" w:lastColumn="0" w:oddVBand="0" w:evenVBand="0" w:oddHBand="0" w:evenHBand="0" w:firstRowFirstColumn="0" w:firstRowLastColumn="0" w:lastRowFirstColumn="0" w:lastRowLastColumn="0"/>
        </w:trPr>
        <w:tc>
          <w:tcPr>
            <w:tcW w:w="2143" w:type="dxa"/>
          </w:tcPr>
          <w:p w:rsidR="00DA2FA7" w:rsidRPr="00542CC5" w:rsidRDefault="00DA2FA7" w:rsidP="00DA2FA7">
            <w:pPr>
              <w:pStyle w:val="BodytextWorldline"/>
            </w:pPr>
            <w:r w:rsidRPr="00542CC5">
              <w:t>Table heading</w:t>
            </w:r>
          </w:p>
        </w:tc>
        <w:tc>
          <w:tcPr>
            <w:tcW w:w="2143" w:type="dxa"/>
          </w:tcPr>
          <w:p w:rsidR="00DA2FA7" w:rsidRPr="00542CC5" w:rsidRDefault="00DA2FA7" w:rsidP="00DA2FA7">
            <w:pPr>
              <w:pStyle w:val="BodytextWorldline"/>
            </w:pPr>
            <w:r>
              <w:t>Heading</w:t>
            </w:r>
          </w:p>
        </w:tc>
        <w:tc>
          <w:tcPr>
            <w:tcW w:w="2143" w:type="dxa"/>
          </w:tcPr>
          <w:p w:rsidR="00DA2FA7" w:rsidRPr="00542CC5" w:rsidRDefault="00DA2FA7" w:rsidP="00DA2FA7">
            <w:pPr>
              <w:pStyle w:val="BodytextWorldline"/>
            </w:pPr>
            <w:r w:rsidRPr="00D368E0">
              <w:t>Heading</w:t>
            </w:r>
          </w:p>
        </w:tc>
        <w:tc>
          <w:tcPr>
            <w:tcW w:w="2143" w:type="dxa"/>
          </w:tcPr>
          <w:p w:rsidR="00DA2FA7" w:rsidRPr="00542CC5" w:rsidRDefault="00DA2FA7" w:rsidP="00DA2FA7">
            <w:pPr>
              <w:pStyle w:val="BodytextWorldline"/>
            </w:pPr>
            <w:r w:rsidRPr="00D368E0">
              <w:t>Heading</w:t>
            </w:r>
          </w:p>
        </w:tc>
        <w:tc>
          <w:tcPr>
            <w:tcW w:w="2143" w:type="dxa"/>
          </w:tcPr>
          <w:p w:rsidR="00DA2FA7" w:rsidRPr="00542CC5" w:rsidRDefault="00DA2FA7" w:rsidP="00DA2FA7">
            <w:pPr>
              <w:pStyle w:val="BodytextWorldline"/>
            </w:pPr>
            <w:r w:rsidRPr="00D368E0">
              <w:t>Heading</w:t>
            </w:r>
          </w:p>
        </w:tc>
      </w:tr>
      <w:tr w:rsidR="00542CC5" w:rsidTr="00F34EC8">
        <w:trPr>
          <w:cnfStyle w:val="000000100000" w:firstRow="0" w:lastRow="0" w:firstColumn="0" w:lastColumn="0" w:oddVBand="0" w:evenVBand="0" w:oddHBand="1" w:evenHBand="0" w:firstRowFirstColumn="0" w:firstRowLastColumn="0" w:lastRowFirstColumn="0" w:lastRowLastColumn="0"/>
        </w:trPr>
        <w:tc>
          <w:tcPr>
            <w:tcW w:w="2143" w:type="dxa"/>
          </w:tcPr>
          <w:p w:rsidR="00542CC5" w:rsidRPr="00542CC5" w:rsidRDefault="00542CC5" w:rsidP="00542CC5">
            <w:pPr>
              <w:pStyle w:val="BodytextWorldline"/>
            </w:pPr>
            <w:r w:rsidRPr="00542CC5">
              <w:t>Table 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r>
      <w:tr w:rsidR="00542CC5" w:rsidTr="00F34EC8">
        <w:trPr>
          <w:cnfStyle w:val="000000010000" w:firstRow="0" w:lastRow="0" w:firstColumn="0" w:lastColumn="0" w:oddVBand="0" w:evenVBand="0" w:oddHBand="0" w:evenHBand="1" w:firstRowFirstColumn="0" w:firstRowLastColumn="0" w:lastRowFirstColumn="0" w:lastRowLastColumn="0"/>
        </w:trPr>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r>
      <w:tr w:rsidR="00542CC5" w:rsidTr="00F34EC8">
        <w:trPr>
          <w:cnfStyle w:val="000000100000" w:firstRow="0" w:lastRow="0" w:firstColumn="0" w:lastColumn="0" w:oddVBand="0" w:evenVBand="0" w:oddHBand="1" w:evenHBand="0" w:firstRowFirstColumn="0" w:firstRowLastColumn="0" w:lastRowFirstColumn="0" w:lastRowLastColumn="0"/>
        </w:trPr>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c>
          <w:tcPr>
            <w:tcW w:w="2143" w:type="dxa"/>
          </w:tcPr>
          <w:p w:rsidR="00542CC5" w:rsidRPr="00542CC5" w:rsidRDefault="00542CC5" w:rsidP="00542CC5">
            <w:pPr>
              <w:pStyle w:val="BodytextWorldline"/>
            </w:pPr>
            <w:r w:rsidRPr="00542CC5">
              <w:t>Text</w:t>
            </w:r>
          </w:p>
        </w:tc>
      </w:tr>
    </w:tbl>
    <w:p w:rsidR="00CF2843" w:rsidRDefault="00CF2843" w:rsidP="0015703D">
      <w:pPr>
        <w:pStyle w:val="BodytextWorldline"/>
      </w:pPr>
    </w:p>
    <w:sectPr w:rsidR="00CF2843" w:rsidSect="002749F9">
      <w:headerReference w:type="default" r:id="rId24"/>
      <w:footerReference w:type="default" r:id="rId25"/>
      <w:headerReference w:type="first" r:id="rId26"/>
      <w:footerReference w:type="first" r:id="rId27"/>
      <w:pgSz w:w="11906" w:h="16838" w:code="9"/>
      <w:pgMar w:top="2268" w:right="1077" w:bottom="1701" w:left="1077"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6A1" w:rsidRDefault="003B56A1">
      <w:r>
        <w:separator/>
      </w:r>
    </w:p>
  </w:endnote>
  <w:endnote w:type="continuationSeparator" w:id="0">
    <w:p w:rsidR="003B56A1" w:rsidRDefault="003B5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Maiandra GD">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0EF" w:rsidRDefault="005F60EF" w:rsidP="00411207">
    <w:pPr>
      <w:pStyle w:val="Pieddepage"/>
    </w:pPr>
  </w:p>
  <w:tbl>
    <w:tblPr>
      <w:tblStyle w:val="Grilledutableau"/>
      <w:tblpPr w:vertAnchor="page" w:horzAnchor="margin" w:tblpYSpec="bottom"/>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447"/>
      <w:gridCol w:w="4305"/>
    </w:tblGrid>
    <w:tr w:rsidR="005F60EF" w:rsidRPr="00302C00" w:rsidTr="00F34EC8">
      <w:trPr>
        <w:trHeight w:hRule="exact" w:val="1217"/>
      </w:trPr>
      <w:tc>
        <w:tcPr>
          <w:tcW w:w="5754" w:type="dxa"/>
          <w:shd w:val="clear" w:color="auto" w:fill="auto"/>
        </w:tcPr>
        <w:p w:rsidR="005F60EF" w:rsidRDefault="005F60EF" w:rsidP="00963A81">
          <w:pPr>
            <w:pStyle w:val="BodytextWorldline"/>
          </w:pPr>
          <w:sdt>
            <w:sdtPr>
              <w:tag w:val="Title"/>
              <w:id w:val="-1581121477"/>
              <w:placeholder>
                <w:docPart w:val="2DD190A9E5544E998836303016B55236"/>
              </w:placeholder>
              <w:dataBinding w:prefixMappings="xmlns:ns0='http://www.joulesunlimited.com/ccmappings' " w:xpath="/ns0:ju[1]/ns0:Title[1]" w:storeItemID="{86EA9C50-456D-4AD3-AB51-27308290595F}"/>
              <w:text w:multiLine="1"/>
            </w:sdtPr>
            <w:sdtContent>
              <w:r>
                <w:rPr>
                  <w:lang w:val="fr-FR"/>
                </w:rPr>
                <w:t>Rapport d’expérience professionnelle</w:t>
              </w:r>
            </w:sdtContent>
          </w:sdt>
        </w:p>
        <w:p w:rsidR="005F60EF" w:rsidRPr="007A1B7C" w:rsidRDefault="005F60EF" w:rsidP="00D57B5E">
          <w:pPr>
            <w:pStyle w:val="FootertextrightWorldline"/>
            <w:jc w:val="left"/>
          </w:pPr>
          <w:r>
            <w:t>© Worldline</w:t>
          </w:r>
        </w:p>
      </w:tc>
      <w:tc>
        <w:tcPr>
          <w:tcW w:w="4548" w:type="dxa"/>
          <w:shd w:val="clear" w:color="auto" w:fill="auto"/>
        </w:tcPr>
        <w:p w:rsidR="005F60EF" w:rsidRPr="007A1B7C" w:rsidRDefault="005F60EF" w:rsidP="00D57B5E">
          <w:pPr>
            <w:pStyle w:val="FootertextrightWorldline"/>
          </w:pPr>
          <w:sdt>
            <w:sdtPr>
              <w:tag w:val="Status"/>
              <w:id w:val="484212505"/>
              <w:placeholder>
                <w:docPart w:val="3EE2BCED0370444DBC8B9F375BFE1FFB"/>
              </w:placeholder>
              <w:dataBinding w:prefixMappings="xmlns:ns0='http://www.joulesunlimited.com/ccmappings' " w:xpath="/ns0:ju[1]/ns0:Status[1]" w:storeItemID="{86EA9C50-456D-4AD3-AB51-27308290595F}"/>
              <w:text/>
            </w:sdtPr>
            <w:sdtContent>
              <w:r>
                <w:t>Draft</w:t>
              </w:r>
            </w:sdtContent>
          </w:sdt>
          <w:r w:rsidRPr="007A1B7C">
            <w:t xml:space="preserve"> | </w:t>
          </w:r>
          <w:r>
            <w:t xml:space="preserve">Version </w:t>
          </w:r>
          <w:sdt>
            <w:sdtPr>
              <w:rPr>
                <w:lang w:val="en-US"/>
              </w:rPr>
              <w:tag w:val="Version number"/>
              <w:id w:val="1035163562"/>
              <w:placeholder>
                <w:docPart w:val="AD289F8E276C4ED9B338D0DBB78132B6"/>
              </w:placeholder>
              <w:dataBinding w:prefixMappings="xmlns:ns0='http://www.joulesunlimited.com/ccmappings' " w:xpath="/ns0:ju[1]/ns0:Version_20_number[1]" w:storeItemID="{86EA9C50-456D-4AD3-AB51-27308290595F}"/>
              <w:text/>
            </w:sdtPr>
            <w:sdtContent>
              <w:r w:rsidR="00B723A0">
                <w:rPr>
                  <w:lang w:val="fr-FR"/>
                </w:rPr>
                <w:t>1.1</w:t>
              </w:r>
            </w:sdtContent>
          </w:sdt>
          <w:r w:rsidRPr="007A1B7C">
            <w:t xml:space="preserve"> | </w:t>
          </w:r>
          <w:sdt>
            <w:sdtPr>
              <w:tag w:val="Date"/>
              <w:id w:val="1668206750"/>
              <w:placeholder>
                <w:docPart w:val="21FEF159A325473D8E50AE22E882376B"/>
              </w:placeholder>
              <w:dataBinding w:prefixMappings="xmlns:ns0='http://www.joulesunlimited.com/ccmappings' " w:xpath="/ns0:ju[1]/ns0:Date[1]" w:storeItemID="{86EA9C50-456D-4AD3-AB51-27308290595F}"/>
              <w:date w:fullDate="2021-04-30T00:00:00Z">
                <w:dateFormat w:val="d MMMM yyyy"/>
                <w:lid w:val="en-US"/>
                <w:storeMappedDataAs w:val="dateTime"/>
                <w:calendar w:val="gregorian"/>
              </w:date>
            </w:sdtPr>
            <w:sdtContent>
              <w:r>
                <w:rPr>
                  <w:lang w:val="en-US"/>
                </w:rPr>
                <w:t>30 April 2021</w:t>
              </w:r>
            </w:sdtContent>
          </w:sdt>
          <w:r>
            <w:t xml:space="preserve"> | </w:t>
          </w:r>
          <w:r w:rsidRPr="007A1B7C">
            <w:t xml:space="preserve">Page </w:t>
          </w:r>
          <w:r>
            <w:fldChar w:fldCharType="begin"/>
          </w:r>
          <w:r>
            <w:instrText>Page</w:instrText>
          </w:r>
          <w:r>
            <w:fldChar w:fldCharType="separate"/>
          </w:r>
          <w:r w:rsidR="00D6201E">
            <w:t>4</w:t>
          </w:r>
          <w:r>
            <w:fldChar w:fldCharType="end"/>
          </w:r>
          <w:r w:rsidRPr="007A1B7C">
            <w:t xml:space="preserve"> of</w:t>
          </w:r>
          <w:r>
            <w:t xml:space="preserve"> </w:t>
          </w:r>
          <w:r>
            <w:fldChar w:fldCharType="begin"/>
          </w:r>
          <w:r>
            <w:instrText>numpages</w:instrText>
          </w:r>
          <w:r>
            <w:fldChar w:fldCharType="separate"/>
          </w:r>
          <w:r w:rsidR="00D6201E">
            <w:t>17</w:t>
          </w:r>
          <w:r>
            <w:fldChar w:fldCharType="end"/>
          </w:r>
          <w:r w:rsidRPr="007A1B7C">
            <w:t xml:space="preserve"> </w:t>
          </w:r>
        </w:p>
      </w:tc>
    </w:tr>
  </w:tbl>
  <w:p w:rsidR="005F60EF" w:rsidRPr="003174FF" w:rsidRDefault="005F60EF" w:rsidP="0041120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pPr w:vertAnchor="page" w:horzAnchor="margin" w:tblpYSpec="bottom"/>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447"/>
      <w:gridCol w:w="4305"/>
    </w:tblGrid>
    <w:tr w:rsidR="005F60EF" w:rsidRPr="00302C00" w:rsidTr="00F34EC8">
      <w:trPr>
        <w:trHeight w:hRule="exact" w:val="1217"/>
      </w:trPr>
      <w:tc>
        <w:tcPr>
          <w:tcW w:w="5754" w:type="dxa"/>
          <w:shd w:val="clear" w:color="auto" w:fill="auto"/>
        </w:tcPr>
        <w:p w:rsidR="005F60EF" w:rsidRDefault="005F60EF" w:rsidP="00963A81">
          <w:pPr>
            <w:pStyle w:val="BodytextWorldline"/>
          </w:pPr>
          <w:sdt>
            <w:sdtPr>
              <w:tag w:val="Title"/>
              <w:id w:val="1399019492"/>
              <w:placeholder>
                <w:docPart w:val="D1E1134908AA4FF4BEE7C9E791CAAD20"/>
              </w:placeholder>
              <w:dataBinding w:prefixMappings="xmlns:ns0='http://www.joulesunlimited.com/ccmappings' " w:xpath="/ns0:ju[1]/ns0:Title[1]" w:storeItemID="{86EA9C50-456D-4AD3-AB51-27308290595F}"/>
              <w:text w:multiLine="1"/>
            </w:sdtPr>
            <w:sdtContent>
              <w:r>
                <w:rPr>
                  <w:lang w:val="fr-FR"/>
                </w:rPr>
                <w:t>Rapport d’expérience professionnelle</w:t>
              </w:r>
            </w:sdtContent>
          </w:sdt>
        </w:p>
        <w:p w:rsidR="005F60EF" w:rsidRPr="007A1B7C" w:rsidRDefault="005F60EF" w:rsidP="00DE4A77">
          <w:pPr>
            <w:pStyle w:val="FootertextrightWorldline"/>
            <w:jc w:val="left"/>
          </w:pPr>
          <w:r>
            <w:t>© Worldline</w:t>
          </w:r>
        </w:p>
      </w:tc>
      <w:tc>
        <w:tcPr>
          <w:tcW w:w="4548" w:type="dxa"/>
          <w:shd w:val="clear" w:color="auto" w:fill="auto"/>
        </w:tcPr>
        <w:p w:rsidR="005F60EF" w:rsidRPr="007A1B7C" w:rsidRDefault="005F60EF" w:rsidP="00DE4A77">
          <w:pPr>
            <w:pStyle w:val="FootertextrightWorldline"/>
          </w:pPr>
          <w:sdt>
            <w:sdtPr>
              <w:tag w:val="Status"/>
              <w:id w:val="447122845"/>
              <w:placeholder>
                <w:docPart w:val="76D3A97EA4CB42CAA7F05DE5E7E550BE"/>
              </w:placeholder>
              <w:dataBinding w:prefixMappings="xmlns:ns0='http://www.joulesunlimited.com/ccmappings' " w:xpath="/ns0:ju[1]/ns0:Status[1]" w:storeItemID="{86EA9C50-456D-4AD3-AB51-27308290595F}"/>
              <w:text/>
            </w:sdtPr>
            <w:sdtContent>
              <w:r>
                <w:t>Draft</w:t>
              </w:r>
            </w:sdtContent>
          </w:sdt>
          <w:r w:rsidRPr="007A1B7C">
            <w:t xml:space="preserve"> | </w:t>
          </w:r>
          <w:r>
            <w:t xml:space="preserve">Version </w:t>
          </w:r>
          <w:sdt>
            <w:sdtPr>
              <w:rPr>
                <w:lang w:val="en-US"/>
              </w:rPr>
              <w:tag w:val="Version number"/>
              <w:id w:val="648105105"/>
              <w:placeholder>
                <w:docPart w:val="E228224EE904434E91886B1A9993650C"/>
              </w:placeholder>
              <w:dataBinding w:prefixMappings="xmlns:ns0='http://www.joulesunlimited.com/ccmappings' " w:xpath="/ns0:ju[1]/ns0:Version_20_number[1]" w:storeItemID="{86EA9C50-456D-4AD3-AB51-27308290595F}"/>
              <w:text/>
            </w:sdtPr>
            <w:sdtContent>
              <w:r w:rsidR="00B723A0">
                <w:rPr>
                  <w:lang w:val="fr-FR"/>
                </w:rPr>
                <w:t>1.1</w:t>
              </w:r>
            </w:sdtContent>
          </w:sdt>
          <w:r w:rsidRPr="007A1B7C">
            <w:t xml:space="preserve"> | </w:t>
          </w:r>
          <w:sdt>
            <w:sdtPr>
              <w:tag w:val="Date"/>
              <w:id w:val="-1340234009"/>
              <w:placeholder>
                <w:docPart w:val="D5C1023C34C24D2A96049738EF73E5A1"/>
              </w:placeholder>
              <w:dataBinding w:prefixMappings="xmlns:ns0='http://www.joulesunlimited.com/ccmappings' " w:xpath="/ns0:ju[1]/ns0:Date[1]" w:storeItemID="{86EA9C50-456D-4AD3-AB51-27308290595F}"/>
              <w:date w:fullDate="2021-04-30T00:00:00Z">
                <w:dateFormat w:val="d MMMM yyyy"/>
                <w:lid w:val="en-US"/>
                <w:storeMappedDataAs w:val="dateTime"/>
                <w:calendar w:val="gregorian"/>
              </w:date>
            </w:sdtPr>
            <w:sdtContent>
              <w:r>
                <w:rPr>
                  <w:lang w:val="en-US"/>
                </w:rPr>
                <w:t>30 April 2021</w:t>
              </w:r>
            </w:sdtContent>
          </w:sdt>
          <w:r>
            <w:t xml:space="preserve"> | </w:t>
          </w:r>
          <w:r w:rsidRPr="007A1B7C">
            <w:t xml:space="preserve">Page </w:t>
          </w:r>
          <w:r>
            <w:fldChar w:fldCharType="begin"/>
          </w:r>
          <w:r>
            <w:instrText>Page</w:instrText>
          </w:r>
          <w:r>
            <w:fldChar w:fldCharType="separate"/>
          </w:r>
          <w:r w:rsidR="00D6201E">
            <w:t>3</w:t>
          </w:r>
          <w:r>
            <w:fldChar w:fldCharType="end"/>
          </w:r>
          <w:r w:rsidRPr="007A1B7C">
            <w:t xml:space="preserve"> of</w:t>
          </w:r>
          <w:r>
            <w:t xml:space="preserve"> </w:t>
          </w:r>
          <w:r>
            <w:fldChar w:fldCharType="begin"/>
          </w:r>
          <w:r>
            <w:instrText>numpages</w:instrText>
          </w:r>
          <w:r>
            <w:fldChar w:fldCharType="separate"/>
          </w:r>
          <w:r w:rsidR="00D6201E">
            <w:t>17</w:t>
          </w:r>
          <w:r>
            <w:fldChar w:fldCharType="end"/>
          </w:r>
          <w:r w:rsidRPr="007A1B7C">
            <w:t xml:space="preserve"> </w:t>
          </w:r>
        </w:p>
      </w:tc>
    </w:tr>
  </w:tbl>
  <w:p w:rsidR="005F60EF" w:rsidRDefault="005F60E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6A1" w:rsidRDefault="003B56A1">
      <w:r>
        <w:separator/>
      </w:r>
    </w:p>
  </w:footnote>
  <w:footnote w:type="continuationSeparator" w:id="0">
    <w:p w:rsidR="003B56A1" w:rsidRDefault="003B56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0EF" w:rsidRDefault="005F60EF">
    <w:pPr>
      <w:pStyle w:val="En-tte"/>
    </w:pPr>
  </w:p>
  <w:tbl>
    <w:tblPr>
      <w:tblStyle w:val="Grilledutableau"/>
      <w:tblpPr w:vertAnchor="page" w:horzAnchor="margin" w:tblpXSpec="center" w:tblpY="1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159"/>
    </w:tblGrid>
    <w:tr w:rsidR="005F60EF" w:rsidTr="00217580">
      <w:tc>
        <w:tcPr>
          <w:tcW w:w="5159" w:type="dxa"/>
          <w:shd w:val="clear" w:color="auto" w:fill="auto"/>
        </w:tcPr>
        <w:p w:rsidR="005F60EF" w:rsidRPr="00DA51D5" w:rsidRDefault="005F60EF" w:rsidP="00DA51D5">
          <w:pPr>
            <w:pStyle w:val="HeadertextWorldline"/>
          </w:pPr>
          <w:sdt>
            <w:sdtPr>
              <w:tag w:val="Classification"/>
              <w:id w:val="553889798"/>
              <w:placeholder>
                <w:docPart w:val="D1E1134908AA4FF4BEE7C9E791CAAD20"/>
              </w:placeholder>
              <w:dataBinding w:prefixMappings="xmlns:ns0='http://www.joulesunlimited.com/ccmappings' " w:xpath="/ns0:ju[1]/ns0:Classification[1]" w:storeItemID="{86EA9C50-456D-4AD3-AB51-27308290595F}"/>
              <w:text/>
            </w:sdtPr>
            <w:sdtContent>
              <w:r>
                <w:rPr>
                  <w:lang w:val="fr-FR"/>
                </w:rPr>
                <w:t>Confidential</w:t>
              </w:r>
            </w:sdtContent>
          </w:sdt>
        </w:p>
      </w:tc>
    </w:tr>
  </w:tbl>
  <w:p w:rsidR="005F60EF" w:rsidRDefault="005F60E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0EF" w:rsidRDefault="005F60EF" w:rsidP="005F60EF">
    <w:r>
      <w:rPr>
        <w:noProof/>
        <w:lang w:eastAsia="fr-FR"/>
      </w:rPr>
      <mc:AlternateContent>
        <mc:Choice Requires="wps">
          <w:drawing>
            <wp:anchor distT="0" distB="0" distL="114300" distR="114300" simplePos="0" relativeHeight="251661312" behindDoc="1" locked="0" layoutInCell="1" allowOverlap="1" wp14:anchorId="0252C32A" wp14:editId="16F3EC3F">
              <wp:simplePos x="0" y="0"/>
              <wp:positionH relativeFrom="rightMargin">
                <wp:posOffset>-1367790</wp:posOffset>
              </wp:positionH>
              <wp:positionV relativeFrom="page">
                <wp:posOffset>485775</wp:posOffset>
              </wp:positionV>
              <wp:extent cx="1367790" cy="190500"/>
              <wp:effectExtent l="0" t="0" r="3810" b="0"/>
              <wp:wrapNone/>
              <wp:docPr id="94" name="Pay-off"/>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367790" cy="190500"/>
                      </a:xfrm>
                      <a:custGeom>
                        <a:avLst/>
                        <a:gdLst>
                          <a:gd name="T0" fmla="*/ 1406 w 1435"/>
                          <a:gd name="T1" fmla="*/ 141 h 202"/>
                          <a:gd name="T2" fmla="*/ 1412 w 1435"/>
                          <a:gd name="T3" fmla="*/ 195 h 202"/>
                          <a:gd name="T4" fmla="*/ 1286 w 1435"/>
                          <a:gd name="T5" fmla="*/ 201 h 202"/>
                          <a:gd name="T6" fmla="*/ 1240 w 1435"/>
                          <a:gd name="T7" fmla="*/ 130 h 202"/>
                          <a:gd name="T8" fmla="*/ 1246 w 1435"/>
                          <a:gd name="T9" fmla="*/ 111 h 202"/>
                          <a:gd name="T10" fmla="*/ 1264 w 1435"/>
                          <a:gd name="T11" fmla="*/ 167 h 202"/>
                          <a:gd name="T12" fmla="*/ 1169 w 1435"/>
                          <a:gd name="T13" fmla="*/ 137 h 202"/>
                          <a:gd name="T14" fmla="*/ 1117 w 1435"/>
                          <a:gd name="T15" fmla="*/ 181 h 202"/>
                          <a:gd name="T16" fmla="*/ 1084 w 1435"/>
                          <a:gd name="T17" fmla="*/ 111 h 202"/>
                          <a:gd name="T18" fmla="*/ 980 w 1435"/>
                          <a:gd name="T19" fmla="*/ 111 h 202"/>
                          <a:gd name="T20" fmla="*/ 1084 w 1435"/>
                          <a:gd name="T21" fmla="*/ 111 h 202"/>
                          <a:gd name="T22" fmla="*/ 923 w 1435"/>
                          <a:gd name="T23" fmla="*/ 141 h 202"/>
                          <a:gd name="T24" fmla="*/ 930 w 1435"/>
                          <a:gd name="T25" fmla="*/ 195 h 202"/>
                          <a:gd name="T26" fmla="*/ 822 w 1435"/>
                          <a:gd name="T27" fmla="*/ 130 h 202"/>
                          <a:gd name="T28" fmla="*/ 797 w 1435"/>
                          <a:gd name="T29" fmla="*/ 201 h 202"/>
                          <a:gd name="T30" fmla="*/ 740 w 1435"/>
                          <a:gd name="T31" fmla="*/ 130 h 202"/>
                          <a:gd name="T32" fmla="*/ 639 w 1435"/>
                          <a:gd name="T33" fmla="*/ 188 h 202"/>
                          <a:gd name="T34" fmla="*/ 671 w 1435"/>
                          <a:gd name="T35" fmla="*/ 165 h 202"/>
                          <a:gd name="T36" fmla="*/ 704 w 1435"/>
                          <a:gd name="T37" fmla="*/ 123 h 202"/>
                          <a:gd name="T38" fmla="*/ 674 w 1435"/>
                          <a:gd name="T39" fmla="*/ 145 h 202"/>
                          <a:gd name="T40" fmla="*/ 589 w 1435"/>
                          <a:gd name="T41" fmla="*/ 202 h 202"/>
                          <a:gd name="T42" fmla="*/ 589 w 1435"/>
                          <a:gd name="T43" fmla="*/ 180 h 202"/>
                          <a:gd name="T44" fmla="*/ 503 w 1435"/>
                          <a:gd name="T45" fmla="*/ 130 h 202"/>
                          <a:gd name="T46" fmla="*/ 509 w 1435"/>
                          <a:gd name="T47" fmla="*/ 111 h 202"/>
                          <a:gd name="T48" fmla="*/ 527 w 1435"/>
                          <a:gd name="T49" fmla="*/ 167 h 202"/>
                          <a:gd name="T50" fmla="*/ 413 w 1435"/>
                          <a:gd name="T51" fmla="*/ 130 h 202"/>
                          <a:gd name="T52" fmla="*/ 295 w 1435"/>
                          <a:gd name="T53" fmla="*/ 111 h 202"/>
                          <a:gd name="T54" fmla="*/ 295 w 1435"/>
                          <a:gd name="T55" fmla="*/ 111 h 202"/>
                          <a:gd name="T56" fmla="*/ 208 w 1435"/>
                          <a:gd name="T57" fmla="*/ 149 h 202"/>
                          <a:gd name="T58" fmla="*/ 189 w 1435"/>
                          <a:gd name="T59" fmla="*/ 201 h 202"/>
                          <a:gd name="T60" fmla="*/ 112 w 1435"/>
                          <a:gd name="T61" fmla="*/ 181 h 202"/>
                          <a:gd name="T62" fmla="*/ 135 w 1435"/>
                          <a:gd name="T63" fmla="*/ 115 h 202"/>
                          <a:gd name="T64" fmla="*/ 135 w 1435"/>
                          <a:gd name="T65" fmla="*/ 197 h 202"/>
                          <a:gd name="T66" fmla="*/ 24 w 1435"/>
                          <a:gd name="T67" fmla="*/ 130 h 202"/>
                          <a:gd name="T68" fmla="*/ 1407 w 1435"/>
                          <a:gd name="T69" fmla="*/ 70 h 202"/>
                          <a:gd name="T70" fmla="*/ 1380 w 1435"/>
                          <a:gd name="T71" fmla="*/ 4 h 202"/>
                          <a:gd name="T72" fmla="*/ 1390 w 1435"/>
                          <a:gd name="T73" fmla="*/ 22 h 202"/>
                          <a:gd name="T74" fmla="*/ 1399 w 1435"/>
                          <a:gd name="T75" fmla="*/ 92 h 202"/>
                          <a:gd name="T76" fmla="*/ 1306 w 1435"/>
                          <a:gd name="T77" fmla="*/ 20 h 202"/>
                          <a:gd name="T78" fmla="*/ 1306 w 1435"/>
                          <a:gd name="T79" fmla="*/ 20 h 202"/>
                          <a:gd name="T80" fmla="*/ 1273 w 1435"/>
                          <a:gd name="T81" fmla="*/ 0 h 202"/>
                          <a:gd name="T82" fmla="*/ 1121 w 1435"/>
                          <a:gd name="T83" fmla="*/ 0 h 202"/>
                          <a:gd name="T84" fmla="*/ 1146 w 1435"/>
                          <a:gd name="T85" fmla="*/ 70 h 202"/>
                          <a:gd name="T86" fmla="*/ 1061 w 1435"/>
                          <a:gd name="T87" fmla="*/ 51 h 202"/>
                          <a:gd name="T88" fmla="*/ 1054 w 1435"/>
                          <a:gd name="T89" fmla="*/ 89 h 202"/>
                          <a:gd name="T90" fmla="*/ 949 w 1435"/>
                          <a:gd name="T91" fmla="*/ 62 h 202"/>
                          <a:gd name="T92" fmla="*/ 887 w 1435"/>
                          <a:gd name="T93" fmla="*/ 25 h 202"/>
                          <a:gd name="T94" fmla="*/ 870 w 1435"/>
                          <a:gd name="T95" fmla="*/ 0 h 202"/>
                          <a:gd name="T96" fmla="*/ 822 w 1435"/>
                          <a:gd name="T97" fmla="*/ 32 h 202"/>
                          <a:gd name="T98" fmla="*/ 843 w 1435"/>
                          <a:gd name="T99" fmla="*/ 49 h 202"/>
                          <a:gd name="T100" fmla="*/ 800 w 1435"/>
                          <a:gd name="T101" fmla="*/ 63 h 202"/>
                          <a:gd name="T102" fmla="*/ 628 w 1435"/>
                          <a:gd name="T103" fmla="*/ 25 h 202"/>
                          <a:gd name="T104" fmla="*/ 648 w 1435"/>
                          <a:gd name="T105" fmla="*/ 90 h 202"/>
                          <a:gd name="T106" fmla="*/ 512 w 1435"/>
                          <a:gd name="T107" fmla="*/ 0 h 202"/>
                          <a:gd name="T108" fmla="*/ 482 w 1435"/>
                          <a:gd name="T109" fmla="*/ 90 h 202"/>
                          <a:gd name="T110" fmla="*/ 410 w 1435"/>
                          <a:gd name="T111" fmla="*/ 87 h 202"/>
                          <a:gd name="T112" fmla="*/ 472 w 1435"/>
                          <a:gd name="T113" fmla="*/ 31 h 202"/>
                          <a:gd name="T114" fmla="*/ 445 w 1435"/>
                          <a:gd name="T115" fmla="*/ 68 h 202"/>
                          <a:gd name="T116" fmla="*/ 380 w 1435"/>
                          <a:gd name="T117" fmla="*/ 90 h 202"/>
                          <a:gd name="T118" fmla="*/ 323 w 1435"/>
                          <a:gd name="T119" fmla="*/ 45 h 202"/>
                          <a:gd name="T120" fmla="*/ 342 w 1435"/>
                          <a:gd name="T121" fmla="*/ 21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435" h="202">
                            <a:moveTo>
                              <a:pt x="1406" y="170"/>
                            </a:moveTo>
                            <a:cubicBezTo>
                              <a:pt x="1405" y="174"/>
                              <a:pt x="1402" y="176"/>
                              <a:pt x="1399" y="178"/>
                            </a:cubicBezTo>
                            <a:cubicBezTo>
                              <a:pt x="1396" y="179"/>
                              <a:pt x="1392" y="180"/>
                              <a:pt x="1388" y="180"/>
                            </a:cubicBezTo>
                            <a:cubicBezTo>
                              <a:pt x="1378" y="180"/>
                              <a:pt x="1378" y="180"/>
                              <a:pt x="1378" y="180"/>
                            </a:cubicBezTo>
                            <a:cubicBezTo>
                              <a:pt x="1378" y="131"/>
                              <a:pt x="1378" y="131"/>
                              <a:pt x="1378" y="131"/>
                            </a:cubicBezTo>
                            <a:cubicBezTo>
                              <a:pt x="1387" y="131"/>
                              <a:pt x="1387" y="131"/>
                              <a:pt x="1387" y="131"/>
                            </a:cubicBezTo>
                            <a:cubicBezTo>
                              <a:pt x="1392" y="131"/>
                              <a:pt x="1396" y="132"/>
                              <a:pt x="1399" y="134"/>
                            </a:cubicBezTo>
                            <a:cubicBezTo>
                              <a:pt x="1402" y="135"/>
                              <a:pt x="1405" y="137"/>
                              <a:pt x="1406" y="141"/>
                            </a:cubicBezTo>
                            <a:cubicBezTo>
                              <a:pt x="1408" y="145"/>
                              <a:pt x="1409" y="149"/>
                              <a:pt x="1409" y="156"/>
                            </a:cubicBezTo>
                            <a:cubicBezTo>
                              <a:pt x="1409" y="162"/>
                              <a:pt x="1408" y="167"/>
                              <a:pt x="1406" y="170"/>
                            </a:cubicBezTo>
                            <a:close/>
                            <a:moveTo>
                              <a:pt x="1412" y="116"/>
                            </a:moveTo>
                            <a:cubicBezTo>
                              <a:pt x="1405" y="112"/>
                              <a:pt x="1397" y="111"/>
                              <a:pt x="1388" y="111"/>
                            </a:cubicBezTo>
                            <a:cubicBezTo>
                              <a:pt x="1354" y="111"/>
                              <a:pt x="1354" y="111"/>
                              <a:pt x="1354" y="111"/>
                            </a:cubicBezTo>
                            <a:cubicBezTo>
                              <a:pt x="1354" y="201"/>
                              <a:pt x="1354" y="201"/>
                              <a:pt x="1354" y="201"/>
                            </a:cubicBezTo>
                            <a:cubicBezTo>
                              <a:pt x="1389" y="201"/>
                              <a:pt x="1389" y="201"/>
                              <a:pt x="1389" y="201"/>
                            </a:cubicBezTo>
                            <a:cubicBezTo>
                              <a:pt x="1398" y="201"/>
                              <a:pt x="1406" y="199"/>
                              <a:pt x="1412" y="195"/>
                            </a:cubicBezTo>
                            <a:cubicBezTo>
                              <a:pt x="1419" y="192"/>
                              <a:pt x="1424" y="187"/>
                              <a:pt x="1428" y="180"/>
                            </a:cubicBezTo>
                            <a:cubicBezTo>
                              <a:pt x="1432" y="173"/>
                              <a:pt x="1433" y="165"/>
                              <a:pt x="1433" y="156"/>
                            </a:cubicBezTo>
                            <a:cubicBezTo>
                              <a:pt x="1433" y="146"/>
                              <a:pt x="1432" y="138"/>
                              <a:pt x="1428" y="132"/>
                            </a:cubicBezTo>
                            <a:cubicBezTo>
                              <a:pt x="1424" y="125"/>
                              <a:pt x="1419" y="120"/>
                              <a:pt x="1412" y="116"/>
                            </a:cubicBezTo>
                            <a:close/>
                            <a:moveTo>
                              <a:pt x="1311" y="181"/>
                            </a:moveTo>
                            <a:cubicBezTo>
                              <a:pt x="1347" y="181"/>
                              <a:pt x="1347" y="181"/>
                              <a:pt x="1347" y="181"/>
                            </a:cubicBezTo>
                            <a:cubicBezTo>
                              <a:pt x="1347" y="201"/>
                              <a:pt x="1347" y="201"/>
                              <a:pt x="1347" y="201"/>
                            </a:cubicBezTo>
                            <a:cubicBezTo>
                              <a:pt x="1286" y="201"/>
                              <a:pt x="1286" y="201"/>
                              <a:pt x="1286" y="201"/>
                            </a:cubicBezTo>
                            <a:cubicBezTo>
                              <a:pt x="1286" y="111"/>
                              <a:pt x="1286" y="111"/>
                              <a:pt x="1286" y="111"/>
                            </a:cubicBezTo>
                            <a:cubicBezTo>
                              <a:pt x="1311" y="111"/>
                              <a:pt x="1311" y="111"/>
                              <a:pt x="1311" y="111"/>
                            </a:cubicBezTo>
                            <a:lnTo>
                              <a:pt x="1311" y="181"/>
                            </a:lnTo>
                            <a:close/>
                            <a:moveTo>
                              <a:pt x="1250" y="149"/>
                            </a:moveTo>
                            <a:cubicBezTo>
                              <a:pt x="1247" y="151"/>
                              <a:pt x="1244" y="152"/>
                              <a:pt x="1240" y="152"/>
                            </a:cubicBezTo>
                            <a:cubicBezTo>
                              <a:pt x="1231" y="152"/>
                              <a:pt x="1231" y="152"/>
                              <a:pt x="1231" y="152"/>
                            </a:cubicBezTo>
                            <a:cubicBezTo>
                              <a:pt x="1231" y="130"/>
                              <a:pt x="1231" y="130"/>
                              <a:pt x="1231" y="130"/>
                            </a:cubicBezTo>
                            <a:cubicBezTo>
                              <a:pt x="1240" y="130"/>
                              <a:pt x="1240" y="130"/>
                              <a:pt x="1240" y="130"/>
                            </a:cubicBezTo>
                            <a:cubicBezTo>
                              <a:pt x="1244" y="130"/>
                              <a:pt x="1247" y="131"/>
                              <a:pt x="1250" y="133"/>
                            </a:cubicBezTo>
                            <a:cubicBezTo>
                              <a:pt x="1252" y="135"/>
                              <a:pt x="1254" y="137"/>
                              <a:pt x="1254" y="141"/>
                            </a:cubicBezTo>
                            <a:cubicBezTo>
                              <a:pt x="1254" y="145"/>
                              <a:pt x="1252" y="148"/>
                              <a:pt x="1250" y="149"/>
                            </a:cubicBezTo>
                            <a:close/>
                            <a:moveTo>
                              <a:pt x="1275" y="157"/>
                            </a:moveTo>
                            <a:cubicBezTo>
                              <a:pt x="1278" y="153"/>
                              <a:pt x="1279" y="147"/>
                              <a:pt x="1279" y="141"/>
                            </a:cubicBezTo>
                            <a:cubicBezTo>
                              <a:pt x="1279" y="135"/>
                              <a:pt x="1278" y="129"/>
                              <a:pt x="1275" y="125"/>
                            </a:cubicBezTo>
                            <a:cubicBezTo>
                              <a:pt x="1272" y="120"/>
                              <a:pt x="1268" y="117"/>
                              <a:pt x="1263" y="114"/>
                            </a:cubicBezTo>
                            <a:cubicBezTo>
                              <a:pt x="1258" y="112"/>
                              <a:pt x="1252" y="111"/>
                              <a:pt x="1246" y="111"/>
                            </a:cubicBezTo>
                            <a:cubicBezTo>
                              <a:pt x="1207" y="111"/>
                              <a:pt x="1207" y="111"/>
                              <a:pt x="1207" y="111"/>
                            </a:cubicBezTo>
                            <a:cubicBezTo>
                              <a:pt x="1207" y="201"/>
                              <a:pt x="1207" y="201"/>
                              <a:pt x="1207" y="201"/>
                            </a:cubicBezTo>
                            <a:cubicBezTo>
                              <a:pt x="1231" y="201"/>
                              <a:pt x="1231" y="201"/>
                              <a:pt x="1231" y="201"/>
                            </a:cubicBezTo>
                            <a:cubicBezTo>
                              <a:pt x="1231" y="171"/>
                              <a:pt x="1231" y="171"/>
                              <a:pt x="1231" y="171"/>
                            </a:cubicBezTo>
                            <a:cubicBezTo>
                              <a:pt x="1240" y="171"/>
                              <a:pt x="1240" y="171"/>
                              <a:pt x="1240" y="171"/>
                            </a:cubicBezTo>
                            <a:cubicBezTo>
                              <a:pt x="1255" y="201"/>
                              <a:pt x="1255" y="201"/>
                              <a:pt x="1255" y="201"/>
                            </a:cubicBezTo>
                            <a:cubicBezTo>
                              <a:pt x="1282" y="201"/>
                              <a:pt x="1282" y="201"/>
                              <a:pt x="1282" y="201"/>
                            </a:cubicBezTo>
                            <a:cubicBezTo>
                              <a:pt x="1264" y="167"/>
                              <a:pt x="1264" y="167"/>
                              <a:pt x="1264" y="167"/>
                            </a:cubicBezTo>
                            <a:cubicBezTo>
                              <a:pt x="1269" y="165"/>
                              <a:pt x="1272" y="161"/>
                              <a:pt x="1275" y="157"/>
                            </a:cubicBezTo>
                            <a:close/>
                            <a:moveTo>
                              <a:pt x="1169" y="174"/>
                            </a:moveTo>
                            <a:cubicBezTo>
                              <a:pt x="1166" y="178"/>
                              <a:pt x="1161" y="181"/>
                              <a:pt x="1155" y="181"/>
                            </a:cubicBezTo>
                            <a:cubicBezTo>
                              <a:pt x="1149" y="181"/>
                              <a:pt x="1144" y="178"/>
                              <a:pt x="1141" y="174"/>
                            </a:cubicBezTo>
                            <a:cubicBezTo>
                              <a:pt x="1138" y="170"/>
                              <a:pt x="1136" y="164"/>
                              <a:pt x="1136" y="156"/>
                            </a:cubicBezTo>
                            <a:cubicBezTo>
                              <a:pt x="1136" y="148"/>
                              <a:pt x="1138" y="141"/>
                              <a:pt x="1141" y="137"/>
                            </a:cubicBezTo>
                            <a:cubicBezTo>
                              <a:pt x="1144" y="133"/>
                              <a:pt x="1149" y="131"/>
                              <a:pt x="1155" y="131"/>
                            </a:cubicBezTo>
                            <a:cubicBezTo>
                              <a:pt x="1161" y="131"/>
                              <a:pt x="1166" y="133"/>
                              <a:pt x="1169" y="137"/>
                            </a:cubicBezTo>
                            <a:cubicBezTo>
                              <a:pt x="1172" y="141"/>
                              <a:pt x="1173" y="148"/>
                              <a:pt x="1173" y="156"/>
                            </a:cubicBezTo>
                            <a:cubicBezTo>
                              <a:pt x="1173" y="164"/>
                              <a:pt x="1172" y="170"/>
                              <a:pt x="1169" y="174"/>
                            </a:cubicBezTo>
                            <a:close/>
                            <a:moveTo>
                              <a:pt x="1177" y="115"/>
                            </a:moveTo>
                            <a:cubicBezTo>
                              <a:pt x="1170" y="111"/>
                              <a:pt x="1163" y="109"/>
                              <a:pt x="1155" y="109"/>
                            </a:cubicBezTo>
                            <a:cubicBezTo>
                              <a:pt x="1147" y="109"/>
                              <a:pt x="1139" y="111"/>
                              <a:pt x="1133" y="115"/>
                            </a:cubicBezTo>
                            <a:cubicBezTo>
                              <a:pt x="1126" y="118"/>
                              <a:pt x="1121" y="123"/>
                              <a:pt x="1117" y="130"/>
                            </a:cubicBezTo>
                            <a:cubicBezTo>
                              <a:pt x="1113" y="137"/>
                              <a:pt x="1111" y="146"/>
                              <a:pt x="1111" y="156"/>
                            </a:cubicBezTo>
                            <a:cubicBezTo>
                              <a:pt x="1111" y="166"/>
                              <a:pt x="1113" y="174"/>
                              <a:pt x="1117" y="181"/>
                            </a:cubicBezTo>
                            <a:cubicBezTo>
                              <a:pt x="1121" y="188"/>
                              <a:pt x="1126" y="193"/>
                              <a:pt x="1133" y="197"/>
                            </a:cubicBezTo>
                            <a:cubicBezTo>
                              <a:pt x="1139" y="200"/>
                              <a:pt x="1147" y="202"/>
                              <a:pt x="1155" y="202"/>
                            </a:cubicBezTo>
                            <a:cubicBezTo>
                              <a:pt x="1163" y="202"/>
                              <a:pt x="1170" y="200"/>
                              <a:pt x="1177" y="197"/>
                            </a:cubicBezTo>
                            <a:cubicBezTo>
                              <a:pt x="1184" y="193"/>
                              <a:pt x="1189" y="188"/>
                              <a:pt x="1193" y="181"/>
                            </a:cubicBezTo>
                            <a:cubicBezTo>
                              <a:pt x="1197" y="174"/>
                              <a:pt x="1199" y="166"/>
                              <a:pt x="1199" y="156"/>
                            </a:cubicBezTo>
                            <a:cubicBezTo>
                              <a:pt x="1199" y="146"/>
                              <a:pt x="1197" y="137"/>
                              <a:pt x="1193" y="130"/>
                            </a:cubicBezTo>
                            <a:cubicBezTo>
                              <a:pt x="1189" y="123"/>
                              <a:pt x="1184" y="118"/>
                              <a:pt x="1177" y="115"/>
                            </a:cubicBezTo>
                            <a:close/>
                            <a:moveTo>
                              <a:pt x="1084" y="111"/>
                            </a:moveTo>
                            <a:cubicBezTo>
                              <a:pt x="1111" y="111"/>
                              <a:pt x="1111" y="111"/>
                              <a:pt x="1111" y="111"/>
                            </a:cubicBezTo>
                            <a:cubicBezTo>
                              <a:pt x="1084" y="201"/>
                              <a:pt x="1084" y="201"/>
                              <a:pt x="1084" y="201"/>
                            </a:cubicBezTo>
                            <a:cubicBezTo>
                              <a:pt x="1061" y="201"/>
                              <a:pt x="1061" y="201"/>
                              <a:pt x="1061" y="201"/>
                            </a:cubicBezTo>
                            <a:cubicBezTo>
                              <a:pt x="1046" y="150"/>
                              <a:pt x="1046" y="150"/>
                              <a:pt x="1046" y="150"/>
                            </a:cubicBezTo>
                            <a:cubicBezTo>
                              <a:pt x="1045" y="150"/>
                              <a:pt x="1045" y="150"/>
                              <a:pt x="1045" y="150"/>
                            </a:cubicBezTo>
                            <a:cubicBezTo>
                              <a:pt x="1030" y="201"/>
                              <a:pt x="1030" y="201"/>
                              <a:pt x="1030" y="201"/>
                            </a:cubicBezTo>
                            <a:cubicBezTo>
                              <a:pt x="1006" y="201"/>
                              <a:pt x="1006" y="201"/>
                              <a:pt x="1006" y="201"/>
                            </a:cubicBezTo>
                            <a:cubicBezTo>
                              <a:pt x="980" y="111"/>
                              <a:pt x="980" y="111"/>
                              <a:pt x="980" y="111"/>
                            </a:cubicBezTo>
                            <a:cubicBezTo>
                              <a:pt x="1007" y="111"/>
                              <a:pt x="1007" y="111"/>
                              <a:pt x="1007" y="111"/>
                            </a:cubicBezTo>
                            <a:cubicBezTo>
                              <a:pt x="1019" y="166"/>
                              <a:pt x="1019" y="166"/>
                              <a:pt x="1019" y="166"/>
                            </a:cubicBezTo>
                            <a:cubicBezTo>
                              <a:pt x="1020" y="166"/>
                              <a:pt x="1020" y="166"/>
                              <a:pt x="1020" y="166"/>
                            </a:cubicBezTo>
                            <a:cubicBezTo>
                              <a:pt x="1035" y="111"/>
                              <a:pt x="1035" y="111"/>
                              <a:pt x="1035" y="111"/>
                            </a:cubicBezTo>
                            <a:cubicBezTo>
                              <a:pt x="1056" y="111"/>
                              <a:pt x="1056" y="111"/>
                              <a:pt x="1056" y="111"/>
                            </a:cubicBezTo>
                            <a:cubicBezTo>
                              <a:pt x="1071" y="166"/>
                              <a:pt x="1071" y="166"/>
                              <a:pt x="1071" y="166"/>
                            </a:cubicBezTo>
                            <a:cubicBezTo>
                              <a:pt x="1071" y="166"/>
                              <a:pt x="1071" y="166"/>
                              <a:pt x="1071" y="166"/>
                            </a:cubicBezTo>
                            <a:lnTo>
                              <a:pt x="1084" y="111"/>
                            </a:lnTo>
                            <a:close/>
                            <a:moveTo>
                              <a:pt x="924" y="170"/>
                            </a:moveTo>
                            <a:cubicBezTo>
                              <a:pt x="922" y="174"/>
                              <a:pt x="919" y="176"/>
                              <a:pt x="916" y="178"/>
                            </a:cubicBezTo>
                            <a:cubicBezTo>
                              <a:pt x="913" y="179"/>
                              <a:pt x="909" y="180"/>
                              <a:pt x="905" y="180"/>
                            </a:cubicBezTo>
                            <a:cubicBezTo>
                              <a:pt x="896" y="180"/>
                              <a:pt x="896" y="180"/>
                              <a:pt x="896" y="180"/>
                            </a:cubicBezTo>
                            <a:cubicBezTo>
                              <a:pt x="896" y="131"/>
                              <a:pt x="896" y="131"/>
                              <a:pt x="896" y="131"/>
                            </a:cubicBezTo>
                            <a:cubicBezTo>
                              <a:pt x="904" y="131"/>
                              <a:pt x="904" y="131"/>
                              <a:pt x="904" y="131"/>
                            </a:cubicBezTo>
                            <a:cubicBezTo>
                              <a:pt x="909" y="131"/>
                              <a:pt x="913" y="132"/>
                              <a:pt x="916" y="134"/>
                            </a:cubicBezTo>
                            <a:cubicBezTo>
                              <a:pt x="919" y="135"/>
                              <a:pt x="922" y="137"/>
                              <a:pt x="923" y="141"/>
                            </a:cubicBezTo>
                            <a:cubicBezTo>
                              <a:pt x="925" y="145"/>
                              <a:pt x="926" y="149"/>
                              <a:pt x="926" y="156"/>
                            </a:cubicBezTo>
                            <a:cubicBezTo>
                              <a:pt x="926" y="162"/>
                              <a:pt x="925" y="167"/>
                              <a:pt x="924" y="170"/>
                            </a:cubicBezTo>
                            <a:close/>
                            <a:moveTo>
                              <a:pt x="929" y="116"/>
                            </a:moveTo>
                            <a:cubicBezTo>
                              <a:pt x="923" y="112"/>
                              <a:pt x="915" y="111"/>
                              <a:pt x="905" y="111"/>
                            </a:cubicBezTo>
                            <a:cubicBezTo>
                              <a:pt x="871" y="111"/>
                              <a:pt x="871" y="111"/>
                              <a:pt x="871" y="111"/>
                            </a:cubicBezTo>
                            <a:cubicBezTo>
                              <a:pt x="871" y="201"/>
                              <a:pt x="871" y="201"/>
                              <a:pt x="871" y="201"/>
                            </a:cubicBezTo>
                            <a:cubicBezTo>
                              <a:pt x="906" y="201"/>
                              <a:pt x="906" y="201"/>
                              <a:pt x="906" y="201"/>
                            </a:cubicBezTo>
                            <a:cubicBezTo>
                              <a:pt x="915" y="201"/>
                              <a:pt x="923" y="199"/>
                              <a:pt x="930" y="195"/>
                            </a:cubicBezTo>
                            <a:cubicBezTo>
                              <a:pt x="936" y="192"/>
                              <a:pt x="941" y="187"/>
                              <a:pt x="945" y="180"/>
                            </a:cubicBezTo>
                            <a:cubicBezTo>
                              <a:pt x="949" y="173"/>
                              <a:pt x="951" y="165"/>
                              <a:pt x="951" y="156"/>
                            </a:cubicBezTo>
                            <a:cubicBezTo>
                              <a:pt x="951" y="146"/>
                              <a:pt x="949" y="138"/>
                              <a:pt x="945" y="132"/>
                            </a:cubicBezTo>
                            <a:cubicBezTo>
                              <a:pt x="941" y="125"/>
                              <a:pt x="936" y="120"/>
                              <a:pt x="929" y="116"/>
                            </a:cubicBezTo>
                            <a:close/>
                            <a:moveTo>
                              <a:pt x="797" y="111"/>
                            </a:moveTo>
                            <a:cubicBezTo>
                              <a:pt x="862" y="111"/>
                              <a:pt x="862" y="111"/>
                              <a:pt x="862" y="111"/>
                            </a:cubicBezTo>
                            <a:cubicBezTo>
                              <a:pt x="862" y="130"/>
                              <a:pt x="862" y="130"/>
                              <a:pt x="862" y="130"/>
                            </a:cubicBezTo>
                            <a:cubicBezTo>
                              <a:pt x="822" y="130"/>
                              <a:pt x="822" y="130"/>
                              <a:pt x="822" y="130"/>
                            </a:cubicBezTo>
                            <a:cubicBezTo>
                              <a:pt x="822" y="146"/>
                              <a:pt x="822" y="146"/>
                              <a:pt x="822" y="146"/>
                            </a:cubicBezTo>
                            <a:cubicBezTo>
                              <a:pt x="859" y="146"/>
                              <a:pt x="859" y="146"/>
                              <a:pt x="859" y="146"/>
                            </a:cubicBezTo>
                            <a:cubicBezTo>
                              <a:pt x="859" y="166"/>
                              <a:pt x="859" y="166"/>
                              <a:pt x="859" y="166"/>
                            </a:cubicBezTo>
                            <a:cubicBezTo>
                              <a:pt x="822" y="166"/>
                              <a:pt x="822" y="166"/>
                              <a:pt x="822" y="166"/>
                            </a:cubicBezTo>
                            <a:cubicBezTo>
                              <a:pt x="822" y="181"/>
                              <a:pt x="822" y="181"/>
                              <a:pt x="822" y="181"/>
                            </a:cubicBezTo>
                            <a:cubicBezTo>
                              <a:pt x="862" y="181"/>
                              <a:pt x="862" y="181"/>
                              <a:pt x="862" y="181"/>
                            </a:cubicBezTo>
                            <a:cubicBezTo>
                              <a:pt x="862" y="201"/>
                              <a:pt x="862" y="201"/>
                              <a:pt x="862" y="201"/>
                            </a:cubicBezTo>
                            <a:cubicBezTo>
                              <a:pt x="797" y="201"/>
                              <a:pt x="797" y="201"/>
                              <a:pt x="797" y="201"/>
                            </a:cubicBezTo>
                            <a:lnTo>
                              <a:pt x="797" y="111"/>
                            </a:lnTo>
                            <a:close/>
                            <a:moveTo>
                              <a:pt x="713" y="111"/>
                            </a:moveTo>
                            <a:cubicBezTo>
                              <a:pt x="791" y="111"/>
                              <a:pt x="791" y="111"/>
                              <a:pt x="791" y="111"/>
                            </a:cubicBezTo>
                            <a:cubicBezTo>
                              <a:pt x="791" y="130"/>
                              <a:pt x="791" y="130"/>
                              <a:pt x="791" y="130"/>
                            </a:cubicBezTo>
                            <a:cubicBezTo>
                              <a:pt x="764" y="130"/>
                              <a:pt x="764" y="130"/>
                              <a:pt x="764" y="130"/>
                            </a:cubicBezTo>
                            <a:cubicBezTo>
                              <a:pt x="764" y="201"/>
                              <a:pt x="764" y="201"/>
                              <a:pt x="764" y="201"/>
                            </a:cubicBezTo>
                            <a:cubicBezTo>
                              <a:pt x="740" y="201"/>
                              <a:pt x="740" y="201"/>
                              <a:pt x="740" y="201"/>
                            </a:cubicBezTo>
                            <a:cubicBezTo>
                              <a:pt x="740" y="130"/>
                              <a:pt x="740" y="130"/>
                              <a:pt x="740" y="130"/>
                            </a:cubicBezTo>
                            <a:cubicBezTo>
                              <a:pt x="713" y="130"/>
                              <a:pt x="713" y="130"/>
                              <a:pt x="713" y="130"/>
                            </a:cubicBezTo>
                            <a:lnTo>
                              <a:pt x="713" y="111"/>
                            </a:lnTo>
                            <a:close/>
                            <a:moveTo>
                              <a:pt x="703" y="157"/>
                            </a:moveTo>
                            <a:cubicBezTo>
                              <a:pt x="707" y="161"/>
                              <a:pt x="709" y="167"/>
                              <a:pt x="709" y="174"/>
                            </a:cubicBezTo>
                            <a:cubicBezTo>
                              <a:pt x="709" y="183"/>
                              <a:pt x="706" y="190"/>
                              <a:pt x="699" y="195"/>
                            </a:cubicBezTo>
                            <a:cubicBezTo>
                              <a:pt x="693" y="199"/>
                              <a:pt x="684" y="202"/>
                              <a:pt x="673" y="202"/>
                            </a:cubicBezTo>
                            <a:cubicBezTo>
                              <a:pt x="665" y="202"/>
                              <a:pt x="658" y="201"/>
                              <a:pt x="652" y="198"/>
                            </a:cubicBezTo>
                            <a:cubicBezTo>
                              <a:pt x="646" y="196"/>
                              <a:pt x="642" y="192"/>
                              <a:pt x="639" y="188"/>
                            </a:cubicBezTo>
                            <a:cubicBezTo>
                              <a:pt x="635" y="183"/>
                              <a:pt x="634" y="177"/>
                              <a:pt x="634" y="169"/>
                            </a:cubicBezTo>
                            <a:cubicBezTo>
                              <a:pt x="657" y="169"/>
                              <a:pt x="657" y="169"/>
                              <a:pt x="657" y="169"/>
                            </a:cubicBezTo>
                            <a:cubicBezTo>
                              <a:pt x="657" y="173"/>
                              <a:pt x="659" y="176"/>
                              <a:pt x="661" y="178"/>
                            </a:cubicBezTo>
                            <a:cubicBezTo>
                              <a:pt x="664" y="181"/>
                              <a:pt x="668" y="182"/>
                              <a:pt x="672" y="182"/>
                            </a:cubicBezTo>
                            <a:cubicBezTo>
                              <a:pt x="676" y="182"/>
                              <a:pt x="679" y="181"/>
                              <a:pt x="681" y="180"/>
                            </a:cubicBezTo>
                            <a:cubicBezTo>
                              <a:pt x="683" y="178"/>
                              <a:pt x="684" y="176"/>
                              <a:pt x="684" y="174"/>
                            </a:cubicBezTo>
                            <a:cubicBezTo>
                              <a:pt x="684" y="172"/>
                              <a:pt x="683" y="170"/>
                              <a:pt x="681" y="169"/>
                            </a:cubicBezTo>
                            <a:cubicBezTo>
                              <a:pt x="679" y="168"/>
                              <a:pt x="676" y="166"/>
                              <a:pt x="671" y="165"/>
                            </a:cubicBezTo>
                            <a:cubicBezTo>
                              <a:pt x="662" y="163"/>
                              <a:pt x="662" y="163"/>
                              <a:pt x="662" y="163"/>
                            </a:cubicBezTo>
                            <a:cubicBezTo>
                              <a:pt x="654" y="162"/>
                              <a:pt x="648" y="159"/>
                              <a:pt x="643" y="155"/>
                            </a:cubicBezTo>
                            <a:cubicBezTo>
                              <a:pt x="638" y="151"/>
                              <a:pt x="636" y="145"/>
                              <a:pt x="636" y="138"/>
                            </a:cubicBezTo>
                            <a:cubicBezTo>
                              <a:pt x="636" y="132"/>
                              <a:pt x="638" y="127"/>
                              <a:pt x="641" y="123"/>
                            </a:cubicBezTo>
                            <a:cubicBezTo>
                              <a:pt x="644" y="119"/>
                              <a:pt x="648" y="115"/>
                              <a:pt x="654" y="113"/>
                            </a:cubicBezTo>
                            <a:cubicBezTo>
                              <a:pt x="659" y="111"/>
                              <a:pt x="665" y="109"/>
                              <a:pt x="672" y="109"/>
                            </a:cubicBezTo>
                            <a:cubicBezTo>
                              <a:pt x="680" y="109"/>
                              <a:pt x="686" y="111"/>
                              <a:pt x="691" y="113"/>
                            </a:cubicBezTo>
                            <a:cubicBezTo>
                              <a:pt x="697" y="116"/>
                              <a:pt x="701" y="119"/>
                              <a:pt x="704" y="123"/>
                            </a:cubicBezTo>
                            <a:cubicBezTo>
                              <a:pt x="706" y="128"/>
                              <a:pt x="708" y="133"/>
                              <a:pt x="708" y="139"/>
                            </a:cubicBezTo>
                            <a:cubicBezTo>
                              <a:pt x="685" y="139"/>
                              <a:pt x="685" y="139"/>
                              <a:pt x="685" y="139"/>
                            </a:cubicBezTo>
                            <a:cubicBezTo>
                              <a:pt x="684" y="136"/>
                              <a:pt x="683" y="134"/>
                              <a:pt x="681" y="132"/>
                            </a:cubicBezTo>
                            <a:cubicBezTo>
                              <a:pt x="679" y="130"/>
                              <a:pt x="676" y="129"/>
                              <a:pt x="672" y="129"/>
                            </a:cubicBezTo>
                            <a:cubicBezTo>
                              <a:pt x="669" y="129"/>
                              <a:pt x="666" y="130"/>
                              <a:pt x="664" y="131"/>
                            </a:cubicBezTo>
                            <a:cubicBezTo>
                              <a:pt x="662" y="133"/>
                              <a:pt x="662" y="134"/>
                              <a:pt x="662" y="136"/>
                            </a:cubicBezTo>
                            <a:cubicBezTo>
                              <a:pt x="661" y="138"/>
                              <a:pt x="662" y="140"/>
                              <a:pt x="664" y="142"/>
                            </a:cubicBezTo>
                            <a:cubicBezTo>
                              <a:pt x="666" y="143"/>
                              <a:pt x="669" y="144"/>
                              <a:pt x="674" y="145"/>
                            </a:cubicBezTo>
                            <a:cubicBezTo>
                              <a:pt x="681" y="147"/>
                              <a:pt x="681" y="147"/>
                              <a:pt x="681" y="147"/>
                            </a:cubicBezTo>
                            <a:cubicBezTo>
                              <a:pt x="691" y="149"/>
                              <a:pt x="698" y="152"/>
                              <a:pt x="703" y="157"/>
                            </a:cubicBezTo>
                            <a:close/>
                            <a:moveTo>
                              <a:pt x="603" y="111"/>
                            </a:moveTo>
                            <a:cubicBezTo>
                              <a:pt x="628" y="111"/>
                              <a:pt x="628" y="111"/>
                              <a:pt x="628" y="111"/>
                            </a:cubicBezTo>
                            <a:cubicBezTo>
                              <a:pt x="628" y="170"/>
                              <a:pt x="628" y="170"/>
                              <a:pt x="628" y="170"/>
                            </a:cubicBezTo>
                            <a:cubicBezTo>
                              <a:pt x="628" y="177"/>
                              <a:pt x="626" y="183"/>
                              <a:pt x="623" y="187"/>
                            </a:cubicBezTo>
                            <a:cubicBezTo>
                              <a:pt x="620" y="192"/>
                              <a:pt x="615" y="196"/>
                              <a:pt x="609" y="198"/>
                            </a:cubicBezTo>
                            <a:cubicBezTo>
                              <a:pt x="603" y="201"/>
                              <a:pt x="597" y="202"/>
                              <a:pt x="589" y="202"/>
                            </a:cubicBezTo>
                            <a:cubicBezTo>
                              <a:pt x="581" y="202"/>
                              <a:pt x="574" y="201"/>
                              <a:pt x="568" y="198"/>
                            </a:cubicBezTo>
                            <a:cubicBezTo>
                              <a:pt x="562" y="196"/>
                              <a:pt x="558" y="192"/>
                              <a:pt x="555" y="187"/>
                            </a:cubicBezTo>
                            <a:cubicBezTo>
                              <a:pt x="551" y="183"/>
                              <a:pt x="550" y="177"/>
                              <a:pt x="550" y="170"/>
                            </a:cubicBezTo>
                            <a:cubicBezTo>
                              <a:pt x="550" y="111"/>
                              <a:pt x="550" y="111"/>
                              <a:pt x="550" y="111"/>
                            </a:cubicBezTo>
                            <a:cubicBezTo>
                              <a:pt x="574" y="111"/>
                              <a:pt x="574" y="111"/>
                              <a:pt x="574" y="111"/>
                            </a:cubicBezTo>
                            <a:cubicBezTo>
                              <a:pt x="574" y="169"/>
                              <a:pt x="574" y="169"/>
                              <a:pt x="574" y="169"/>
                            </a:cubicBezTo>
                            <a:cubicBezTo>
                              <a:pt x="574" y="172"/>
                              <a:pt x="576" y="175"/>
                              <a:pt x="578" y="177"/>
                            </a:cubicBezTo>
                            <a:cubicBezTo>
                              <a:pt x="581" y="179"/>
                              <a:pt x="584" y="180"/>
                              <a:pt x="589" y="180"/>
                            </a:cubicBezTo>
                            <a:cubicBezTo>
                              <a:pt x="593" y="180"/>
                              <a:pt x="597" y="179"/>
                              <a:pt x="599" y="177"/>
                            </a:cubicBezTo>
                            <a:cubicBezTo>
                              <a:pt x="602" y="175"/>
                              <a:pt x="603" y="172"/>
                              <a:pt x="603" y="169"/>
                            </a:cubicBezTo>
                            <a:lnTo>
                              <a:pt x="603" y="111"/>
                            </a:lnTo>
                            <a:close/>
                            <a:moveTo>
                              <a:pt x="513" y="149"/>
                            </a:moveTo>
                            <a:cubicBezTo>
                              <a:pt x="511" y="151"/>
                              <a:pt x="508" y="152"/>
                              <a:pt x="503" y="152"/>
                            </a:cubicBezTo>
                            <a:cubicBezTo>
                              <a:pt x="495" y="152"/>
                              <a:pt x="495" y="152"/>
                              <a:pt x="495" y="152"/>
                            </a:cubicBezTo>
                            <a:cubicBezTo>
                              <a:pt x="495" y="130"/>
                              <a:pt x="495" y="130"/>
                              <a:pt x="495" y="130"/>
                            </a:cubicBezTo>
                            <a:cubicBezTo>
                              <a:pt x="503" y="130"/>
                              <a:pt x="503" y="130"/>
                              <a:pt x="503" y="130"/>
                            </a:cubicBezTo>
                            <a:cubicBezTo>
                              <a:pt x="508" y="130"/>
                              <a:pt x="511" y="131"/>
                              <a:pt x="513" y="133"/>
                            </a:cubicBezTo>
                            <a:cubicBezTo>
                              <a:pt x="516" y="135"/>
                              <a:pt x="517" y="137"/>
                              <a:pt x="517" y="141"/>
                            </a:cubicBezTo>
                            <a:cubicBezTo>
                              <a:pt x="517" y="145"/>
                              <a:pt x="516" y="148"/>
                              <a:pt x="513" y="149"/>
                            </a:cubicBezTo>
                            <a:close/>
                            <a:moveTo>
                              <a:pt x="539" y="157"/>
                            </a:moveTo>
                            <a:cubicBezTo>
                              <a:pt x="541" y="153"/>
                              <a:pt x="543" y="147"/>
                              <a:pt x="543" y="141"/>
                            </a:cubicBezTo>
                            <a:cubicBezTo>
                              <a:pt x="543" y="135"/>
                              <a:pt x="541" y="129"/>
                              <a:pt x="538" y="125"/>
                            </a:cubicBezTo>
                            <a:cubicBezTo>
                              <a:pt x="536" y="120"/>
                              <a:pt x="532" y="117"/>
                              <a:pt x="527" y="114"/>
                            </a:cubicBezTo>
                            <a:cubicBezTo>
                              <a:pt x="522" y="112"/>
                              <a:pt x="516" y="111"/>
                              <a:pt x="509" y="111"/>
                            </a:cubicBezTo>
                            <a:cubicBezTo>
                              <a:pt x="470" y="111"/>
                              <a:pt x="470" y="111"/>
                              <a:pt x="470" y="111"/>
                            </a:cubicBezTo>
                            <a:cubicBezTo>
                              <a:pt x="470" y="201"/>
                              <a:pt x="470" y="201"/>
                              <a:pt x="470" y="201"/>
                            </a:cubicBezTo>
                            <a:cubicBezTo>
                              <a:pt x="495" y="201"/>
                              <a:pt x="495" y="201"/>
                              <a:pt x="495" y="201"/>
                            </a:cubicBezTo>
                            <a:cubicBezTo>
                              <a:pt x="495" y="171"/>
                              <a:pt x="495" y="171"/>
                              <a:pt x="495" y="171"/>
                            </a:cubicBezTo>
                            <a:cubicBezTo>
                              <a:pt x="503" y="171"/>
                              <a:pt x="503" y="171"/>
                              <a:pt x="503" y="171"/>
                            </a:cubicBezTo>
                            <a:cubicBezTo>
                              <a:pt x="519" y="201"/>
                              <a:pt x="519" y="201"/>
                              <a:pt x="519" y="201"/>
                            </a:cubicBezTo>
                            <a:cubicBezTo>
                              <a:pt x="546" y="201"/>
                              <a:pt x="546" y="201"/>
                              <a:pt x="546" y="201"/>
                            </a:cubicBezTo>
                            <a:cubicBezTo>
                              <a:pt x="527" y="167"/>
                              <a:pt x="527" y="167"/>
                              <a:pt x="527" y="167"/>
                            </a:cubicBezTo>
                            <a:cubicBezTo>
                              <a:pt x="532" y="165"/>
                              <a:pt x="536" y="161"/>
                              <a:pt x="539" y="157"/>
                            </a:cubicBezTo>
                            <a:close/>
                            <a:moveTo>
                              <a:pt x="386" y="111"/>
                            </a:moveTo>
                            <a:cubicBezTo>
                              <a:pt x="464" y="111"/>
                              <a:pt x="464" y="111"/>
                              <a:pt x="464" y="111"/>
                            </a:cubicBezTo>
                            <a:cubicBezTo>
                              <a:pt x="464" y="130"/>
                              <a:pt x="464" y="130"/>
                              <a:pt x="464" y="130"/>
                            </a:cubicBezTo>
                            <a:cubicBezTo>
                              <a:pt x="437" y="130"/>
                              <a:pt x="437" y="130"/>
                              <a:pt x="437" y="130"/>
                            </a:cubicBezTo>
                            <a:cubicBezTo>
                              <a:pt x="437" y="201"/>
                              <a:pt x="437" y="201"/>
                              <a:pt x="437" y="201"/>
                            </a:cubicBezTo>
                            <a:cubicBezTo>
                              <a:pt x="413" y="201"/>
                              <a:pt x="413" y="201"/>
                              <a:pt x="413" y="201"/>
                            </a:cubicBezTo>
                            <a:cubicBezTo>
                              <a:pt x="413" y="130"/>
                              <a:pt x="413" y="130"/>
                              <a:pt x="413" y="130"/>
                            </a:cubicBezTo>
                            <a:cubicBezTo>
                              <a:pt x="386" y="130"/>
                              <a:pt x="386" y="130"/>
                              <a:pt x="386" y="130"/>
                            </a:cubicBezTo>
                            <a:lnTo>
                              <a:pt x="386" y="111"/>
                            </a:lnTo>
                            <a:close/>
                            <a:moveTo>
                              <a:pt x="303" y="165"/>
                            </a:moveTo>
                            <a:cubicBezTo>
                              <a:pt x="312" y="135"/>
                              <a:pt x="312" y="135"/>
                              <a:pt x="312" y="135"/>
                            </a:cubicBezTo>
                            <a:cubicBezTo>
                              <a:pt x="312" y="135"/>
                              <a:pt x="312" y="135"/>
                              <a:pt x="312" y="135"/>
                            </a:cubicBezTo>
                            <a:cubicBezTo>
                              <a:pt x="321" y="165"/>
                              <a:pt x="321" y="165"/>
                              <a:pt x="321" y="165"/>
                            </a:cubicBezTo>
                            <a:lnTo>
                              <a:pt x="303" y="165"/>
                            </a:lnTo>
                            <a:close/>
                            <a:moveTo>
                              <a:pt x="295" y="111"/>
                            </a:moveTo>
                            <a:cubicBezTo>
                              <a:pt x="266" y="201"/>
                              <a:pt x="266" y="201"/>
                              <a:pt x="266" y="201"/>
                            </a:cubicBezTo>
                            <a:cubicBezTo>
                              <a:pt x="292" y="201"/>
                              <a:pt x="292" y="201"/>
                              <a:pt x="292" y="201"/>
                            </a:cubicBezTo>
                            <a:cubicBezTo>
                              <a:pt x="297" y="183"/>
                              <a:pt x="297" y="183"/>
                              <a:pt x="297" y="183"/>
                            </a:cubicBezTo>
                            <a:cubicBezTo>
                              <a:pt x="327" y="183"/>
                              <a:pt x="327" y="183"/>
                              <a:pt x="327" y="183"/>
                            </a:cubicBezTo>
                            <a:cubicBezTo>
                              <a:pt x="332" y="201"/>
                              <a:pt x="332" y="201"/>
                              <a:pt x="332" y="201"/>
                            </a:cubicBezTo>
                            <a:cubicBezTo>
                              <a:pt x="358" y="201"/>
                              <a:pt x="358" y="201"/>
                              <a:pt x="358" y="201"/>
                            </a:cubicBezTo>
                            <a:cubicBezTo>
                              <a:pt x="329" y="111"/>
                              <a:pt x="329" y="111"/>
                              <a:pt x="329" y="111"/>
                            </a:cubicBezTo>
                            <a:lnTo>
                              <a:pt x="295" y="111"/>
                            </a:lnTo>
                            <a:close/>
                            <a:moveTo>
                              <a:pt x="208" y="149"/>
                            </a:moveTo>
                            <a:cubicBezTo>
                              <a:pt x="205" y="151"/>
                              <a:pt x="202" y="152"/>
                              <a:pt x="197" y="152"/>
                            </a:cubicBezTo>
                            <a:cubicBezTo>
                              <a:pt x="189" y="152"/>
                              <a:pt x="189" y="152"/>
                              <a:pt x="189" y="152"/>
                            </a:cubicBezTo>
                            <a:cubicBezTo>
                              <a:pt x="189" y="130"/>
                              <a:pt x="189" y="130"/>
                              <a:pt x="189" y="130"/>
                            </a:cubicBezTo>
                            <a:cubicBezTo>
                              <a:pt x="197" y="130"/>
                              <a:pt x="197" y="130"/>
                              <a:pt x="197" y="130"/>
                            </a:cubicBezTo>
                            <a:cubicBezTo>
                              <a:pt x="202" y="130"/>
                              <a:pt x="205" y="131"/>
                              <a:pt x="208" y="133"/>
                            </a:cubicBezTo>
                            <a:cubicBezTo>
                              <a:pt x="210" y="135"/>
                              <a:pt x="211" y="137"/>
                              <a:pt x="211" y="141"/>
                            </a:cubicBezTo>
                            <a:cubicBezTo>
                              <a:pt x="211" y="145"/>
                              <a:pt x="210" y="148"/>
                              <a:pt x="208" y="149"/>
                            </a:cubicBezTo>
                            <a:close/>
                            <a:moveTo>
                              <a:pt x="233" y="157"/>
                            </a:moveTo>
                            <a:cubicBezTo>
                              <a:pt x="235" y="153"/>
                              <a:pt x="237" y="147"/>
                              <a:pt x="237" y="141"/>
                            </a:cubicBezTo>
                            <a:cubicBezTo>
                              <a:pt x="237" y="135"/>
                              <a:pt x="235" y="129"/>
                              <a:pt x="233" y="125"/>
                            </a:cubicBezTo>
                            <a:cubicBezTo>
                              <a:pt x="230" y="120"/>
                              <a:pt x="226" y="117"/>
                              <a:pt x="221" y="114"/>
                            </a:cubicBezTo>
                            <a:cubicBezTo>
                              <a:pt x="216" y="112"/>
                              <a:pt x="210" y="111"/>
                              <a:pt x="203" y="111"/>
                            </a:cubicBezTo>
                            <a:cubicBezTo>
                              <a:pt x="164" y="111"/>
                              <a:pt x="164" y="111"/>
                              <a:pt x="164" y="111"/>
                            </a:cubicBezTo>
                            <a:cubicBezTo>
                              <a:pt x="164" y="201"/>
                              <a:pt x="164" y="201"/>
                              <a:pt x="164" y="201"/>
                            </a:cubicBezTo>
                            <a:cubicBezTo>
                              <a:pt x="189" y="201"/>
                              <a:pt x="189" y="201"/>
                              <a:pt x="189" y="201"/>
                            </a:cubicBezTo>
                            <a:cubicBezTo>
                              <a:pt x="189" y="171"/>
                              <a:pt x="189" y="171"/>
                              <a:pt x="189" y="171"/>
                            </a:cubicBezTo>
                            <a:cubicBezTo>
                              <a:pt x="197" y="171"/>
                              <a:pt x="197" y="171"/>
                              <a:pt x="197" y="171"/>
                            </a:cubicBezTo>
                            <a:cubicBezTo>
                              <a:pt x="213" y="201"/>
                              <a:pt x="213" y="201"/>
                              <a:pt x="213" y="201"/>
                            </a:cubicBezTo>
                            <a:cubicBezTo>
                              <a:pt x="240" y="201"/>
                              <a:pt x="240" y="201"/>
                              <a:pt x="240" y="201"/>
                            </a:cubicBezTo>
                            <a:cubicBezTo>
                              <a:pt x="221" y="167"/>
                              <a:pt x="221" y="167"/>
                              <a:pt x="221" y="167"/>
                            </a:cubicBezTo>
                            <a:cubicBezTo>
                              <a:pt x="226" y="165"/>
                              <a:pt x="230" y="161"/>
                              <a:pt x="233" y="157"/>
                            </a:cubicBezTo>
                            <a:close/>
                            <a:moveTo>
                              <a:pt x="126" y="174"/>
                            </a:moveTo>
                            <a:cubicBezTo>
                              <a:pt x="123" y="178"/>
                              <a:pt x="119" y="181"/>
                              <a:pt x="112" y="181"/>
                            </a:cubicBezTo>
                            <a:cubicBezTo>
                              <a:pt x="106" y="181"/>
                              <a:pt x="102" y="178"/>
                              <a:pt x="99" y="174"/>
                            </a:cubicBezTo>
                            <a:cubicBezTo>
                              <a:pt x="95" y="170"/>
                              <a:pt x="94" y="164"/>
                              <a:pt x="94" y="156"/>
                            </a:cubicBezTo>
                            <a:cubicBezTo>
                              <a:pt x="94" y="148"/>
                              <a:pt x="95" y="141"/>
                              <a:pt x="99" y="137"/>
                            </a:cubicBezTo>
                            <a:cubicBezTo>
                              <a:pt x="102" y="133"/>
                              <a:pt x="106" y="131"/>
                              <a:pt x="112" y="131"/>
                            </a:cubicBezTo>
                            <a:cubicBezTo>
                              <a:pt x="119" y="131"/>
                              <a:pt x="123" y="133"/>
                              <a:pt x="126" y="137"/>
                            </a:cubicBezTo>
                            <a:cubicBezTo>
                              <a:pt x="130" y="141"/>
                              <a:pt x="131" y="148"/>
                              <a:pt x="131" y="156"/>
                            </a:cubicBezTo>
                            <a:cubicBezTo>
                              <a:pt x="131" y="164"/>
                              <a:pt x="130" y="170"/>
                              <a:pt x="126" y="174"/>
                            </a:cubicBezTo>
                            <a:close/>
                            <a:moveTo>
                              <a:pt x="135" y="115"/>
                            </a:moveTo>
                            <a:cubicBezTo>
                              <a:pt x="128" y="111"/>
                              <a:pt x="121" y="109"/>
                              <a:pt x="112" y="109"/>
                            </a:cubicBezTo>
                            <a:cubicBezTo>
                              <a:pt x="104" y="109"/>
                              <a:pt x="97" y="111"/>
                              <a:pt x="90" y="115"/>
                            </a:cubicBezTo>
                            <a:cubicBezTo>
                              <a:pt x="84" y="118"/>
                              <a:pt x="78" y="123"/>
                              <a:pt x="75" y="130"/>
                            </a:cubicBezTo>
                            <a:cubicBezTo>
                              <a:pt x="71" y="137"/>
                              <a:pt x="69" y="146"/>
                              <a:pt x="69" y="156"/>
                            </a:cubicBezTo>
                            <a:cubicBezTo>
                              <a:pt x="69" y="166"/>
                              <a:pt x="71" y="174"/>
                              <a:pt x="75" y="181"/>
                            </a:cubicBezTo>
                            <a:cubicBezTo>
                              <a:pt x="78" y="188"/>
                              <a:pt x="84" y="193"/>
                              <a:pt x="90" y="197"/>
                            </a:cubicBezTo>
                            <a:cubicBezTo>
                              <a:pt x="97" y="200"/>
                              <a:pt x="104" y="202"/>
                              <a:pt x="112" y="202"/>
                            </a:cubicBezTo>
                            <a:cubicBezTo>
                              <a:pt x="121" y="202"/>
                              <a:pt x="128" y="200"/>
                              <a:pt x="135" y="197"/>
                            </a:cubicBezTo>
                            <a:cubicBezTo>
                              <a:pt x="141" y="193"/>
                              <a:pt x="147" y="188"/>
                              <a:pt x="150" y="181"/>
                            </a:cubicBezTo>
                            <a:cubicBezTo>
                              <a:pt x="154" y="174"/>
                              <a:pt x="156" y="166"/>
                              <a:pt x="156" y="156"/>
                            </a:cubicBezTo>
                            <a:cubicBezTo>
                              <a:pt x="156" y="146"/>
                              <a:pt x="154" y="137"/>
                              <a:pt x="150" y="130"/>
                            </a:cubicBezTo>
                            <a:cubicBezTo>
                              <a:pt x="147" y="123"/>
                              <a:pt x="141" y="118"/>
                              <a:pt x="135" y="115"/>
                            </a:cubicBezTo>
                            <a:close/>
                            <a:moveTo>
                              <a:pt x="0" y="111"/>
                            </a:moveTo>
                            <a:cubicBezTo>
                              <a:pt x="63" y="111"/>
                              <a:pt x="63" y="111"/>
                              <a:pt x="63" y="111"/>
                            </a:cubicBezTo>
                            <a:cubicBezTo>
                              <a:pt x="63" y="130"/>
                              <a:pt x="63" y="130"/>
                              <a:pt x="63" y="130"/>
                            </a:cubicBezTo>
                            <a:cubicBezTo>
                              <a:pt x="24" y="130"/>
                              <a:pt x="24" y="130"/>
                              <a:pt x="24" y="130"/>
                            </a:cubicBezTo>
                            <a:cubicBezTo>
                              <a:pt x="24" y="146"/>
                              <a:pt x="24" y="146"/>
                              <a:pt x="24" y="146"/>
                            </a:cubicBezTo>
                            <a:cubicBezTo>
                              <a:pt x="59" y="146"/>
                              <a:pt x="59" y="146"/>
                              <a:pt x="59" y="146"/>
                            </a:cubicBezTo>
                            <a:cubicBezTo>
                              <a:pt x="59" y="166"/>
                              <a:pt x="59" y="166"/>
                              <a:pt x="59" y="166"/>
                            </a:cubicBezTo>
                            <a:cubicBezTo>
                              <a:pt x="24" y="166"/>
                              <a:pt x="24" y="166"/>
                              <a:pt x="24" y="166"/>
                            </a:cubicBezTo>
                            <a:cubicBezTo>
                              <a:pt x="24" y="201"/>
                              <a:pt x="24" y="201"/>
                              <a:pt x="24" y="201"/>
                            </a:cubicBezTo>
                            <a:cubicBezTo>
                              <a:pt x="0" y="201"/>
                              <a:pt x="0" y="201"/>
                              <a:pt x="0" y="201"/>
                            </a:cubicBezTo>
                            <a:lnTo>
                              <a:pt x="0" y="111"/>
                            </a:lnTo>
                            <a:close/>
                            <a:moveTo>
                              <a:pt x="1407" y="70"/>
                            </a:moveTo>
                            <a:cubicBezTo>
                              <a:pt x="1409" y="69"/>
                              <a:pt x="1410" y="67"/>
                              <a:pt x="1410" y="65"/>
                            </a:cubicBezTo>
                            <a:cubicBezTo>
                              <a:pt x="1410" y="63"/>
                              <a:pt x="1409" y="61"/>
                              <a:pt x="1407" y="60"/>
                            </a:cubicBezTo>
                            <a:cubicBezTo>
                              <a:pt x="1405" y="58"/>
                              <a:pt x="1402" y="57"/>
                              <a:pt x="1397" y="56"/>
                            </a:cubicBezTo>
                            <a:cubicBezTo>
                              <a:pt x="1388" y="54"/>
                              <a:pt x="1388" y="54"/>
                              <a:pt x="1388" y="54"/>
                            </a:cubicBezTo>
                            <a:cubicBezTo>
                              <a:pt x="1380" y="52"/>
                              <a:pt x="1374" y="49"/>
                              <a:pt x="1369" y="45"/>
                            </a:cubicBezTo>
                            <a:cubicBezTo>
                              <a:pt x="1364" y="41"/>
                              <a:pt x="1362" y="36"/>
                              <a:pt x="1362" y="29"/>
                            </a:cubicBezTo>
                            <a:cubicBezTo>
                              <a:pt x="1362" y="23"/>
                              <a:pt x="1364" y="18"/>
                              <a:pt x="1367" y="14"/>
                            </a:cubicBezTo>
                            <a:cubicBezTo>
                              <a:pt x="1370" y="9"/>
                              <a:pt x="1374" y="6"/>
                              <a:pt x="1380" y="4"/>
                            </a:cubicBezTo>
                            <a:cubicBezTo>
                              <a:pt x="1385" y="1"/>
                              <a:pt x="1391" y="0"/>
                              <a:pt x="1399" y="0"/>
                            </a:cubicBezTo>
                            <a:cubicBezTo>
                              <a:pt x="1406" y="0"/>
                              <a:pt x="1412" y="1"/>
                              <a:pt x="1417" y="4"/>
                            </a:cubicBezTo>
                            <a:cubicBezTo>
                              <a:pt x="1423" y="6"/>
                              <a:pt x="1427" y="10"/>
                              <a:pt x="1430" y="14"/>
                            </a:cubicBezTo>
                            <a:cubicBezTo>
                              <a:pt x="1433" y="18"/>
                              <a:pt x="1434" y="24"/>
                              <a:pt x="1434" y="29"/>
                            </a:cubicBezTo>
                            <a:cubicBezTo>
                              <a:pt x="1411" y="29"/>
                              <a:pt x="1411" y="29"/>
                              <a:pt x="1411" y="29"/>
                            </a:cubicBezTo>
                            <a:cubicBezTo>
                              <a:pt x="1410" y="27"/>
                              <a:pt x="1409" y="24"/>
                              <a:pt x="1407" y="23"/>
                            </a:cubicBezTo>
                            <a:cubicBezTo>
                              <a:pt x="1405" y="21"/>
                              <a:pt x="1402" y="20"/>
                              <a:pt x="1399" y="20"/>
                            </a:cubicBezTo>
                            <a:cubicBezTo>
                              <a:pt x="1395" y="20"/>
                              <a:pt x="1392" y="21"/>
                              <a:pt x="1390" y="22"/>
                            </a:cubicBezTo>
                            <a:cubicBezTo>
                              <a:pt x="1389" y="23"/>
                              <a:pt x="1388" y="25"/>
                              <a:pt x="1388" y="27"/>
                            </a:cubicBezTo>
                            <a:cubicBezTo>
                              <a:pt x="1387" y="29"/>
                              <a:pt x="1388" y="31"/>
                              <a:pt x="1390" y="32"/>
                            </a:cubicBezTo>
                            <a:cubicBezTo>
                              <a:pt x="1392" y="34"/>
                              <a:pt x="1395" y="35"/>
                              <a:pt x="1400" y="36"/>
                            </a:cubicBezTo>
                            <a:cubicBezTo>
                              <a:pt x="1407" y="37"/>
                              <a:pt x="1407" y="37"/>
                              <a:pt x="1407" y="37"/>
                            </a:cubicBezTo>
                            <a:cubicBezTo>
                              <a:pt x="1417" y="39"/>
                              <a:pt x="1424" y="43"/>
                              <a:pt x="1429" y="47"/>
                            </a:cubicBezTo>
                            <a:cubicBezTo>
                              <a:pt x="1433" y="52"/>
                              <a:pt x="1435" y="58"/>
                              <a:pt x="1435" y="65"/>
                            </a:cubicBezTo>
                            <a:cubicBezTo>
                              <a:pt x="1435" y="74"/>
                              <a:pt x="1432" y="80"/>
                              <a:pt x="1425" y="85"/>
                            </a:cubicBezTo>
                            <a:cubicBezTo>
                              <a:pt x="1419" y="90"/>
                              <a:pt x="1410" y="92"/>
                              <a:pt x="1399" y="92"/>
                            </a:cubicBezTo>
                            <a:cubicBezTo>
                              <a:pt x="1391" y="92"/>
                              <a:pt x="1384" y="91"/>
                              <a:pt x="1378" y="89"/>
                            </a:cubicBezTo>
                            <a:cubicBezTo>
                              <a:pt x="1372" y="87"/>
                              <a:pt x="1368" y="83"/>
                              <a:pt x="1365" y="78"/>
                            </a:cubicBezTo>
                            <a:cubicBezTo>
                              <a:pt x="1361" y="73"/>
                              <a:pt x="1360" y="67"/>
                              <a:pt x="1360" y="60"/>
                            </a:cubicBezTo>
                            <a:cubicBezTo>
                              <a:pt x="1383" y="60"/>
                              <a:pt x="1383" y="60"/>
                              <a:pt x="1383" y="60"/>
                            </a:cubicBezTo>
                            <a:cubicBezTo>
                              <a:pt x="1383" y="64"/>
                              <a:pt x="1385" y="67"/>
                              <a:pt x="1387" y="69"/>
                            </a:cubicBezTo>
                            <a:cubicBezTo>
                              <a:pt x="1390" y="71"/>
                              <a:pt x="1394" y="72"/>
                              <a:pt x="1398" y="72"/>
                            </a:cubicBezTo>
                            <a:cubicBezTo>
                              <a:pt x="1402" y="72"/>
                              <a:pt x="1405" y="72"/>
                              <a:pt x="1407" y="70"/>
                            </a:cubicBezTo>
                            <a:close/>
                            <a:moveTo>
                              <a:pt x="1306" y="20"/>
                            </a:moveTo>
                            <a:cubicBezTo>
                              <a:pt x="1279" y="20"/>
                              <a:pt x="1279" y="20"/>
                              <a:pt x="1279" y="20"/>
                            </a:cubicBezTo>
                            <a:cubicBezTo>
                              <a:pt x="1279" y="0"/>
                              <a:pt x="1279" y="0"/>
                              <a:pt x="1279" y="0"/>
                            </a:cubicBezTo>
                            <a:cubicBezTo>
                              <a:pt x="1357" y="0"/>
                              <a:pt x="1357" y="0"/>
                              <a:pt x="1357" y="0"/>
                            </a:cubicBezTo>
                            <a:cubicBezTo>
                              <a:pt x="1357" y="20"/>
                              <a:pt x="1357" y="20"/>
                              <a:pt x="1357" y="20"/>
                            </a:cubicBezTo>
                            <a:cubicBezTo>
                              <a:pt x="1330" y="20"/>
                              <a:pt x="1330" y="20"/>
                              <a:pt x="1330" y="20"/>
                            </a:cubicBezTo>
                            <a:cubicBezTo>
                              <a:pt x="1330" y="90"/>
                              <a:pt x="1330" y="90"/>
                              <a:pt x="1330" y="90"/>
                            </a:cubicBezTo>
                            <a:cubicBezTo>
                              <a:pt x="1306" y="90"/>
                              <a:pt x="1306" y="90"/>
                              <a:pt x="1306" y="90"/>
                            </a:cubicBezTo>
                            <a:lnTo>
                              <a:pt x="1306" y="20"/>
                            </a:lnTo>
                            <a:close/>
                            <a:moveTo>
                              <a:pt x="1220" y="90"/>
                            </a:moveTo>
                            <a:cubicBezTo>
                              <a:pt x="1195" y="90"/>
                              <a:pt x="1195" y="90"/>
                              <a:pt x="1195" y="90"/>
                            </a:cubicBezTo>
                            <a:cubicBezTo>
                              <a:pt x="1195" y="0"/>
                              <a:pt x="1195" y="0"/>
                              <a:pt x="1195" y="0"/>
                            </a:cubicBezTo>
                            <a:cubicBezTo>
                              <a:pt x="1216" y="0"/>
                              <a:pt x="1216" y="0"/>
                              <a:pt x="1216" y="0"/>
                            </a:cubicBezTo>
                            <a:cubicBezTo>
                              <a:pt x="1248" y="47"/>
                              <a:pt x="1248" y="47"/>
                              <a:pt x="1248" y="47"/>
                            </a:cubicBezTo>
                            <a:cubicBezTo>
                              <a:pt x="1249" y="47"/>
                              <a:pt x="1249" y="47"/>
                              <a:pt x="1249" y="47"/>
                            </a:cubicBezTo>
                            <a:cubicBezTo>
                              <a:pt x="1249" y="0"/>
                              <a:pt x="1249" y="0"/>
                              <a:pt x="1249" y="0"/>
                            </a:cubicBezTo>
                            <a:cubicBezTo>
                              <a:pt x="1273" y="0"/>
                              <a:pt x="1273" y="0"/>
                              <a:pt x="1273" y="0"/>
                            </a:cubicBezTo>
                            <a:cubicBezTo>
                              <a:pt x="1273" y="90"/>
                              <a:pt x="1273" y="90"/>
                              <a:pt x="1273" y="90"/>
                            </a:cubicBezTo>
                            <a:cubicBezTo>
                              <a:pt x="1253" y="90"/>
                              <a:pt x="1253" y="90"/>
                              <a:pt x="1253" y="90"/>
                            </a:cubicBezTo>
                            <a:cubicBezTo>
                              <a:pt x="1220" y="43"/>
                              <a:pt x="1220" y="43"/>
                              <a:pt x="1220" y="43"/>
                            </a:cubicBezTo>
                            <a:cubicBezTo>
                              <a:pt x="1220" y="43"/>
                              <a:pt x="1220" y="43"/>
                              <a:pt x="1220" y="43"/>
                            </a:cubicBezTo>
                            <a:lnTo>
                              <a:pt x="1220" y="90"/>
                            </a:lnTo>
                            <a:close/>
                            <a:moveTo>
                              <a:pt x="1186" y="90"/>
                            </a:moveTo>
                            <a:cubicBezTo>
                              <a:pt x="1121" y="90"/>
                              <a:pt x="1121" y="90"/>
                              <a:pt x="1121" y="90"/>
                            </a:cubicBezTo>
                            <a:cubicBezTo>
                              <a:pt x="1121" y="0"/>
                              <a:pt x="1121" y="0"/>
                              <a:pt x="1121" y="0"/>
                            </a:cubicBezTo>
                            <a:cubicBezTo>
                              <a:pt x="1186" y="0"/>
                              <a:pt x="1186" y="0"/>
                              <a:pt x="1186" y="0"/>
                            </a:cubicBezTo>
                            <a:cubicBezTo>
                              <a:pt x="1186" y="20"/>
                              <a:pt x="1186" y="20"/>
                              <a:pt x="1186" y="20"/>
                            </a:cubicBezTo>
                            <a:cubicBezTo>
                              <a:pt x="1146" y="20"/>
                              <a:pt x="1146" y="20"/>
                              <a:pt x="1146" y="20"/>
                            </a:cubicBezTo>
                            <a:cubicBezTo>
                              <a:pt x="1146" y="35"/>
                              <a:pt x="1146" y="35"/>
                              <a:pt x="1146" y="35"/>
                            </a:cubicBezTo>
                            <a:cubicBezTo>
                              <a:pt x="1183" y="35"/>
                              <a:pt x="1183" y="35"/>
                              <a:pt x="1183" y="35"/>
                            </a:cubicBezTo>
                            <a:cubicBezTo>
                              <a:pt x="1183" y="55"/>
                              <a:pt x="1183" y="55"/>
                              <a:pt x="1183" y="55"/>
                            </a:cubicBezTo>
                            <a:cubicBezTo>
                              <a:pt x="1146" y="55"/>
                              <a:pt x="1146" y="55"/>
                              <a:pt x="1146" y="55"/>
                            </a:cubicBezTo>
                            <a:cubicBezTo>
                              <a:pt x="1146" y="70"/>
                              <a:pt x="1146" y="70"/>
                              <a:pt x="1146" y="70"/>
                            </a:cubicBezTo>
                            <a:cubicBezTo>
                              <a:pt x="1186" y="70"/>
                              <a:pt x="1186" y="70"/>
                              <a:pt x="1186" y="70"/>
                            </a:cubicBezTo>
                            <a:lnTo>
                              <a:pt x="1186" y="90"/>
                            </a:lnTo>
                            <a:close/>
                            <a:moveTo>
                              <a:pt x="1033" y="90"/>
                            </a:moveTo>
                            <a:cubicBezTo>
                              <a:pt x="1009" y="90"/>
                              <a:pt x="1009" y="90"/>
                              <a:pt x="1009" y="90"/>
                            </a:cubicBezTo>
                            <a:cubicBezTo>
                              <a:pt x="1009" y="0"/>
                              <a:pt x="1009" y="0"/>
                              <a:pt x="1009" y="0"/>
                            </a:cubicBezTo>
                            <a:cubicBezTo>
                              <a:pt x="1039" y="0"/>
                              <a:pt x="1039" y="0"/>
                              <a:pt x="1039" y="0"/>
                            </a:cubicBezTo>
                            <a:cubicBezTo>
                              <a:pt x="1060" y="51"/>
                              <a:pt x="1060" y="51"/>
                              <a:pt x="1060" y="51"/>
                            </a:cubicBezTo>
                            <a:cubicBezTo>
                              <a:pt x="1061" y="51"/>
                              <a:pt x="1061" y="51"/>
                              <a:pt x="1061" y="51"/>
                            </a:cubicBezTo>
                            <a:cubicBezTo>
                              <a:pt x="1082" y="0"/>
                              <a:pt x="1082" y="0"/>
                              <a:pt x="1082" y="0"/>
                            </a:cubicBezTo>
                            <a:cubicBezTo>
                              <a:pt x="1113" y="0"/>
                              <a:pt x="1113" y="0"/>
                              <a:pt x="1113" y="0"/>
                            </a:cubicBezTo>
                            <a:cubicBezTo>
                              <a:pt x="1113" y="90"/>
                              <a:pt x="1113" y="90"/>
                              <a:pt x="1113" y="90"/>
                            </a:cubicBezTo>
                            <a:cubicBezTo>
                              <a:pt x="1089" y="90"/>
                              <a:pt x="1089" y="90"/>
                              <a:pt x="1089" y="90"/>
                            </a:cubicBezTo>
                            <a:cubicBezTo>
                              <a:pt x="1089" y="38"/>
                              <a:pt x="1089" y="38"/>
                              <a:pt x="1089" y="38"/>
                            </a:cubicBezTo>
                            <a:cubicBezTo>
                              <a:pt x="1088" y="38"/>
                              <a:pt x="1088" y="38"/>
                              <a:pt x="1088" y="38"/>
                            </a:cubicBezTo>
                            <a:cubicBezTo>
                              <a:pt x="1068" y="89"/>
                              <a:pt x="1068" y="89"/>
                              <a:pt x="1068" y="89"/>
                            </a:cubicBezTo>
                            <a:cubicBezTo>
                              <a:pt x="1054" y="89"/>
                              <a:pt x="1054" y="89"/>
                              <a:pt x="1054" y="89"/>
                            </a:cubicBezTo>
                            <a:cubicBezTo>
                              <a:pt x="1034" y="38"/>
                              <a:pt x="1034" y="38"/>
                              <a:pt x="1034" y="38"/>
                            </a:cubicBezTo>
                            <a:cubicBezTo>
                              <a:pt x="1033" y="38"/>
                              <a:pt x="1033" y="38"/>
                              <a:pt x="1033" y="38"/>
                            </a:cubicBezTo>
                            <a:lnTo>
                              <a:pt x="1033" y="90"/>
                            </a:lnTo>
                            <a:close/>
                            <a:moveTo>
                              <a:pt x="1007" y="0"/>
                            </a:moveTo>
                            <a:cubicBezTo>
                              <a:pt x="974" y="62"/>
                              <a:pt x="974" y="62"/>
                              <a:pt x="974" y="62"/>
                            </a:cubicBezTo>
                            <a:cubicBezTo>
                              <a:pt x="974" y="90"/>
                              <a:pt x="974" y="90"/>
                              <a:pt x="974" y="90"/>
                            </a:cubicBezTo>
                            <a:cubicBezTo>
                              <a:pt x="949" y="90"/>
                              <a:pt x="949" y="90"/>
                              <a:pt x="949" y="90"/>
                            </a:cubicBezTo>
                            <a:cubicBezTo>
                              <a:pt x="949" y="62"/>
                              <a:pt x="949" y="62"/>
                              <a:pt x="949" y="62"/>
                            </a:cubicBezTo>
                            <a:cubicBezTo>
                              <a:pt x="916" y="0"/>
                              <a:pt x="916" y="0"/>
                              <a:pt x="916" y="0"/>
                            </a:cubicBezTo>
                            <a:cubicBezTo>
                              <a:pt x="944" y="0"/>
                              <a:pt x="944" y="0"/>
                              <a:pt x="944" y="0"/>
                            </a:cubicBezTo>
                            <a:cubicBezTo>
                              <a:pt x="961" y="37"/>
                              <a:pt x="961" y="37"/>
                              <a:pt x="961" y="37"/>
                            </a:cubicBezTo>
                            <a:cubicBezTo>
                              <a:pt x="962" y="37"/>
                              <a:pt x="962" y="37"/>
                              <a:pt x="962" y="37"/>
                            </a:cubicBezTo>
                            <a:cubicBezTo>
                              <a:pt x="979" y="0"/>
                              <a:pt x="979" y="0"/>
                              <a:pt x="979" y="0"/>
                            </a:cubicBezTo>
                            <a:lnTo>
                              <a:pt x="1007" y="0"/>
                            </a:lnTo>
                            <a:close/>
                            <a:moveTo>
                              <a:pt x="886" y="25"/>
                            </a:moveTo>
                            <a:cubicBezTo>
                              <a:pt x="887" y="25"/>
                              <a:pt x="887" y="25"/>
                              <a:pt x="887" y="25"/>
                            </a:cubicBezTo>
                            <a:cubicBezTo>
                              <a:pt x="896" y="55"/>
                              <a:pt x="896" y="55"/>
                              <a:pt x="896" y="55"/>
                            </a:cubicBezTo>
                            <a:cubicBezTo>
                              <a:pt x="877" y="55"/>
                              <a:pt x="877" y="55"/>
                              <a:pt x="877" y="55"/>
                            </a:cubicBezTo>
                            <a:lnTo>
                              <a:pt x="886" y="25"/>
                            </a:lnTo>
                            <a:close/>
                            <a:moveTo>
                              <a:pt x="901" y="73"/>
                            </a:moveTo>
                            <a:cubicBezTo>
                              <a:pt x="907" y="90"/>
                              <a:pt x="907" y="90"/>
                              <a:pt x="907" y="90"/>
                            </a:cubicBezTo>
                            <a:cubicBezTo>
                              <a:pt x="933" y="90"/>
                              <a:pt x="933" y="90"/>
                              <a:pt x="933" y="90"/>
                            </a:cubicBezTo>
                            <a:cubicBezTo>
                              <a:pt x="903" y="0"/>
                              <a:pt x="903" y="0"/>
                              <a:pt x="903" y="0"/>
                            </a:cubicBezTo>
                            <a:cubicBezTo>
                              <a:pt x="870" y="0"/>
                              <a:pt x="870" y="0"/>
                              <a:pt x="870" y="0"/>
                            </a:cubicBezTo>
                            <a:cubicBezTo>
                              <a:pt x="840" y="90"/>
                              <a:pt x="840" y="90"/>
                              <a:pt x="840" y="90"/>
                            </a:cubicBezTo>
                            <a:cubicBezTo>
                              <a:pt x="866" y="90"/>
                              <a:pt x="866" y="90"/>
                              <a:pt x="866" y="90"/>
                            </a:cubicBezTo>
                            <a:cubicBezTo>
                              <a:pt x="872" y="73"/>
                              <a:pt x="872" y="73"/>
                              <a:pt x="872" y="73"/>
                            </a:cubicBezTo>
                            <a:lnTo>
                              <a:pt x="901" y="73"/>
                            </a:lnTo>
                            <a:close/>
                            <a:moveTo>
                              <a:pt x="800" y="20"/>
                            </a:moveTo>
                            <a:cubicBezTo>
                              <a:pt x="808" y="20"/>
                              <a:pt x="808" y="20"/>
                              <a:pt x="808" y="20"/>
                            </a:cubicBezTo>
                            <a:cubicBezTo>
                              <a:pt x="813" y="20"/>
                              <a:pt x="816" y="21"/>
                              <a:pt x="818" y="23"/>
                            </a:cubicBezTo>
                            <a:cubicBezTo>
                              <a:pt x="821" y="25"/>
                              <a:pt x="822" y="28"/>
                              <a:pt x="822" y="32"/>
                            </a:cubicBezTo>
                            <a:cubicBezTo>
                              <a:pt x="822" y="36"/>
                              <a:pt x="821" y="39"/>
                              <a:pt x="818" y="41"/>
                            </a:cubicBezTo>
                            <a:cubicBezTo>
                              <a:pt x="816" y="43"/>
                              <a:pt x="813" y="44"/>
                              <a:pt x="808" y="44"/>
                            </a:cubicBezTo>
                            <a:cubicBezTo>
                              <a:pt x="800" y="44"/>
                              <a:pt x="800" y="44"/>
                              <a:pt x="800" y="44"/>
                            </a:cubicBezTo>
                            <a:lnTo>
                              <a:pt x="800" y="20"/>
                            </a:lnTo>
                            <a:close/>
                            <a:moveTo>
                              <a:pt x="800" y="63"/>
                            </a:moveTo>
                            <a:cubicBezTo>
                              <a:pt x="813" y="63"/>
                              <a:pt x="813" y="63"/>
                              <a:pt x="813" y="63"/>
                            </a:cubicBezTo>
                            <a:cubicBezTo>
                              <a:pt x="820" y="63"/>
                              <a:pt x="826" y="62"/>
                              <a:pt x="831" y="60"/>
                            </a:cubicBezTo>
                            <a:cubicBezTo>
                              <a:pt x="836" y="57"/>
                              <a:pt x="840" y="53"/>
                              <a:pt x="843" y="49"/>
                            </a:cubicBezTo>
                            <a:cubicBezTo>
                              <a:pt x="846" y="44"/>
                              <a:pt x="847" y="38"/>
                              <a:pt x="847" y="32"/>
                            </a:cubicBezTo>
                            <a:cubicBezTo>
                              <a:pt x="847" y="26"/>
                              <a:pt x="846" y="20"/>
                              <a:pt x="843" y="15"/>
                            </a:cubicBezTo>
                            <a:cubicBezTo>
                              <a:pt x="841" y="10"/>
                              <a:pt x="837" y="7"/>
                              <a:pt x="832" y="4"/>
                            </a:cubicBezTo>
                            <a:cubicBezTo>
                              <a:pt x="827" y="1"/>
                              <a:pt x="821" y="0"/>
                              <a:pt x="814" y="0"/>
                            </a:cubicBezTo>
                            <a:cubicBezTo>
                              <a:pt x="775" y="0"/>
                              <a:pt x="775" y="0"/>
                              <a:pt x="775" y="0"/>
                            </a:cubicBezTo>
                            <a:cubicBezTo>
                              <a:pt x="775" y="90"/>
                              <a:pt x="775" y="90"/>
                              <a:pt x="775" y="90"/>
                            </a:cubicBezTo>
                            <a:cubicBezTo>
                              <a:pt x="800" y="90"/>
                              <a:pt x="800" y="90"/>
                              <a:pt x="800" y="90"/>
                            </a:cubicBezTo>
                            <a:lnTo>
                              <a:pt x="800" y="63"/>
                            </a:lnTo>
                            <a:close/>
                            <a:moveTo>
                              <a:pt x="741" y="90"/>
                            </a:moveTo>
                            <a:cubicBezTo>
                              <a:pt x="680" y="90"/>
                              <a:pt x="680" y="90"/>
                              <a:pt x="680" y="90"/>
                            </a:cubicBezTo>
                            <a:cubicBezTo>
                              <a:pt x="680" y="0"/>
                              <a:pt x="680" y="0"/>
                              <a:pt x="680" y="0"/>
                            </a:cubicBezTo>
                            <a:cubicBezTo>
                              <a:pt x="705" y="0"/>
                              <a:pt x="705" y="0"/>
                              <a:pt x="705" y="0"/>
                            </a:cubicBezTo>
                            <a:cubicBezTo>
                              <a:pt x="705" y="70"/>
                              <a:pt x="705" y="70"/>
                              <a:pt x="705" y="70"/>
                            </a:cubicBezTo>
                            <a:cubicBezTo>
                              <a:pt x="741" y="70"/>
                              <a:pt x="741" y="70"/>
                              <a:pt x="741" y="70"/>
                            </a:cubicBezTo>
                            <a:lnTo>
                              <a:pt x="741" y="90"/>
                            </a:lnTo>
                            <a:close/>
                            <a:moveTo>
                              <a:pt x="628" y="25"/>
                            </a:moveTo>
                            <a:cubicBezTo>
                              <a:pt x="629" y="25"/>
                              <a:pt x="629" y="25"/>
                              <a:pt x="629" y="25"/>
                            </a:cubicBezTo>
                            <a:cubicBezTo>
                              <a:pt x="638" y="55"/>
                              <a:pt x="638" y="55"/>
                              <a:pt x="638" y="55"/>
                            </a:cubicBezTo>
                            <a:cubicBezTo>
                              <a:pt x="619" y="55"/>
                              <a:pt x="619" y="55"/>
                              <a:pt x="619" y="55"/>
                            </a:cubicBezTo>
                            <a:lnTo>
                              <a:pt x="628" y="25"/>
                            </a:lnTo>
                            <a:close/>
                            <a:moveTo>
                              <a:pt x="608" y="90"/>
                            </a:moveTo>
                            <a:cubicBezTo>
                              <a:pt x="613" y="73"/>
                              <a:pt x="613" y="73"/>
                              <a:pt x="613" y="73"/>
                            </a:cubicBezTo>
                            <a:cubicBezTo>
                              <a:pt x="643" y="73"/>
                              <a:pt x="643" y="73"/>
                              <a:pt x="643" y="73"/>
                            </a:cubicBezTo>
                            <a:cubicBezTo>
                              <a:pt x="648" y="90"/>
                              <a:pt x="648" y="90"/>
                              <a:pt x="648" y="90"/>
                            </a:cubicBezTo>
                            <a:cubicBezTo>
                              <a:pt x="675" y="90"/>
                              <a:pt x="675" y="90"/>
                              <a:pt x="675" y="90"/>
                            </a:cubicBezTo>
                            <a:cubicBezTo>
                              <a:pt x="645" y="0"/>
                              <a:pt x="645" y="0"/>
                              <a:pt x="645" y="0"/>
                            </a:cubicBezTo>
                            <a:cubicBezTo>
                              <a:pt x="612" y="0"/>
                              <a:pt x="612" y="0"/>
                              <a:pt x="612" y="0"/>
                            </a:cubicBezTo>
                            <a:cubicBezTo>
                              <a:pt x="582" y="90"/>
                              <a:pt x="582" y="90"/>
                              <a:pt x="582" y="90"/>
                            </a:cubicBezTo>
                            <a:lnTo>
                              <a:pt x="608" y="90"/>
                            </a:lnTo>
                            <a:close/>
                            <a:moveTo>
                              <a:pt x="539" y="20"/>
                            </a:moveTo>
                            <a:cubicBezTo>
                              <a:pt x="512" y="20"/>
                              <a:pt x="512" y="20"/>
                              <a:pt x="512" y="20"/>
                            </a:cubicBezTo>
                            <a:cubicBezTo>
                              <a:pt x="512" y="0"/>
                              <a:pt x="512" y="0"/>
                              <a:pt x="512" y="0"/>
                            </a:cubicBezTo>
                            <a:cubicBezTo>
                              <a:pt x="590" y="0"/>
                              <a:pt x="590" y="0"/>
                              <a:pt x="590" y="0"/>
                            </a:cubicBezTo>
                            <a:cubicBezTo>
                              <a:pt x="590" y="20"/>
                              <a:pt x="590" y="20"/>
                              <a:pt x="590" y="20"/>
                            </a:cubicBezTo>
                            <a:cubicBezTo>
                              <a:pt x="563" y="20"/>
                              <a:pt x="563" y="20"/>
                              <a:pt x="563" y="20"/>
                            </a:cubicBezTo>
                            <a:cubicBezTo>
                              <a:pt x="563" y="90"/>
                              <a:pt x="563" y="90"/>
                              <a:pt x="563" y="90"/>
                            </a:cubicBezTo>
                            <a:cubicBezTo>
                              <a:pt x="539" y="90"/>
                              <a:pt x="539" y="90"/>
                              <a:pt x="539" y="90"/>
                            </a:cubicBezTo>
                            <a:lnTo>
                              <a:pt x="539" y="20"/>
                            </a:lnTo>
                            <a:close/>
                            <a:moveTo>
                              <a:pt x="506" y="90"/>
                            </a:moveTo>
                            <a:cubicBezTo>
                              <a:pt x="482" y="90"/>
                              <a:pt x="482" y="90"/>
                              <a:pt x="482" y="90"/>
                            </a:cubicBezTo>
                            <a:cubicBezTo>
                              <a:pt x="482" y="0"/>
                              <a:pt x="482" y="0"/>
                              <a:pt x="482" y="0"/>
                            </a:cubicBezTo>
                            <a:cubicBezTo>
                              <a:pt x="506" y="0"/>
                              <a:pt x="506" y="0"/>
                              <a:pt x="506" y="0"/>
                            </a:cubicBezTo>
                            <a:lnTo>
                              <a:pt x="506" y="90"/>
                            </a:lnTo>
                            <a:close/>
                            <a:moveTo>
                              <a:pt x="473" y="54"/>
                            </a:moveTo>
                            <a:cubicBezTo>
                              <a:pt x="473" y="62"/>
                              <a:pt x="471" y="69"/>
                              <a:pt x="468" y="75"/>
                            </a:cubicBezTo>
                            <a:cubicBezTo>
                              <a:pt x="465" y="80"/>
                              <a:pt x="460" y="85"/>
                              <a:pt x="454" y="88"/>
                            </a:cubicBezTo>
                            <a:cubicBezTo>
                              <a:pt x="448" y="91"/>
                              <a:pt x="441" y="93"/>
                              <a:pt x="433" y="93"/>
                            </a:cubicBezTo>
                            <a:cubicBezTo>
                              <a:pt x="424" y="93"/>
                              <a:pt x="416" y="91"/>
                              <a:pt x="410" y="87"/>
                            </a:cubicBezTo>
                            <a:cubicBezTo>
                              <a:pt x="403" y="83"/>
                              <a:pt x="398" y="78"/>
                              <a:pt x="394" y="71"/>
                            </a:cubicBezTo>
                            <a:cubicBezTo>
                              <a:pt x="390" y="64"/>
                              <a:pt x="389" y="56"/>
                              <a:pt x="389" y="46"/>
                            </a:cubicBezTo>
                            <a:cubicBezTo>
                              <a:pt x="389" y="37"/>
                              <a:pt x="391" y="28"/>
                              <a:pt x="395" y="21"/>
                            </a:cubicBezTo>
                            <a:cubicBezTo>
                              <a:pt x="399" y="14"/>
                              <a:pt x="404" y="9"/>
                              <a:pt x="410" y="5"/>
                            </a:cubicBezTo>
                            <a:cubicBezTo>
                              <a:pt x="417" y="2"/>
                              <a:pt x="424" y="0"/>
                              <a:pt x="433" y="0"/>
                            </a:cubicBezTo>
                            <a:cubicBezTo>
                              <a:pt x="440" y="0"/>
                              <a:pt x="446" y="1"/>
                              <a:pt x="452" y="4"/>
                            </a:cubicBezTo>
                            <a:cubicBezTo>
                              <a:pt x="458" y="7"/>
                              <a:pt x="462" y="10"/>
                              <a:pt x="466" y="15"/>
                            </a:cubicBezTo>
                            <a:cubicBezTo>
                              <a:pt x="469" y="20"/>
                              <a:pt x="472" y="25"/>
                              <a:pt x="472" y="31"/>
                            </a:cubicBezTo>
                            <a:cubicBezTo>
                              <a:pt x="447" y="31"/>
                              <a:pt x="447" y="31"/>
                              <a:pt x="447" y="31"/>
                            </a:cubicBezTo>
                            <a:cubicBezTo>
                              <a:pt x="447" y="28"/>
                              <a:pt x="445" y="26"/>
                              <a:pt x="443" y="24"/>
                            </a:cubicBezTo>
                            <a:cubicBezTo>
                              <a:pt x="440" y="22"/>
                              <a:pt x="437" y="21"/>
                              <a:pt x="433" y="21"/>
                            </a:cubicBezTo>
                            <a:cubicBezTo>
                              <a:pt x="427" y="21"/>
                              <a:pt x="422" y="24"/>
                              <a:pt x="419" y="28"/>
                            </a:cubicBezTo>
                            <a:cubicBezTo>
                              <a:pt x="415" y="32"/>
                              <a:pt x="414" y="38"/>
                              <a:pt x="414" y="46"/>
                            </a:cubicBezTo>
                            <a:cubicBezTo>
                              <a:pt x="414" y="54"/>
                              <a:pt x="415" y="60"/>
                              <a:pt x="419" y="65"/>
                            </a:cubicBezTo>
                            <a:cubicBezTo>
                              <a:pt x="422" y="69"/>
                              <a:pt x="427" y="71"/>
                              <a:pt x="433" y="71"/>
                            </a:cubicBezTo>
                            <a:cubicBezTo>
                              <a:pt x="438" y="71"/>
                              <a:pt x="443" y="70"/>
                              <a:pt x="445" y="68"/>
                            </a:cubicBezTo>
                            <a:cubicBezTo>
                              <a:pt x="448" y="65"/>
                              <a:pt x="450" y="62"/>
                              <a:pt x="450" y="58"/>
                            </a:cubicBezTo>
                            <a:cubicBezTo>
                              <a:pt x="433" y="58"/>
                              <a:pt x="433" y="58"/>
                              <a:pt x="433" y="58"/>
                            </a:cubicBezTo>
                            <a:cubicBezTo>
                              <a:pt x="433" y="41"/>
                              <a:pt x="433" y="41"/>
                              <a:pt x="433" y="41"/>
                            </a:cubicBezTo>
                            <a:cubicBezTo>
                              <a:pt x="473" y="41"/>
                              <a:pt x="473" y="41"/>
                              <a:pt x="473" y="41"/>
                            </a:cubicBezTo>
                            <a:lnTo>
                              <a:pt x="473" y="54"/>
                            </a:lnTo>
                            <a:close/>
                            <a:moveTo>
                              <a:pt x="356" y="0"/>
                            </a:moveTo>
                            <a:cubicBezTo>
                              <a:pt x="380" y="0"/>
                              <a:pt x="380" y="0"/>
                              <a:pt x="380" y="0"/>
                            </a:cubicBezTo>
                            <a:cubicBezTo>
                              <a:pt x="380" y="90"/>
                              <a:pt x="380" y="90"/>
                              <a:pt x="380" y="90"/>
                            </a:cubicBezTo>
                            <a:cubicBezTo>
                              <a:pt x="356" y="90"/>
                              <a:pt x="356" y="90"/>
                              <a:pt x="356" y="90"/>
                            </a:cubicBezTo>
                            <a:lnTo>
                              <a:pt x="356" y="0"/>
                            </a:lnTo>
                            <a:close/>
                            <a:moveTo>
                              <a:pt x="293" y="69"/>
                            </a:moveTo>
                            <a:cubicBezTo>
                              <a:pt x="293" y="21"/>
                              <a:pt x="293" y="21"/>
                              <a:pt x="293" y="21"/>
                            </a:cubicBezTo>
                            <a:cubicBezTo>
                              <a:pt x="301" y="21"/>
                              <a:pt x="301" y="21"/>
                              <a:pt x="301" y="21"/>
                            </a:cubicBezTo>
                            <a:cubicBezTo>
                              <a:pt x="306" y="21"/>
                              <a:pt x="310" y="22"/>
                              <a:pt x="313" y="23"/>
                            </a:cubicBezTo>
                            <a:cubicBezTo>
                              <a:pt x="317" y="24"/>
                              <a:pt x="319" y="27"/>
                              <a:pt x="321" y="30"/>
                            </a:cubicBezTo>
                            <a:cubicBezTo>
                              <a:pt x="322" y="34"/>
                              <a:pt x="323" y="39"/>
                              <a:pt x="323" y="45"/>
                            </a:cubicBezTo>
                            <a:cubicBezTo>
                              <a:pt x="323" y="51"/>
                              <a:pt x="322" y="56"/>
                              <a:pt x="321" y="60"/>
                            </a:cubicBezTo>
                            <a:cubicBezTo>
                              <a:pt x="319" y="63"/>
                              <a:pt x="317" y="66"/>
                              <a:pt x="314" y="67"/>
                            </a:cubicBezTo>
                            <a:cubicBezTo>
                              <a:pt x="310" y="69"/>
                              <a:pt x="307" y="69"/>
                              <a:pt x="302" y="69"/>
                            </a:cubicBezTo>
                            <a:lnTo>
                              <a:pt x="293" y="69"/>
                            </a:lnTo>
                            <a:close/>
                            <a:moveTo>
                              <a:pt x="327" y="85"/>
                            </a:moveTo>
                            <a:cubicBezTo>
                              <a:pt x="334" y="81"/>
                              <a:pt x="339" y="76"/>
                              <a:pt x="342" y="69"/>
                            </a:cubicBezTo>
                            <a:cubicBezTo>
                              <a:pt x="346" y="63"/>
                              <a:pt x="348" y="54"/>
                              <a:pt x="348" y="45"/>
                            </a:cubicBezTo>
                            <a:cubicBezTo>
                              <a:pt x="348" y="36"/>
                              <a:pt x="346" y="28"/>
                              <a:pt x="342" y="21"/>
                            </a:cubicBezTo>
                            <a:cubicBezTo>
                              <a:pt x="339" y="14"/>
                              <a:pt x="333" y="9"/>
                              <a:pt x="327" y="5"/>
                            </a:cubicBezTo>
                            <a:cubicBezTo>
                              <a:pt x="320" y="2"/>
                              <a:pt x="312" y="0"/>
                              <a:pt x="303" y="0"/>
                            </a:cubicBezTo>
                            <a:cubicBezTo>
                              <a:pt x="268" y="0"/>
                              <a:pt x="268" y="0"/>
                              <a:pt x="268" y="0"/>
                            </a:cubicBezTo>
                            <a:cubicBezTo>
                              <a:pt x="268" y="90"/>
                              <a:pt x="268" y="90"/>
                              <a:pt x="268" y="90"/>
                            </a:cubicBezTo>
                            <a:cubicBezTo>
                              <a:pt x="303" y="90"/>
                              <a:pt x="303" y="90"/>
                              <a:pt x="303" y="90"/>
                            </a:cubicBezTo>
                            <a:cubicBezTo>
                              <a:pt x="312" y="90"/>
                              <a:pt x="320" y="88"/>
                              <a:pt x="327" y="85"/>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Pay-off" o:spid="_x0000_s1026" style="position:absolute;margin-left:-107.7pt;margin-top:38.25pt;width:107.7pt;height:15pt;z-index:-251655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coordsize="143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" path="m1406,170v-1,4,-4,6,-7,8c1396,179,1392,180,1388,180v-10,,-10,,-10,c1378,131,1378,131,1378,131v9,,9,,9,c1392,131,1396,132,1399,134v3,1,6,3,7,7c1408,145,1409,149,1409,156v,6,-1,11,-3,14xm1412,116v-7,-4,-15,-5,-24,-5c1354,111,1354,111,1354,111v,90,,90,,90c1389,201,1389,201,1389,201v9,,17,-2,23,-6c1419,192,1424,187,1428,180v4,-7,5,-15,5,-24c1433,146,1432,138,1428,132v-4,-7,-9,-12,-16,-16xm1311,181v36,,36,,36,c1347,201,1347,201,1347,201v-61,,-61,,-61,c1286,111,1286,111,1286,111v25,,25,,25,l1311,181xm1250,149v-3,2,-6,3,-10,3c1231,152,1231,152,1231,152v,-22,,-22,,-22c1240,130,1240,130,1240,130v4,,7,1,10,3c1252,135,1254,137,1254,141v,4,-2,7,-4,8xm1275,157v3,-4,4,-10,4,-16c1279,135,1278,129,1275,125v-3,-5,-7,-8,-12,-11c1258,112,1252,111,1246,111v-39,,-39,,-39,c1207,201,1207,201,1207,201v24,,24,,24,c1231,171,1231,171,1231,171v9,,9,,9,c1255,201,1255,201,1255,201v27,,27,,27,c1264,167,1264,167,1264,167v5,-2,8,-6,11,-10xm1169,174v-3,4,-8,7,-14,7c1149,181,1144,178,1141,174v-3,-4,-5,-10,-5,-18c1136,148,1138,141,1141,137v3,-4,8,-6,14,-6c1161,131,1166,133,1169,137v3,4,4,11,4,19c1173,164,1172,170,1169,174xm1177,115v-7,-4,-14,-6,-22,-6c1147,109,1139,111,1133,115v-7,3,-12,8,-16,15c1113,137,1111,146,1111,156v,10,2,18,6,25c1121,188,1126,193,1133,197v6,3,14,5,22,5c1163,202,1170,200,1177,197v7,-4,12,-9,16,-16c1197,174,1199,166,1199,156v,-10,-2,-19,-6,-26c1189,123,1184,118,1177,115xm1084,111v27,,27,,27,c1084,201,1084,201,1084,201v-23,,-23,,-23,c1046,150,1046,150,1046,150v-1,,-1,,-1,c1030,201,1030,201,1030,201v-24,,-24,,-24,c980,111,980,111,980,111v27,,27,,27,c1019,166,1019,166,1019,166v1,,1,,1,c1035,111,1035,111,1035,111v21,,21,,21,c1071,166,1071,166,1071,166v,,,,,l1084,111xm924,170v-2,4,-5,6,-8,8c913,179,909,180,905,180v-9,,-9,,-9,c896,131,896,131,896,131v8,,8,,8,c909,131,913,132,916,134v3,1,6,3,7,7c925,145,926,149,926,156v,6,-1,11,-2,14xm929,116v-6,-4,-14,-5,-24,-5c871,111,871,111,871,111v,90,,90,,90c906,201,906,201,906,201v9,,17,-2,24,-6c936,192,941,187,945,180v4,-7,6,-15,6,-24c951,146,949,138,945,132v-4,-7,-9,-12,-16,-16xm797,111v65,,65,,65,c862,130,862,130,862,130v-40,,-40,,-40,c822,146,822,146,822,146v37,,37,,37,c859,166,859,166,859,166v-37,,-37,,-37,c822,181,822,181,822,181v40,,40,,40,c862,201,862,201,862,201v-65,,-65,,-65,l797,111xm713,111v78,,78,,78,c791,130,791,130,791,130v-27,,-27,,-27,c764,201,764,201,764,201v-24,,-24,,-24,c740,130,740,130,740,130v-27,,-27,,-27,l713,111xm703,157v4,4,6,10,6,17c709,183,706,190,699,195v-6,4,-15,7,-26,7c665,202,658,201,652,198v-6,-2,-10,-6,-13,-10c635,183,634,177,634,169v23,,23,,23,c657,173,659,176,661,178v3,3,7,4,11,4c676,182,679,181,681,180v2,-2,3,-4,3,-6c684,172,683,170,681,169v-2,-1,-5,-3,-10,-4c662,163,662,163,662,163v-8,-1,-14,-4,-19,-8c638,151,636,145,636,138v,-6,2,-11,5,-15c644,119,648,115,654,113v5,-2,11,-4,18,-4c680,109,686,111,691,113v6,3,10,6,13,10c706,128,708,133,708,139v-23,,-23,,-23,c684,136,683,134,681,132v-2,-2,-5,-3,-9,-3c669,129,666,130,664,131v-2,2,-2,3,-2,5c661,138,662,140,664,142v2,1,5,2,10,3c681,147,681,147,681,147v10,2,17,5,22,10xm603,111v25,,25,,25,c628,170,628,170,628,170v,7,-2,13,-5,17c620,192,615,196,609,198v-6,3,-12,4,-20,4c581,202,574,201,568,198v-6,-2,-10,-6,-13,-11c551,183,550,177,550,170v,-59,,-59,,-59c574,111,574,111,574,111v,58,,58,,58c574,172,576,175,578,177v3,2,6,3,11,3c593,180,597,179,599,177v3,-2,4,-5,4,-8l603,111xm513,149v-2,2,-5,3,-10,3c495,152,495,152,495,152v,-22,,-22,,-22c503,130,503,130,503,130v5,,8,1,10,3c516,135,517,137,517,141v,4,-1,7,-4,8xm539,157v2,-4,4,-10,4,-16c543,135,541,129,538,125v-2,-5,-6,-8,-11,-11c522,112,516,111,509,111v-39,,-39,,-39,c470,201,470,201,470,201v25,,25,,25,c495,171,495,171,495,171v8,,8,,8,c519,201,519,201,519,201v27,,27,,27,c527,167,527,167,527,167v5,-2,9,-6,12,-10xm386,111v78,,78,,78,c464,130,464,130,464,130v-27,,-27,,-27,c437,201,437,201,437,201v-24,,-24,,-24,c413,130,413,130,413,130v-27,,-27,,-27,l386,111xm303,165v9,-30,9,-30,9,-30c312,135,312,135,312,135v9,30,9,30,9,30l303,165xm295,111v-29,90,-29,90,-29,90c292,201,292,201,292,201v5,-18,5,-18,5,-18c327,183,327,183,327,183v5,18,5,18,5,18c358,201,358,201,358,201,329,111,329,111,329,111r-34,xm208,149v-3,2,-6,3,-11,3c189,152,189,152,189,152v,-22,,-22,,-22c197,130,197,130,197,130v5,,8,1,11,3c210,135,211,137,211,141v,4,-1,7,-3,8xm233,157v2,-4,4,-10,4,-16c237,135,235,129,233,125v-3,-5,-7,-8,-12,-11c216,112,210,111,203,111v-39,,-39,,-39,c164,201,164,201,164,201v25,,25,,25,c189,171,189,171,189,171v8,,8,,8,c213,201,213,201,213,201v27,,27,,27,c221,167,221,167,221,167v5,-2,9,-6,12,-10xm126,174v-3,4,-7,7,-14,7c106,181,102,178,99,174v-4,-4,-5,-10,-5,-18c94,148,95,141,99,137v3,-4,7,-6,13,-6c119,131,123,133,126,137v4,4,5,11,5,19c131,164,130,170,126,174xm135,115v-7,-4,-14,-6,-23,-6c104,109,97,111,90,115v-6,3,-12,8,-15,15c71,137,69,146,69,156v,10,2,18,6,25c78,188,84,193,90,197v7,3,14,5,22,5c121,202,128,200,135,197v6,-4,12,-9,15,-16c154,174,156,166,156,156v,-10,-2,-19,-6,-26c147,123,141,118,135,115xm,111v63,,63,,63,c63,130,63,130,63,130v-39,,-39,,-39,c24,146,24,146,24,146v35,,35,,35,c59,166,59,166,59,166v-35,,-35,,-35,c24,201,24,201,24,201,,201,,201,,201l,111xm1407,70v2,-1,3,-3,3,-5c1410,63,1409,61,1407,60v-2,-2,-5,-3,-10,-4c1388,54,1388,54,1388,54v-8,-2,-14,-5,-19,-9c1364,41,1362,36,1362,29v,-6,2,-11,5,-15c1370,9,1374,6,1380,4v5,-3,11,-4,19,-4c1406,,1412,1,1417,4v6,2,10,6,13,10c1433,18,1434,24,1434,29v-23,,-23,,-23,c1410,27,1409,24,1407,23v-2,-2,-5,-3,-8,-3c1395,20,1392,21,1390,22v-1,1,-2,3,-2,5c1387,29,1388,31,1390,32v2,2,5,3,10,4c1407,37,1407,37,1407,37v10,2,17,6,22,10c1433,52,1435,58,1435,65v,9,-3,15,-10,20c1419,90,1410,92,1399,92v-8,,-15,-1,-21,-3c1372,87,1368,83,1365,78v-4,-5,-5,-11,-5,-18c1383,60,1383,60,1383,60v,4,2,7,4,9c1390,71,1394,72,1398,72v4,,7,,9,-2xm1306,20v-27,,-27,,-27,c1279,,1279,,1279,v78,,78,,78,c1357,20,1357,20,1357,20v-27,,-27,,-27,c1330,90,1330,90,1330,90v-24,,-24,,-24,l1306,20xm1220,90v-25,,-25,,-25,c1195,,1195,,1195,v21,,21,,21,c1248,47,1248,47,1248,47v1,,1,,1,c1249,,1249,,1249,v24,,24,,24,c1273,90,1273,90,1273,90v-20,,-20,,-20,c1220,43,1220,43,1220,43v,,,,,l1220,90xm1186,90v-65,,-65,,-65,c1121,,1121,,1121,v65,,65,,65,c1186,20,1186,20,1186,20v-40,,-40,,-40,c1146,35,1146,35,1146,35v37,,37,,37,c1183,55,1183,55,1183,55v-37,,-37,,-37,c1146,70,1146,70,1146,70v40,,40,,40,l1186,90xm1033,90v-24,,-24,,-24,c1009,,1009,,1009,v30,,30,,30,c1060,51,1060,51,1060,51v1,,1,,1,c1082,,1082,,1082,v31,,31,,31,c1113,90,1113,90,1113,90v-24,,-24,,-24,c1089,38,1089,38,1089,38v-1,,-1,,-1,c1068,89,1068,89,1068,89v-14,,-14,,-14,c1034,38,1034,38,1034,38v-1,,-1,,-1,l1033,90xm1007,c974,62,974,62,974,62v,28,,28,,28c949,90,949,90,949,90v,-28,,-28,,-28c916,,916,,916,v28,,28,,28,c961,37,961,37,961,37v1,,1,,1,c979,,979,,979,r28,xm886,25v1,,1,,1,c896,55,896,55,896,55v-19,,-19,,-19,l886,25xm901,73v6,17,6,17,6,17c933,90,933,90,933,90,903,,903,,903,,870,,870,,870,,840,90,840,90,840,90v26,,26,,26,c872,73,872,73,872,73r29,xm800,20v8,,8,,8,c813,20,816,21,818,23v3,2,4,5,4,9c822,36,821,39,818,41v-2,2,-5,3,-10,3c800,44,800,44,800,44r,-24xm800,63v13,,13,,13,c820,63,826,62,831,60v5,-3,9,-7,12,-11c846,44,847,38,847,32v,-6,-1,-12,-4,-17c841,10,837,7,832,4,827,1,821,,814,,775,,775,,775,v,90,,90,,90c800,90,800,90,800,90r,-27xm741,90v-61,,-61,,-61,c680,,680,,680,v25,,25,,25,c705,70,705,70,705,70v36,,36,,36,l741,90xm628,25v1,,1,,1,c638,55,638,55,638,55v-19,,-19,,-19,l628,25xm608,90v5,-17,5,-17,5,-17c643,73,643,73,643,73v5,17,5,17,5,17c675,90,675,90,675,90,645,,645,,645,,612,,612,,612,,582,90,582,90,582,90r26,xm539,20v-27,,-27,,-27,c512,,512,,512,v78,,78,,78,c590,20,590,20,590,20v-27,,-27,,-27,c563,90,563,90,563,90v-24,,-24,,-24,l539,20xm506,90v-24,,-24,,-24,c482,,482,,482,v24,,24,,24,l506,90xm473,54v,8,-2,15,-5,21c465,80,460,85,454,88v-6,3,-13,5,-21,5c424,93,416,91,410,87,403,83,398,78,394,71v-4,-7,-5,-15,-5,-25c389,37,391,28,395,21v4,-7,9,-12,15,-16c417,2,424,,433,v7,,13,1,19,4c458,7,462,10,466,15v3,5,6,10,6,16c447,31,447,31,447,31v,-3,-2,-5,-4,-7c440,22,437,21,433,21v-6,,-11,3,-14,7c415,32,414,38,414,46v,8,1,14,5,19c422,69,427,71,433,71v5,,10,-1,12,-3c448,65,450,62,450,58v-17,,-17,,-17,c433,41,433,41,433,41v40,,40,,40,l473,54xm356,v24,,24,,24,c380,90,380,90,380,90v-24,,-24,,-24,l356,xm293,69v,-48,,-48,,-48c301,21,301,21,301,21v5,,9,1,12,2c317,24,319,27,321,30v1,4,2,9,2,15c323,51,322,56,321,60v-2,3,-4,6,-7,7c310,69,307,69,302,69r-9,xm327,85v7,-4,12,-9,15,-16c346,63,348,54,348,45v,-9,-2,-17,-6,-24c339,14,333,9,327,5,320,2,312,,303,,268,,268,,268,v,90,,90,,90c303,90,303,90,303,90v9,,17,-2,24,-5xe" fillcolor="black" stroked="f">
              <v:path arrowok="t" o:connecttype="custom" o:connectlocs="1340148,132973;1345867,183899;1225769,189557;1181923,122599;1187642,104681;1204799,157493;1114248,129200;1064684,170696;1033230,104681;934100,104681;1033230,104681;879770,132973;886442,183899;783501,122599;759672,189557;705341,122599;609072,177297;639573,155606;671027,115998;642432,136745;561413,190500;561413,169752;479441,122599;485160,104681;502317,157493;393657,122599;281183,104681;281183,104681;198258,140517;180148,189557;106754,170696;128677,108453;128677,185785;22876,122599;1341101,66015;1315366,3772;1324898,20748;1333476,86762;1244832,18861;1244832,18861;1213377,0;1068497,0;1092326,66015;1011307,48097;1004635,83933;904552,58470;845456,23577;829252,0;783501,30178;803517,46210;762531,59413;598587,23577;617650,84876;488020,0;459425,84876;390797,82047;449893,29235;424158,64129;362202,84876;307872,42438;325982,19804" o:connectangles="0,0,0,0,0,0,0,0,0,0,0,0,0,0,0,0,0,0,0,0,0,0,0,0,0,0,0,0,0,0,0,0,0,0,0,0,0,0,0,0,0,0,0,0,0,0,0,0,0,0,0,0,0,0,0,0,0,0,0,0,0"/>
              <o:lock v:ext="edit" verticies="t"/>
              <w10:wrap anchorx="margin" anchory="page"/>
            </v:shape>
          </w:pict>
        </mc:Fallback>
      </mc:AlternateContent>
    </w:r>
    <w:r>
      <w:rPr>
        <w:noProof/>
        <w:lang w:eastAsia="fr-FR"/>
      </w:rPr>
      <mc:AlternateContent>
        <mc:Choice Requires="wpg">
          <w:drawing>
            <wp:anchor distT="0" distB="0" distL="114300" distR="114300" simplePos="0" relativeHeight="251659264" behindDoc="1" locked="0" layoutInCell="1" allowOverlap="1" wp14:anchorId="5CF42D24" wp14:editId="6736BF96">
              <wp:simplePos x="0" y="0"/>
              <wp:positionH relativeFrom="page">
                <wp:posOffset>0</wp:posOffset>
              </wp:positionH>
              <wp:positionV relativeFrom="page">
                <wp:posOffset>0</wp:posOffset>
              </wp:positionV>
              <wp:extent cx="2540000" cy="810260"/>
              <wp:effectExtent l="0" t="0" r="0" b="8890"/>
              <wp:wrapNone/>
              <wp:docPr id="13" name="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0" cy="810260"/>
                        <a:chOff x="635" y="0"/>
                        <a:chExt cx="2540000" cy="810260"/>
                      </a:xfrm>
                    </wpg:grpSpPr>
                    <wps:wsp>
                      <wps:cNvPr id="14" name="Freeform 9"/>
                      <wps:cNvSpPr>
                        <a:spLocks noEditPoints="1"/>
                      </wps:cNvSpPr>
                      <wps:spPr bwMode="auto">
                        <a:xfrm>
                          <a:off x="1853565" y="495935"/>
                          <a:ext cx="687070" cy="312420"/>
                        </a:xfrm>
                        <a:custGeom>
                          <a:avLst/>
                          <a:gdLst>
                            <a:gd name="T0" fmla="*/ 352 w 2165"/>
                            <a:gd name="T1" fmla="*/ 108 h 984"/>
                            <a:gd name="T2" fmla="*/ 463 w 2165"/>
                            <a:gd name="T3" fmla="*/ 0 h 984"/>
                            <a:gd name="T4" fmla="*/ 572 w 2165"/>
                            <a:gd name="T5" fmla="*/ 108 h 984"/>
                            <a:gd name="T6" fmla="*/ 463 w 2165"/>
                            <a:gd name="T7" fmla="*/ 214 h 984"/>
                            <a:gd name="T8" fmla="*/ 352 w 2165"/>
                            <a:gd name="T9" fmla="*/ 108 h 984"/>
                            <a:gd name="T10" fmla="*/ 2162 w 2165"/>
                            <a:gd name="T11" fmla="*/ 658 h 984"/>
                            <a:gd name="T12" fmla="*/ 1694 w 2165"/>
                            <a:gd name="T13" fmla="*/ 658 h 984"/>
                            <a:gd name="T14" fmla="*/ 1884 w 2165"/>
                            <a:gd name="T15" fmla="*/ 842 h 984"/>
                            <a:gd name="T16" fmla="*/ 2075 w 2165"/>
                            <a:gd name="T17" fmla="*/ 782 h 984"/>
                            <a:gd name="T18" fmla="*/ 2137 w 2165"/>
                            <a:gd name="T19" fmla="*/ 782 h 984"/>
                            <a:gd name="T20" fmla="*/ 2137 w 2165"/>
                            <a:gd name="T21" fmla="*/ 914 h 984"/>
                            <a:gd name="T22" fmla="*/ 1854 w 2165"/>
                            <a:gd name="T23" fmla="*/ 984 h 984"/>
                            <a:gd name="T24" fmla="*/ 1609 w 2165"/>
                            <a:gd name="T25" fmla="*/ 910 h 984"/>
                            <a:gd name="T26" fmla="*/ 1366 w 2165"/>
                            <a:gd name="T27" fmla="*/ 984 h 984"/>
                            <a:gd name="T28" fmla="*/ 1184 w 2165"/>
                            <a:gd name="T29" fmla="*/ 782 h 984"/>
                            <a:gd name="T30" fmla="*/ 1184 w 2165"/>
                            <a:gd name="T31" fmla="*/ 573 h 984"/>
                            <a:gd name="T32" fmla="*/ 1184 w 2165"/>
                            <a:gd name="T33" fmla="*/ 573 h 984"/>
                            <a:gd name="T34" fmla="*/ 1184 w 2165"/>
                            <a:gd name="T35" fmla="*/ 490 h 984"/>
                            <a:gd name="T36" fmla="*/ 1094 w 2165"/>
                            <a:gd name="T37" fmla="*/ 398 h 984"/>
                            <a:gd name="T38" fmla="*/ 931 w 2165"/>
                            <a:gd name="T39" fmla="*/ 431 h 984"/>
                            <a:gd name="T40" fmla="*/ 931 w 2165"/>
                            <a:gd name="T41" fmla="*/ 973 h 984"/>
                            <a:gd name="T42" fmla="*/ 741 w 2165"/>
                            <a:gd name="T43" fmla="*/ 973 h 984"/>
                            <a:gd name="T44" fmla="*/ 741 w 2165"/>
                            <a:gd name="T45" fmla="*/ 919 h 984"/>
                            <a:gd name="T46" fmla="*/ 554 w 2165"/>
                            <a:gd name="T47" fmla="*/ 963 h 984"/>
                            <a:gd name="T48" fmla="*/ 417 w 2165"/>
                            <a:gd name="T49" fmla="*/ 915 h 984"/>
                            <a:gd name="T50" fmla="*/ 183 w 2165"/>
                            <a:gd name="T51" fmla="*/ 984 h 984"/>
                            <a:gd name="T52" fmla="*/ 0 w 2165"/>
                            <a:gd name="T53" fmla="*/ 782 h 984"/>
                            <a:gd name="T54" fmla="*/ 0 w 2165"/>
                            <a:gd name="T55" fmla="*/ 758 h 984"/>
                            <a:gd name="T56" fmla="*/ 0 w 2165"/>
                            <a:gd name="T57" fmla="*/ 573 h 984"/>
                            <a:gd name="T58" fmla="*/ 0 w 2165"/>
                            <a:gd name="T59" fmla="*/ 21 h 984"/>
                            <a:gd name="T60" fmla="*/ 108 w 2165"/>
                            <a:gd name="T61" fmla="*/ 21 h 984"/>
                            <a:gd name="T62" fmla="*/ 187 w 2165"/>
                            <a:gd name="T63" fmla="*/ 133 h 984"/>
                            <a:gd name="T64" fmla="*/ 187 w 2165"/>
                            <a:gd name="T65" fmla="*/ 758 h 984"/>
                            <a:gd name="T66" fmla="*/ 279 w 2165"/>
                            <a:gd name="T67" fmla="*/ 850 h 984"/>
                            <a:gd name="T68" fmla="*/ 372 w 2165"/>
                            <a:gd name="T69" fmla="*/ 833 h 984"/>
                            <a:gd name="T70" fmla="*/ 372 w 2165"/>
                            <a:gd name="T71" fmla="*/ 763 h 984"/>
                            <a:gd name="T72" fmla="*/ 372 w 2165"/>
                            <a:gd name="T73" fmla="*/ 760 h 984"/>
                            <a:gd name="T74" fmla="*/ 372 w 2165"/>
                            <a:gd name="T75" fmla="*/ 551 h 984"/>
                            <a:gd name="T76" fmla="*/ 372 w 2165"/>
                            <a:gd name="T77" fmla="*/ 255 h 984"/>
                            <a:gd name="T78" fmla="*/ 483 w 2165"/>
                            <a:gd name="T79" fmla="*/ 255 h 984"/>
                            <a:gd name="T80" fmla="*/ 559 w 2165"/>
                            <a:gd name="T81" fmla="*/ 387 h 984"/>
                            <a:gd name="T82" fmla="*/ 559 w 2165"/>
                            <a:gd name="T83" fmla="*/ 738 h 984"/>
                            <a:gd name="T84" fmla="*/ 651 w 2165"/>
                            <a:gd name="T85" fmla="*/ 828 h 984"/>
                            <a:gd name="T86" fmla="*/ 741 w 2165"/>
                            <a:gd name="T87" fmla="*/ 811 h 984"/>
                            <a:gd name="T88" fmla="*/ 741 w 2165"/>
                            <a:gd name="T89" fmla="*/ 255 h 984"/>
                            <a:gd name="T90" fmla="*/ 866 w 2165"/>
                            <a:gd name="T91" fmla="*/ 255 h 984"/>
                            <a:gd name="T92" fmla="*/ 928 w 2165"/>
                            <a:gd name="T93" fmla="*/ 325 h 984"/>
                            <a:gd name="T94" fmla="*/ 1178 w 2165"/>
                            <a:gd name="T95" fmla="*/ 234 h 984"/>
                            <a:gd name="T96" fmla="*/ 1372 w 2165"/>
                            <a:gd name="T97" fmla="*/ 437 h 984"/>
                            <a:gd name="T98" fmla="*/ 1372 w 2165"/>
                            <a:gd name="T99" fmla="*/ 784 h 984"/>
                            <a:gd name="T100" fmla="*/ 1462 w 2165"/>
                            <a:gd name="T101" fmla="*/ 850 h 984"/>
                            <a:gd name="T102" fmla="*/ 1543 w 2165"/>
                            <a:gd name="T103" fmla="*/ 837 h 984"/>
                            <a:gd name="T104" fmla="*/ 1487 w 2165"/>
                            <a:gd name="T105" fmla="*/ 616 h 984"/>
                            <a:gd name="T106" fmla="*/ 1839 w 2165"/>
                            <a:gd name="T107" fmla="*/ 241 h 984"/>
                            <a:gd name="T108" fmla="*/ 2165 w 2165"/>
                            <a:gd name="T109" fmla="*/ 596 h 984"/>
                            <a:gd name="T110" fmla="*/ 2162 w 2165"/>
                            <a:gd name="T111" fmla="*/ 658 h 984"/>
                            <a:gd name="T112" fmla="*/ 1966 w 2165"/>
                            <a:gd name="T113" fmla="*/ 536 h 984"/>
                            <a:gd name="T114" fmla="*/ 1839 w 2165"/>
                            <a:gd name="T115" fmla="*/ 367 h 984"/>
                            <a:gd name="T116" fmla="*/ 1696 w 2165"/>
                            <a:gd name="T117" fmla="*/ 536 h 984"/>
                            <a:gd name="T118" fmla="*/ 1966 w 2165"/>
                            <a:gd name="T119" fmla="*/ 536 h 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165" h="984">
                              <a:moveTo>
                                <a:pt x="352" y="108"/>
                              </a:moveTo>
                              <a:cubicBezTo>
                                <a:pt x="352" y="49"/>
                                <a:pt x="402" y="0"/>
                                <a:pt x="463" y="0"/>
                              </a:cubicBezTo>
                              <a:cubicBezTo>
                                <a:pt x="523" y="0"/>
                                <a:pt x="572" y="49"/>
                                <a:pt x="572" y="108"/>
                              </a:cubicBezTo>
                              <a:cubicBezTo>
                                <a:pt x="572" y="167"/>
                                <a:pt x="523" y="214"/>
                                <a:pt x="463" y="214"/>
                              </a:cubicBezTo>
                              <a:cubicBezTo>
                                <a:pt x="402" y="214"/>
                                <a:pt x="352" y="167"/>
                                <a:pt x="352" y="108"/>
                              </a:cubicBezTo>
                              <a:close/>
                              <a:moveTo>
                                <a:pt x="2162" y="658"/>
                              </a:moveTo>
                              <a:cubicBezTo>
                                <a:pt x="1694" y="658"/>
                                <a:pt x="1694" y="658"/>
                                <a:pt x="1694" y="658"/>
                              </a:cubicBezTo>
                              <a:cubicBezTo>
                                <a:pt x="1703" y="802"/>
                                <a:pt x="1772" y="842"/>
                                <a:pt x="1884" y="842"/>
                              </a:cubicBezTo>
                              <a:cubicBezTo>
                                <a:pt x="1965" y="842"/>
                                <a:pt x="2028" y="816"/>
                                <a:pt x="2075" y="782"/>
                              </a:cubicBezTo>
                              <a:cubicBezTo>
                                <a:pt x="2137" y="782"/>
                                <a:pt x="2137" y="782"/>
                                <a:pt x="2137" y="782"/>
                              </a:cubicBezTo>
                              <a:cubicBezTo>
                                <a:pt x="2137" y="914"/>
                                <a:pt x="2137" y="914"/>
                                <a:pt x="2137" y="914"/>
                              </a:cubicBezTo>
                              <a:cubicBezTo>
                                <a:pt x="2079" y="947"/>
                                <a:pt x="1998" y="984"/>
                                <a:pt x="1854" y="984"/>
                              </a:cubicBezTo>
                              <a:cubicBezTo>
                                <a:pt x="1751" y="984"/>
                                <a:pt x="1669" y="958"/>
                                <a:pt x="1609" y="910"/>
                              </a:cubicBezTo>
                              <a:cubicBezTo>
                                <a:pt x="1542" y="953"/>
                                <a:pt x="1453" y="984"/>
                                <a:pt x="1366" y="984"/>
                              </a:cubicBezTo>
                              <a:cubicBezTo>
                                <a:pt x="1262" y="984"/>
                                <a:pt x="1184" y="945"/>
                                <a:pt x="1184" y="782"/>
                              </a:cubicBezTo>
                              <a:cubicBezTo>
                                <a:pt x="1184" y="573"/>
                                <a:pt x="1184" y="573"/>
                                <a:pt x="1184" y="573"/>
                              </a:cubicBezTo>
                              <a:cubicBezTo>
                                <a:pt x="1184" y="573"/>
                                <a:pt x="1184" y="573"/>
                                <a:pt x="1184" y="573"/>
                              </a:cubicBezTo>
                              <a:cubicBezTo>
                                <a:pt x="1184" y="490"/>
                                <a:pt x="1184" y="490"/>
                                <a:pt x="1184" y="490"/>
                              </a:cubicBezTo>
                              <a:cubicBezTo>
                                <a:pt x="1184" y="419"/>
                                <a:pt x="1156" y="398"/>
                                <a:pt x="1094" y="398"/>
                              </a:cubicBezTo>
                              <a:cubicBezTo>
                                <a:pt x="1032" y="398"/>
                                <a:pt x="976" y="414"/>
                                <a:pt x="931" y="431"/>
                              </a:cubicBezTo>
                              <a:cubicBezTo>
                                <a:pt x="931" y="973"/>
                                <a:pt x="931" y="973"/>
                                <a:pt x="931" y="973"/>
                              </a:cubicBezTo>
                              <a:cubicBezTo>
                                <a:pt x="741" y="973"/>
                                <a:pt x="741" y="973"/>
                                <a:pt x="741" y="973"/>
                              </a:cubicBezTo>
                              <a:cubicBezTo>
                                <a:pt x="741" y="919"/>
                                <a:pt x="741" y="919"/>
                                <a:pt x="741" y="919"/>
                              </a:cubicBezTo>
                              <a:cubicBezTo>
                                <a:pt x="684" y="945"/>
                                <a:pt x="619" y="963"/>
                                <a:pt x="554" y="963"/>
                              </a:cubicBezTo>
                              <a:cubicBezTo>
                                <a:pt x="498" y="963"/>
                                <a:pt x="450" y="951"/>
                                <a:pt x="417" y="915"/>
                              </a:cubicBezTo>
                              <a:cubicBezTo>
                                <a:pt x="352" y="955"/>
                                <a:pt x="266" y="984"/>
                                <a:pt x="183" y="984"/>
                              </a:cubicBezTo>
                              <a:cubicBezTo>
                                <a:pt x="78" y="984"/>
                                <a:pt x="0" y="945"/>
                                <a:pt x="0" y="782"/>
                              </a:cubicBezTo>
                              <a:cubicBezTo>
                                <a:pt x="0" y="758"/>
                                <a:pt x="0" y="758"/>
                                <a:pt x="0" y="758"/>
                              </a:cubicBezTo>
                              <a:cubicBezTo>
                                <a:pt x="0" y="573"/>
                                <a:pt x="0" y="573"/>
                                <a:pt x="0" y="573"/>
                              </a:cubicBezTo>
                              <a:cubicBezTo>
                                <a:pt x="0" y="21"/>
                                <a:pt x="0" y="21"/>
                                <a:pt x="0" y="21"/>
                              </a:cubicBezTo>
                              <a:cubicBezTo>
                                <a:pt x="108" y="21"/>
                                <a:pt x="108" y="21"/>
                                <a:pt x="108" y="21"/>
                              </a:cubicBezTo>
                              <a:cubicBezTo>
                                <a:pt x="176" y="21"/>
                                <a:pt x="187" y="37"/>
                                <a:pt x="187" y="133"/>
                              </a:cubicBezTo>
                              <a:cubicBezTo>
                                <a:pt x="187" y="758"/>
                                <a:pt x="187" y="758"/>
                                <a:pt x="187" y="758"/>
                              </a:cubicBezTo>
                              <a:cubicBezTo>
                                <a:pt x="187" y="830"/>
                                <a:pt x="217" y="850"/>
                                <a:pt x="279" y="850"/>
                              </a:cubicBezTo>
                              <a:cubicBezTo>
                                <a:pt x="312" y="850"/>
                                <a:pt x="343" y="842"/>
                                <a:pt x="372" y="833"/>
                              </a:cubicBezTo>
                              <a:cubicBezTo>
                                <a:pt x="372" y="763"/>
                                <a:pt x="372" y="763"/>
                                <a:pt x="372" y="763"/>
                              </a:cubicBezTo>
                              <a:cubicBezTo>
                                <a:pt x="372" y="760"/>
                                <a:pt x="372" y="760"/>
                                <a:pt x="372" y="760"/>
                              </a:cubicBezTo>
                              <a:cubicBezTo>
                                <a:pt x="372" y="551"/>
                                <a:pt x="372" y="551"/>
                                <a:pt x="372" y="551"/>
                              </a:cubicBezTo>
                              <a:cubicBezTo>
                                <a:pt x="372" y="255"/>
                                <a:pt x="372" y="255"/>
                                <a:pt x="372" y="255"/>
                              </a:cubicBezTo>
                              <a:cubicBezTo>
                                <a:pt x="483" y="255"/>
                                <a:pt x="483" y="255"/>
                                <a:pt x="483" y="255"/>
                              </a:cubicBezTo>
                              <a:cubicBezTo>
                                <a:pt x="550" y="255"/>
                                <a:pt x="559" y="277"/>
                                <a:pt x="559" y="387"/>
                              </a:cubicBezTo>
                              <a:cubicBezTo>
                                <a:pt x="559" y="738"/>
                                <a:pt x="559" y="738"/>
                                <a:pt x="559" y="738"/>
                              </a:cubicBezTo>
                              <a:cubicBezTo>
                                <a:pt x="560" y="808"/>
                                <a:pt x="589" y="828"/>
                                <a:pt x="651" y="828"/>
                              </a:cubicBezTo>
                              <a:cubicBezTo>
                                <a:pt x="682" y="828"/>
                                <a:pt x="712" y="821"/>
                                <a:pt x="741" y="811"/>
                              </a:cubicBezTo>
                              <a:cubicBezTo>
                                <a:pt x="741" y="255"/>
                                <a:pt x="741" y="255"/>
                                <a:pt x="741" y="255"/>
                              </a:cubicBezTo>
                              <a:cubicBezTo>
                                <a:pt x="866" y="255"/>
                                <a:pt x="866" y="255"/>
                                <a:pt x="866" y="255"/>
                              </a:cubicBezTo>
                              <a:cubicBezTo>
                                <a:pt x="900" y="255"/>
                                <a:pt x="919" y="263"/>
                                <a:pt x="928" y="325"/>
                              </a:cubicBezTo>
                              <a:cubicBezTo>
                                <a:pt x="995" y="275"/>
                                <a:pt x="1081" y="234"/>
                                <a:pt x="1178" y="234"/>
                              </a:cubicBezTo>
                              <a:cubicBezTo>
                                <a:pt x="1283" y="234"/>
                                <a:pt x="1372" y="274"/>
                                <a:pt x="1372" y="437"/>
                              </a:cubicBezTo>
                              <a:cubicBezTo>
                                <a:pt x="1372" y="784"/>
                                <a:pt x="1372" y="784"/>
                                <a:pt x="1372" y="784"/>
                              </a:cubicBezTo>
                              <a:cubicBezTo>
                                <a:pt x="1379" y="835"/>
                                <a:pt x="1408" y="850"/>
                                <a:pt x="1462" y="850"/>
                              </a:cubicBezTo>
                              <a:cubicBezTo>
                                <a:pt x="1490" y="850"/>
                                <a:pt x="1517" y="844"/>
                                <a:pt x="1543" y="837"/>
                              </a:cubicBezTo>
                              <a:cubicBezTo>
                                <a:pt x="1506" y="778"/>
                                <a:pt x="1487" y="704"/>
                                <a:pt x="1487" y="616"/>
                              </a:cubicBezTo>
                              <a:cubicBezTo>
                                <a:pt x="1487" y="384"/>
                                <a:pt x="1638" y="241"/>
                                <a:pt x="1839" y="241"/>
                              </a:cubicBezTo>
                              <a:cubicBezTo>
                                <a:pt x="2052" y="241"/>
                                <a:pt x="2165" y="357"/>
                                <a:pt x="2165" y="596"/>
                              </a:cubicBezTo>
                              <a:cubicBezTo>
                                <a:pt x="2165" y="621"/>
                                <a:pt x="2162" y="651"/>
                                <a:pt x="2162" y="658"/>
                              </a:cubicBezTo>
                              <a:close/>
                              <a:moveTo>
                                <a:pt x="1966" y="536"/>
                              </a:moveTo>
                              <a:cubicBezTo>
                                <a:pt x="1962" y="408"/>
                                <a:pt x="1918" y="367"/>
                                <a:pt x="1839" y="367"/>
                              </a:cubicBezTo>
                              <a:cubicBezTo>
                                <a:pt x="1769" y="367"/>
                                <a:pt x="1711" y="402"/>
                                <a:pt x="1696" y="536"/>
                              </a:cubicBezTo>
                              <a:lnTo>
                                <a:pt x="1966" y="536"/>
                              </a:lnTo>
                              <a:close/>
                            </a:path>
                          </a:pathLst>
                        </a:custGeom>
                        <a:solidFill>
                          <a:srgbClr val="41B4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noEditPoints="1"/>
                      </wps:cNvSpPr>
                      <wps:spPr bwMode="auto">
                        <a:xfrm>
                          <a:off x="684530" y="486410"/>
                          <a:ext cx="1130935" cy="323850"/>
                        </a:xfrm>
                        <a:custGeom>
                          <a:avLst/>
                          <a:gdLst>
                            <a:gd name="T0" fmla="*/ 3375 w 3563"/>
                            <a:gd name="T1" fmla="*/ 51 h 1020"/>
                            <a:gd name="T2" fmla="*/ 3186 w 3563"/>
                            <a:gd name="T3" fmla="*/ 266 h 1020"/>
                            <a:gd name="T4" fmla="*/ 2924 w 3563"/>
                            <a:gd name="T5" fmla="*/ 867 h 1020"/>
                            <a:gd name="T6" fmla="*/ 2763 w 3563"/>
                            <a:gd name="T7" fmla="*/ 786 h 1020"/>
                            <a:gd name="T8" fmla="*/ 2763 w 3563"/>
                            <a:gd name="T9" fmla="*/ 601 h 1020"/>
                            <a:gd name="T10" fmla="*/ 2684 w 3563"/>
                            <a:gd name="T11" fmla="*/ 51 h 1020"/>
                            <a:gd name="T12" fmla="*/ 2576 w 3563"/>
                            <a:gd name="T13" fmla="*/ 601 h 1020"/>
                            <a:gd name="T14" fmla="*/ 2576 w 3563"/>
                            <a:gd name="T15" fmla="*/ 810 h 1020"/>
                            <a:gd name="T16" fmla="*/ 2986 w 3563"/>
                            <a:gd name="T17" fmla="*/ 947 h 1020"/>
                            <a:gd name="T18" fmla="*/ 3379 w 3563"/>
                            <a:gd name="T19" fmla="*/ 920 h 1020"/>
                            <a:gd name="T20" fmla="*/ 3563 w 3563"/>
                            <a:gd name="T21" fmla="*/ 1003 h 1020"/>
                            <a:gd name="T22" fmla="*/ 3484 w 3563"/>
                            <a:gd name="T23" fmla="*/ 51 h 1020"/>
                            <a:gd name="T24" fmla="*/ 3225 w 3563"/>
                            <a:gd name="T25" fmla="*/ 871 h 1020"/>
                            <a:gd name="T26" fmla="*/ 3248 w 3563"/>
                            <a:gd name="T27" fmla="*/ 421 h 1020"/>
                            <a:gd name="T28" fmla="*/ 3375 w 3563"/>
                            <a:gd name="T29" fmla="*/ 808 h 1020"/>
                            <a:gd name="T30" fmla="*/ 2513 w 3563"/>
                            <a:gd name="T31" fmla="*/ 279 h 1020"/>
                            <a:gd name="T32" fmla="*/ 2478 w 3563"/>
                            <a:gd name="T33" fmla="*/ 437 h 1020"/>
                            <a:gd name="T34" fmla="*/ 2271 w 3563"/>
                            <a:gd name="T35" fmla="*/ 1002 h 1020"/>
                            <a:gd name="T36" fmla="*/ 2080 w 3563"/>
                            <a:gd name="T37" fmla="*/ 284 h 1020"/>
                            <a:gd name="T38" fmla="*/ 2268 w 3563"/>
                            <a:gd name="T39" fmla="*/ 366 h 1020"/>
                            <a:gd name="T40" fmla="*/ 1800 w 3563"/>
                            <a:gd name="T41" fmla="*/ 297 h 1020"/>
                            <a:gd name="T42" fmla="*/ 1615 w 3563"/>
                            <a:gd name="T43" fmla="*/ 269 h 1020"/>
                            <a:gd name="T44" fmla="*/ 1772 w 3563"/>
                            <a:gd name="T45" fmla="*/ 838 h 1020"/>
                            <a:gd name="T46" fmla="*/ 1437 w 3563"/>
                            <a:gd name="T47" fmla="*/ 644 h 1020"/>
                            <a:gd name="T48" fmla="*/ 1538 w 3563"/>
                            <a:gd name="T49" fmla="*/ 286 h 1020"/>
                            <a:gd name="T50" fmla="*/ 1654 w 3563"/>
                            <a:gd name="T51" fmla="*/ 1020 h 1020"/>
                            <a:gd name="T52" fmla="*/ 1800 w 3563"/>
                            <a:gd name="T53" fmla="*/ 297 h 1020"/>
                            <a:gd name="T54" fmla="*/ 1702 w 3563"/>
                            <a:gd name="T55" fmla="*/ 491 h 1020"/>
                            <a:gd name="T56" fmla="*/ 1871 w 3563"/>
                            <a:gd name="T57" fmla="*/ 644 h 1020"/>
                            <a:gd name="T58" fmla="*/ 1301 w 3563"/>
                            <a:gd name="T59" fmla="*/ 169 h 1020"/>
                            <a:gd name="T60" fmla="*/ 837 w 3563"/>
                            <a:gd name="T61" fmla="*/ 1002 h 1020"/>
                            <a:gd name="T62" fmla="*/ 680 w 3563"/>
                            <a:gd name="T63" fmla="*/ 384 h 1020"/>
                            <a:gd name="T64" fmla="*/ 276 w 3563"/>
                            <a:gd name="T65" fmla="*/ 1002 h 1020"/>
                            <a:gd name="T66" fmla="*/ 23 w 3563"/>
                            <a:gd name="T67" fmla="*/ 124 h 1020"/>
                            <a:gd name="T68" fmla="*/ 0 w 3563"/>
                            <a:gd name="T69" fmla="*/ 0 h 1020"/>
                            <a:gd name="T70" fmla="*/ 409 w 3563"/>
                            <a:gd name="T71" fmla="*/ 124 h 1020"/>
                            <a:gd name="T72" fmla="*/ 430 w 3563"/>
                            <a:gd name="T73" fmla="*/ 752 h 1020"/>
                            <a:gd name="T74" fmla="*/ 621 w 3563"/>
                            <a:gd name="T75" fmla="*/ 0 h 1020"/>
                            <a:gd name="T76" fmla="*/ 979 w 3563"/>
                            <a:gd name="T77" fmla="*/ 752 h 1020"/>
                            <a:gd name="T78" fmla="*/ 1109 w 3563"/>
                            <a:gd name="T79" fmla="*/ 222 h 1020"/>
                            <a:gd name="T80" fmla="*/ 1006 w 3563"/>
                            <a:gd name="T81" fmla="*/ 124 h 1020"/>
                            <a:gd name="T82" fmla="*/ 1376 w 3563"/>
                            <a:gd name="T83" fmla="*/ 0 h 1020"/>
                            <a:gd name="T84" fmla="*/ 1356 w 3563"/>
                            <a:gd name="T85" fmla="*/ 124 h 1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563" h="1020">
                              <a:moveTo>
                                <a:pt x="3484" y="51"/>
                              </a:moveTo>
                              <a:cubicBezTo>
                                <a:pt x="3375" y="51"/>
                                <a:pt x="3375" y="51"/>
                                <a:pt x="3375" y="51"/>
                              </a:cubicBezTo>
                              <a:cubicBezTo>
                                <a:pt x="3375" y="328"/>
                                <a:pt x="3375" y="328"/>
                                <a:pt x="3375" y="328"/>
                              </a:cubicBezTo>
                              <a:cubicBezTo>
                                <a:pt x="3331" y="290"/>
                                <a:pt x="3278" y="266"/>
                                <a:pt x="3186" y="266"/>
                              </a:cubicBezTo>
                              <a:cubicBezTo>
                                <a:pt x="3032" y="266"/>
                                <a:pt x="2877" y="368"/>
                                <a:pt x="2877" y="652"/>
                              </a:cubicBezTo>
                              <a:cubicBezTo>
                                <a:pt x="2877" y="740"/>
                                <a:pt x="2894" y="812"/>
                                <a:pt x="2924" y="867"/>
                              </a:cubicBezTo>
                              <a:cubicBezTo>
                                <a:pt x="2902" y="873"/>
                                <a:pt x="2879" y="878"/>
                                <a:pt x="2855" y="878"/>
                              </a:cubicBezTo>
                              <a:cubicBezTo>
                                <a:pt x="2793" y="878"/>
                                <a:pt x="2763" y="857"/>
                                <a:pt x="2763" y="786"/>
                              </a:cubicBezTo>
                              <a:cubicBezTo>
                                <a:pt x="2763" y="601"/>
                                <a:pt x="2763" y="601"/>
                                <a:pt x="2763" y="601"/>
                              </a:cubicBezTo>
                              <a:cubicBezTo>
                                <a:pt x="2763" y="601"/>
                                <a:pt x="2763" y="601"/>
                                <a:pt x="2763" y="601"/>
                              </a:cubicBezTo>
                              <a:cubicBezTo>
                                <a:pt x="2763" y="163"/>
                                <a:pt x="2763" y="163"/>
                                <a:pt x="2763" y="163"/>
                              </a:cubicBezTo>
                              <a:cubicBezTo>
                                <a:pt x="2763" y="67"/>
                                <a:pt x="2752" y="51"/>
                                <a:pt x="2684" y="51"/>
                              </a:cubicBezTo>
                              <a:cubicBezTo>
                                <a:pt x="2576" y="51"/>
                                <a:pt x="2576" y="51"/>
                                <a:pt x="2576" y="51"/>
                              </a:cubicBezTo>
                              <a:cubicBezTo>
                                <a:pt x="2576" y="601"/>
                                <a:pt x="2576" y="601"/>
                                <a:pt x="2576" y="601"/>
                              </a:cubicBezTo>
                              <a:cubicBezTo>
                                <a:pt x="2576" y="788"/>
                                <a:pt x="2576" y="788"/>
                                <a:pt x="2576" y="788"/>
                              </a:cubicBezTo>
                              <a:cubicBezTo>
                                <a:pt x="2576" y="810"/>
                                <a:pt x="2576" y="810"/>
                                <a:pt x="2576" y="810"/>
                              </a:cubicBezTo>
                              <a:cubicBezTo>
                                <a:pt x="2576" y="972"/>
                                <a:pt x="2654" y="1012"/>
                                <a:pt x="2758" y="1012"/>
                              </a:cubicBezTo>
                              <a:cubicBezTo>
                                <a:pt x="2839" y="1012"/>
                                <a:pt x="2922" y="985"/>
                                <a:pt x="2986" y="947"/>
                              </a:cubicBezTo>
                              <a:cubicBezTo>
                                <a:pt x="3035" y="990"/>
                                <a:pt x="3098" y="1012"/>
                                <a:pt x="3167" y="1012"/>
                              </a:cubicBezTo>
                              <a:cubicBezTo>
                                <a:pt x="3262" y="1012"/>
                                <a:pt x="3332" y="972"/>
                                <a:pt x="3379" y="920"/>
                              </a:cubicBezTo>
                              <a:cubicBezTo>
                                <a:pt x="3387" y="987"/>
                                <a:pt x="3405" y="1003"/>
                                <a:pt x="3437" y="1003"/>
                              </a:cubicBezTo>
                              <a:cubicBezTo>
                                <a:pt x="3563" y="1003"/>
                                <a:pt x="3563" y="1003"/>
                                <a:pt x="3563" y="1003"/>
                              </a:cubicBezTo>
                              <a:cubicBezTo>
                                <a:pt x="3563" y="163"/>
                                <a:pt x="3563" y="163"/>
                                <a:pt x="3563" y="163"/>
                              </a:cubicBezTo>
                              <a:cubicBezTo>
                                <a:pt x="3563" y="69"/>
                                <a:pt x="3552" y="51"/>
                                <a:pt x="3484" y="51"/>
                              </a:cubicBezTo>
                              <a:close/>
                              <a:moveTo>
                                <a:pt x="3375" y="808"/>
                              </a:moveTo>
                              <a:cubicBezTo>
                                <a:pt x="3324" y="851"/>
                                <a:pt x="3284" y="871"/>
                                <a:pt x="3225" y="871"/>
                              </a:cubicBezTo>
                              <a:cubicBezTo>
                                <a:pt x="3128" y="871"/>
                                <a:pt x="3081" y="808"/>
                                <a:pt x="3081" y="642"/>
                              </a:cubicBezTo>
                              <a:cubicBezTo>
                                <a:pt x="3081" y="462"/>
                                <a:pt x="3165" y="421"/>
                                <a:pt x="3248" y="421"/>
                              </a:cubicBezTo>
                              <a:cubicBezTo>
                                <a:pt x="3303" y="421"/>
                                <a:pt x="3343" y="433"/>
                                <a:pt x="3375" y="457"/>
                              </a:cubicBezTo>
                              <a:lnTo>
                                <a:pt x="3375" y="808"/>
                              </a:lnTo>
                              <a:close/>
                              <a:moveTo>
                                <a:pt x="2469" y="272"/>
                              </a:moveTo>
                              <a:cubicBezTo>
                                <a:pt x="2484" y="272"/>
                                <a:pt x="2499" y="275"/>
                                <a:pt x="2513" y="279"/>
                              </a:cubicBezTo>
                              <a:cubicBezTo>
                                <a:pt x="2513" y="437"/>
                                <a:pt x="2513" y="437"/>
                                <a:pt x="2513" y="437"/>
                              </a:cubicBezTo>
                              <a:cubicBezTo>
                                <a:pt x="2478" y="437"/>
                                <a:pt x="2478" y="437"/>
                                <a:pt x="2478" y="437"/>
                              </a:cubicBezTo>
                              <a:cubicBezTo>
                                <a:pt x="2379" y="437"/>
                                <a:pt x="2309" y="459"/>
                                <a:pt x="2271" y="480"/>
                              </a:cubicBezTo>
                              <a:cubicBezTo>
                                <a:pt x="2271" y="1002"/>
                                <a:pt x="2271" y="1002"/>
                                <a:pt x="2271" y="1002"/>
                              </a:cubicBezTo>
                              <a:cubicBezTo>
                                <a:pt x="2080" y="1002"/>
                                <a:pt x="2080" y="1002"/>
                                <a:pt x="2080" y="1002"/>
                              </a:cubicBezTo>
                              <a:cubicBezTo>
                                <a:pt x="2080" y="284"/>
                                <a:pt x="2080" y="284"/>
                                <a:pt x="2080" y="284"/>
                              </a:cubicBezTo>
                              <a:cubicBezTo>
                                <a:pt x="2206" y="284"/>
                                <a:pt x="2206" y="284"/>
                                <a:pt x="2206" y="284"/>
                              </a:cubicBezTo>
                              <a:cubicBezTo>
                                <a:pt x="2240" y="284"/>
                                <a:pt x="2261" y="294"/>
                                <a:pt x="2268" y="366"/>
                              </a:cubicBezTo>
                              <a:cubicBezTo>
                                <a:pt x="2313" y="317"/>
                                <a:pt x="2379" y="272"/>
                                <a:pt x="2469" y="272"/>
                              </a:cubicBezTo>
                              <a:close/>
                              <a:moveTo>
                                <a:pt x="1800" y="297"/>
                              </a:moveTo>
                              <a:cubicBezTo>
                                <a:pt x="1756" y="278"/>
                                <a:pt x="1706" y="267"/>
                                <a:pt x="1654" y="267"/>
                              </a:cubicBezTo>
                              <a:cubicBezTo>
                                <a:pt x="1641" y="267"/>
                                <a:pt x="1628" y="268"/>
                                <a:pt x="1615" y="269"/>
                              </a:cubicBezTo>
                              <a:cubicBezTo>
                                <a:pt x="1569" y="332"/>
                                <a:pt x="1542" y="408"/>
                                <a:pt x="1542" y="491"/>
                              </a:cubicBezTo>
                              <a:cubicBezTo>
                                <a:pt x="1542" y="647"/>
                                <a:pt x="1637" y="781"/>
                                <a:pt x="1772" y="838"/>
                              </a:cubicBezTo>
                              <a:cubicBezTo>
                                <a:pt x="1738" y="862"/>
                                <a:pt x="1698" y="876"/>
                                <a:pt x="1654" y="876"/>
                              </a:cubicBezTo>
                              <a:cubicBezTo>
                                <a:pt x="1534" y="876"/>
                                <a:pt x="1437" y="772"/>
                                <a:pt x="1437" y="644"/>
                              </a:cubicBezTo>
                              <a:cubicBezTo>
                                <a:pt x="1437" y="589"/>
                                <a:pt x="1455" y="538"/>
                                <a:pt x="1485" y="498"/>
                              </a:cubicBezTo>
                              <a:cubicBezTo>
                                <a:pt x="1485" y="439"/>
                                <a:pt x="1506" y="333"/>
                                <a:pt x="1538" y="286"/>
                              </a:cubicBezTo>
                              <a:cubicBezTo>
                                <a:pt x="1386" y="335"/>
                                <a:pt x="1278" y="479"/>
                                <a:pt x="1278" y="644"/>
                              </a:cubicBezTo>
                              <a:cubicBezTo>
                                <a:pt x="1278" y="853"/>
                                <a:pt x="1449" y="1020"/>
                                <a:pt x="1654" y="1020"/>
                              </a:cubicBezTo>
                              <a:cubicBezTo>
                                <a:pt x="1859" y="1020"/>
                                <a:pt x="2031" y="853"/>
                                <a:pt x="2031" y="644"/>
                              </a:cubicBezTo>
                              <a:cubicBezTo>
                                <a:pt x="2031" y="488"/>
                                <a:pt x="1936" y="354"/>
                                <a:pt x="1800" y="297"/>
                              </a:cubicBezTo>
                              <a:close/>
                              <a:moveTo>
                                <a:pt x="1861" y="715"/>
                              </a:moveTo>
                              <a:cubicBezTo>
                                <a:pt x="1769" y="688"/>
                                <a:pt x="1702" y="598"/>
                                <a:pt x="1702" y="491"/>
                              </a:cubicBezTo>
                              <a:cubicBezTo>
                                <a:pt x="1702" y="467"/>
                                <a:pt x="1705" y="443"/>
                                <a:pt x="1712" y="421"/>
                              </a:cubicBezTo>
                              <a:cubicBezTo>
                                <a:pt x="1804" y="448"/>
                                <a:pt x="1871" y="537"/>
                                <a:pt x="1871" y="644"/>
                              </a:cubicBezTo>
                              <a:cubicBezTo>
                                <a:pt x="1871" y="669"/>
                                <a:pt x="1868" y="692"/>
                                <a:pt x="1861" y="715"/>
                              </a:cubicBezTo>
                              <a:close/>
                              <a:moveTo>
                                <a:pt x="1301" y="169"/>
                              </a:moveTo>
                              <a:cubicBezTo>
                                <a:pt x="1085" y="1002"/>
                                <a:pt x="1085" y="1002"/>
                                <a:pt x="1085" y="1002"/>
                              </a:cubicBezTo>
                              <a:cubicBezTo>
                                <a:pt x="837" y="1002"/>
                                <a:pt x="837" y="1002"/>
                                <a:pt x="837" y="1002"/>
                              </a:cubicBezTo>
                              <a:cubicBezTo>
                                <a:pt x="683" y="384"/>
                                <a:pt x="683" y="384"/>
                                <a:pt x="683" y="384"/>
                              </a:cubicBezTo>
                              <a:cubicBezTo>
                                <a:pt x="680" y="384"/>
                                <a:pt x="680" y="384"/>
                                <a:pt x="680" y="384"/>
                              </a:cubicBezTo>
                              <a:cubicBezTo>
                                <a:pt x="525" y="1002"/>
                                <a:pt x="525" y="1002"/>
                                <a:pt x="525" y="1002"/>
                              </a:cubicBezTo>
                              <a:cubicBezTo>
                                <a:pt x="276" y="1002"/>
                                <a:pt x="276" y="1002"/>
                                <a:pt x="276" y="1002"/>
                              </a:cubicBezTo>
                              <a:cubicBezTo>
                                <a:pt x="71" y="163"/>
                                <a:pt x="71" y="163"/>
                                <a:pt x="71" y="163"/>
                              </a:cubicBezTo>
                              <a:cubicBezTo>
                                <a:pt x="62" y="142"/>
                                <a:pt x="45" y="124"/>
                                <a:pt x="23" y="124"/>
                              </a:cubicBezTo>
                              <a:cubicBezTo>
                                <a:pt x="0" y="124"/>
                                <a:pt x="0" y="124"/>
                                <a:pt x="0" y="124"/>
                              </a:cubicBezTo>
                              <a:cubicBezTo>
                                <a:pt x="0" y="0"/>
                                <a:pt x="0" y="0"/>
                                <a:pt x="0" y="0"/>
                              </a:cubicBezTo>
                              <a:cubicBezTo>
                                <a:pt x="409" y="0"/>
                                <a:pt x="409" y="0"/>
                                <a:pt x="409" y="0"/>
                              </a:cubicBezTo>
                              <a:cubicBezTo>
                                <a:pt x="409" y="124"/>
                                <a:pt x="409" y="124"/>
                                <a:pt x="409" y="124"/>
                              </a:cubicBezTo>
                              <a:cubicBezTo>
                                <a:pt x="289" y="124"/>
                                <a:pt x="289" y="124"/>
                                <a:pt x="289" y="124"/>
                              </a:cubicBezTo>
                              <a:cubicBezTo>
                                <a:pt x="430" y="752"/>
                                <a:pt x="430" y="752"/>
                                <a:pt x="430" y="752"/>
                              </a:cubicBezTo>
                              <a:cubicBezTo>
                                <a:pt x="433" y="752"/>
                                <a:pt x="433" y="752"/>
                                <a:pt x="433" y="752"/>
                              </a:cubicBezTo>
                              <a:cubicBezTo>
                                <a:pt x="621" y="0"/>
                                <a:pt x="621" y="0"/>
                                <a:pt x="621" y="0"/>
                              </a:cubicBezTo>
                              <a:cubicBezTo>
                                <a:pt x="793" y="0"/>
                                <a:pt x="793" y="0"/>
                                <a:pt x="793" y="0"/>
                              </a:cubicBezTo>
                              <a:cubicBezTo>
                                <a:pt x="979" y="752"/>
                                <a:pt x="979" y="752"/>
                                <a:pt x="979" y="752"/>
                              </a:cubicBezTo>
                              <a:cubicBezTo>
                                <a:pt x="982" y="752"/>
                                <a:pt x="982" y="752"/>
                                <a:pt x="982" y="752"/>
                              </a:cubicBezTo>
                              <a:cubicBezTo>
                                <a:pt x="1109" y="222"/>
                                <a:pt x="1109" y="222"/>
                                <a:pt x="1109" y="222"/>
                              </a:cubicBezTo>
                              <a:cubicBezTo>
                                <a:pt x="1130" y="159"/>
                                <a:pt x="1116" y="124"/>
                                <a:pt x="1060" y="124"/>
                              </a:cubicBezTo>
                              <a:cubicBezTo>
                                <a:pt x="1006" y="124"/>
                                <a:pt x="1006" y="124"/>
                                <a:pt x="1006" y="124"/>
                              </a:cubicBezTo>
                              <a:cubicBezTo>
                                <a:pt x="1006" y="0"/>
                                <a:pt x="1006" y="0"/>
                                <a:pt x="1006" y="0"/>
                              </a:cubicBezTo>
                              <a:cubicBezTo>
                                <a:pt x="1376" y="0"/>
                                <a:pt x="1376" y="0"/>
                                <a:pt x="1376" y="0"/>
                              </a:cubicBezTo>
                              <a:cubicBezTo>
                                <a:pt x="1376" y="124"/>
                                <a:pt x="1376" y="124"/>
                                <a:pt x="1376" y="124"/>
                              </a:cubicBezTo>
                              <a:cubicBezTo>
                                <a:pt x="1356" y="124"/>
                                <a:pt x="1356" y="124"/>
                                <a:pt x="1356" y="124"/>
                              </a:cubicBezTo>
                              <a:cubicBezTo>
                                <a:pt x="1331" y="124"/>
                                <a:pt x="1309" y="143"/>
                                <a:pt x="1301" y="169"/>
                              </a:cubicBezTo>
                              <a:close/>
                            </a:path>
                          </a:pathLst>
                        </a:custGeom>
                        <a:solidFill>
                          <a:srgbClr val="4A4F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Rectangle 11"/>
                      <wps:cNvSpPr>
                        <a:spLocks noChangeArrowheads="1"/>
                      </wps:cNvSpPr>
                      <wps:spPr bwMode="auto">
                        <a:xfrm>
                          <a:off x="635" y="0"/>
                          <a:ext cx="3175"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id="Logo" o:spid="_x0000_s1026" style="position:absolute;margin-left:0;margin-top:0;width:200pt;height:63.8pt;z-index:-251657216;mso-position-horizontal-relative:page;mso-position-vertical-relative:page" coordorigin="6" coordsize="25400,8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">
              <v:shape id="Freeform 9" o:spid="_x0000_s1027" style="position:absolute;left:18535;top:4959;width:6871;height:3124;visibility:visible;mso-wrap-style:square;v-text-anchor:top" coordsize="2165,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Sw8AA&#10;AADbAAAADwAAAGRycy9kb3ducmV2LnhtbERP3WrCMBS+H/gO4Qi7EU03RKUaRdQOrwZaH+DQnDVl&#10;zUlpshrffhkMvDsf3+/Z7KJtxUC9bxwreJtlIIgrpxuuFdzKYroC4QOyxtYxKXiQh9129LLBXLs7&#10;X2i4hlqkEPY5KjAhdLmUvjJk0c9cR5y4L9dbDAn2tdQ93lO4beV7li2kxYZTg8GODoaq7+uPVTCZ&#10;L474WPJkNWBRlJ9ljKcPo9TrOO7XIALF8BT/u886zZ/D3y/p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uSw8AAAADbAAAADwAAAAAAAAAAAAAAAACYAgAAZHJzL2Rvd25y&#10;ZXYueG1sUEsFBgAAAAAEAAQA9QAAAIUDAAAAAA==&#10;" path="m352,108c352,49,402,,463,v60,,109,49,109,108c572,167,523,214,463,214,402,214,352,167,352,108xm2162,658v-468,,-468,,-468,c1703,802,1772,842,1884,842v81,,144,-26,191,-60c2137,782,2137,782,2137,782v,132,,132,,132c2079,947,1998,984,1854,984v-103,,-185,-26,-245,-74c1542,953,1453,984,1366,984v-104,,-182,-39,-182,-202c1184,573,1184,573,1184,573v,,,,,c1184,490,1184,490,1184,490v,-71,-28,-92,-90,-92c1032,398,976,414,931,431v,542,,542,,542c741,973,741,973,741,973v,-54,,-54,,-54c684,945,619,963,554,963v-56,,-104,-12,-137,-48c352,955,266,984,183,984,78,984,,945,,782,,758,,758,,758,,573,,573,,573,,21,,21,,21v108,,108,,108,c176,21,187,37,187,133v,625,,625,,625c187,830,217,850,279,850v33,,64,-8,93,-17c372,763,372,763,372,763v,-3,,-3,,-3c372,551,372,551,372,551v,-296,,-296,,-296c483,255,483,255,483,255v67,,76,22,76,132c559,738,559,738,559,738v1,70,30,90,92,90c682,828,712,821,741,811v,-556,,-556,,-556c866,255,866,255,866,255v34,,53,8,62,70c995,275,1081,234,1178,234v105,,194,40,194,203c1372,784,1372,784,1372,784v7,51,36,66,90,66c1490,850,1517,844,1543,837v-37,-59,-56,-133,-56,-221c1487,384,1638,241,1839,241v213,,326,116,326,355c2165,621,2162,651,2162,658xm1966,536c1962,408,1918,367,1839,367v-70,,-128,35,-143,169l1966,536xe" fillcolor="#41b4d2" stroked="f">
                <v:path arrowok="t" o:connecttype="custom" o:connectlocs="111708,34290;146935,0;181526,34290;146935,67945;111708,34290;686118,208915;537597,208915;597894,267335;658508,248285;678184,248285;678184,290195;588373,312420;510622,288925;433505,312420;375746,248285;375746,181928;375746,181928;375746,155575;347185,126365;295456,136843;295456,308928;235159,308928;235159,291783;175814,305753;132336,290513;58076,312420;0,248285;0,240665;0,181928;0,6668;34274,6668;59345,42228;59345,240665;88542,269875;118055,264478;118055,242253;118055,241300;118055,174943;118055,80963;153282,80963;177401,122873;177401,234315;206597,262890;235159,257493;235159,80963;274828,80963;294504,103188;373842,74295;435409,138748;435409,248920;463971,269875;489676,265748;471904,195580;583613,76518;687070,189230;686118,208915;623917,170180;583613,116523;538231,170180;623917,170180" o:connectangles="0,0,0,0,0,0,0,0,0,0,0,0,0,0,0,0,0,0,0,0,0,0,0,0,0,0,0,0,0,0,0,0,0,0,0,0,0,0,0,0,0,0,0,0,0,0,0,0,0,0,0,0,0,0,0,0,0,0,0,0"/>
                <o:lock v:ext="edit" verticies="t"/>
              </v:shape>
              <v:shape id="Freeform 10" o:spid="_x0000_s1028" style="position:absolute;left:6845;top:4864;width:11309;height:3238;visibility:visible;mso-wrap-style:square;v-text-anchor:top" coordsize="3563,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yiTMUA&#10;AADbAAAADwAAAGRycy9kb3ducmV2LnhtbESPT2vCQBDF74LfYRnBi+hGwbamriL+LaWXaik9Dtkx&#10;CWZnQ3Y10U/vFgRvM7z3e/NmOm9MIS5UudyyguEgAkGcWJ1zquDnsOm/gXAeWWNhmRRcycF81m5N&#10;Mda25m+67H0qQgi7GBVk3pexlC7JyKAb2JI4aEdbGfRhrVKpK6xDuCnkKIpepMGcw4UMS1pmlJz2&#10;Z6NgNwnU36G3dhtZf61ur9vR5/ZXqW6nWbyD8NT4p/lBf+hQfwz/v4QB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KJMxQAAANsAAAAPAAAAAAAAAAAAAAAAAJgCAABkcnMv&#10;ZG93bnJldi54bWxQSwUGAAAAAAQABAD1AAAAigMAAAAA&#10;" path="m3484,51v-109,,-109,,-109,c3375,328,3375,328,3375,328v-44,-38,-97,-62,-189,-62c3032,266,2877,368,2877,652v,88,17,160,47,215c2902,873,2879,878,2855,878v-62,,-92,-21,-92,-92c2763,601,2763,601,2763,601v,,,,,c2763,163,2763,163,2763,163v,-96,-11,-112,-79,-112c2576,51,2576,51,2576,51v,550,,550,,550c2576,788,2576,788,2576,788v,22,,22,,22c2576,972,2654,1012,2758,1012v81,,164,-27,228,-65c3035,990,3098,1012,3167,1012v95,,165,-40,212,-92c3387,987,3405,1003,3437,1003v126,,126,,126,c3563,163,3563,163,3563,163v,-94,-11,-112,-79,-112xm3375,808v-51,43,-91,63,-150,63c3128,871,3081,808,3081,642v,-180,84,-221,167,-221c3303,421,3343,433,3375,457r,351xm2469,272v15,,30,3,44,7c2513,437,2513,437,2513,437v-35,,-35,,-35,c2379,437,2309,459,2271,480v,522,,522,,522c2080,1002,2080,1002,2080,1002v,-718,,-718,,-718c2206,284,2206,284,2206,284v34,,55,10,62,82c2313,317,2379,272,2469,272xm1800,297v-44,-19,-94,-30,-146,-30c1641,267,1628,268,1615,269v-46,63,-73,139,-73,222c1542,647,1637,781,1772,838v-34,24,-74,38,-118,38c1534,876,1437,772,1437,644v,-55,18,-106,48,-146c1485,439,1506,333,1538,286v-152,49,-260,193,-260,358c1278,853,1449,1020,1654,1020v205,,377,-167,377,-376c2031,488,1936,354,1800,297xm1861,715c1769,688,1702,598,1702,491v,-24,3,-48,10,-70c1804,448,1871,537,1871,644v,25,-3,48,-10,71xm1301,169v-216,833,-216,833,-216,833c837,1002,837,1002,837,1002,683,384,683,384,683,384v-3,,-3,,-3,c525,1002,525,1002,525,1002v-249,,-249,,-249,c71,163,71,163,71,163,62,142,45,124,23,124,,124,,124,,124,,,,,,,409,,409,,409,v,124,,124,,124c289,124,289,124,289,124,430,752,430,752,430,752v3,,3,,3,c621,,621,,621,,793,,793,,793,,979,752,979,752,979,752v3,,3,,3,c1109,222,1109,222,1109,222v21,-63,7,-98,-49,-98c1006,124,1006,124,1006,124,1006,,1006,,1006,v370,,370,,370,c1376,124,1376,124,1376,124v-20,,-20,,-20,c1331,124,1309,143,1301,169xe" fillcolor="#4a4f55" stroked="f">
                <v:path arrowok="t" o:connecttype="custom" o:connectlocs="1071262,16193;1011271,84455;928109,275273;877006,249555;877006,190818;851931,16193;817650,190818;817650,257175;947789,300673;1072531,292100;1130935,318453;1105860,16193;1023650,276543;1030951,133668;1071262,256540;797654,88583;786544,138748;720840,318135;660215,90170;719888,116205;571340,94298;512619,85408;562452,266065;456119,204470;488178,90805;524998,323850;571340,94298;540233,155893;593876,204470;412952,53658;265673,318135;215839,121920;87605,318135;7300,39370;0,0;129821,39370;136487,238760;197112,0;310745,238760;352009,70485;319315,39370;436757,0;430409,39370" o:connectangles="0,0,0,0,0,0,0,0,0,0,0,0,0,0,0,0,0,0,0,0,0,0,0,0,0,0,0,0,0,0,0,0,0,0,0,0,0,0,0,0,0,0,0"/>
                <o:lock v:ext="edit" verticies="t"/>
              </v:shape>
              <v:rect id="Rectangle 11" o:spid="_x0000_s1029" style="position:absolute;left:6;width:32;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mycAA&#10;AADbAAAADwAAAGRycy9kb3ducmV2LnhtbERPS4vCMBC+L/gfwgh7WxN33aLVKLIgCLoHH+B1aMa2&#10;2ExqE7X+eyMI3ubje85k1tpKXKnxpWMN/Z4CQZw5U3KuYb9bfA1B+IBssHJMGu7kYTbtfEwwNe7G&#10;G7puQy5iCPsUNRQh1KmUPivIou+5mjhyR9dYDBE2uTQN3mK4reS3Uom0WHJsKLCmv4Ky0/ZiNWAy&#10;MOf/4896t7okOMpbtfg9KK0/u+18DCJQG97il3tp4vwEnr/EA+T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2mycAAAADbAAAADwAAAAAAAAAAAAAAAACYAgAAZHJzL2Rvd25y&#10;ZXYueG1sUEsFBgAAAAAEAAQA9QAAAIUDAAAAAA==&#10;" stroked="f"/>
              <w10:wrap anchorx="page" anchory="page"/>
            </v:group>
          </w:pict>
        </mc:Fallback>
      </mc:AlternateContent>
    </w:r>
  </w:p>
  <w:p w:rsidR="005F60EF" w:rsidRDefault="005F60EF" w:rsidP="005A2705">
    <w:pPr>
      <w:pStyle w:val="En-tte"/>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0EF" w:rsidRDefault="005F60EF">
    <w:pPr>
      <w:pStyle w:val="En-tte"/>
    </w:pPr>
  </w:p>
  <w:tbl>
    <w:tblPr>
      <w:tblStyle w:val="Grilledutableau"/>
      <w:tblpPr w:vertAnchor="page" w:horzAnchor="margin" w:tblpXSpec="center" w:tblpY="1543"/>
      <w:tblW w:w="4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tblGrid>
    <w:tr w:rsidR="005F60EF" w:rsidTr="005F60EF">
      <w:tc>
        <w:tcPr>
          <w:tcW w:w="4536" w:type="dxa"/>
          <w:shd w:val="clear" w:color="auto" w:fill="auto"/>
        </w:tcPr>
        <w:p w:rsidR="005F60EF" w:rsidRPr="00DA51D5" w:rsidRDefault="005F60EF" w:rsidP="002749F9">
          <w:pPr>
            <w:pStyle w:val="HeadertextWorldline"/>
          </w:pPr>
          <w:sdt>
            <w:sdtPr>
              <w:tag w:val="Classification"/>
              <w:id w:val="845220740"/>
              <w:placeholder>
                <w:docPart w:val="B74EEE01CD9E4DAF971A94CD50F20E4A"/>
              </w:placeholder>
              <w:dataBinding w:prefixMappings="xmlns:ns0='http://www.joulesunlimited.com/ccmappings' " w:xpath="/ns0:ju[1]/ns0:Classification[1]" w:storeItemID="{86EA9C50-456D-4AD3-AB51-27308290595F}"/>
              <w:text/>
            </w:sdtPr>
            <w:sdtContent>
              <w:r>
                <w:rPr>
                  <w:lang w:val="fr-FR"/>
                </w:rPr>
                <w:t>Confidential</w:t>
              </w:r>
            </w:sdtContent>
          </w:sdt>
        </w:p>
      </w:tc>
    </w:tr>
  </w:tbl>
  <w:p w:rsidR="005F60EF" w:rsidRDefault="005F60EF">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pPr w:vertAnchor="page" w:horzAnchor="margin" w:tblpXSpec="center" w:tblpY="1543"/>
      <w:tblW w:w="4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tblGrid>
    <w:tr w:rsidR="005F60EF" w:rsidTr="002749F9">
      <w:tc>
        <w:tcPr>
          <w:tcW w:w="4536" w:type="dxa"/>
          <w:shd w:val="clear" w:color="auto" w:fill="auto"/>
        </w:tcPr>
        <w:p w:rsidR="005F60EF" w:rsidRPr="00DA51D5" w:rsidRDefault="005F60EF" w:rsidP="002749F9">
          <w:pPr>
            <w:pStyle w:val="HeadertextWorldline"/>
          </w:pPr>
          <w:sdt>
            <w:sdtPr>
              <w:tag w:val="Classification"/>
              <w:id w:val="2028366779"/>
              <w:placeholder>
                <w:docPart w:val="288C1AEA9C764D02B170045238E7D91B"/>
              </w:placeholder>
              <w:dataBinding w:prefixMappings="xmlns:ns0='http://www.joulesunlimited.com/ccmappings' " w:xpath="/ns0:ju[1]/ns0:Classification[1]" w:storeItemID="{86EA9C50-456D-4AD3-AB51-27308290595F}"/>
              <w:text/>
            </w:sdtPr>
            <w:sdtContent>
              <w:r>
                <w:rPr>
                  <w:lang w:val="fr-FR"/>
                </w:rPr>
                <w:t>Confidential</w:t>
              </w:r>
            </w:sdtContent>
          </w:sdt>
        </w:p>
      </w:tc>
    </w:tr>
  </w:tbl>
  <w:tbl>
    <w:tblPr>
      <w:tblStyle w:val="Grilledutableau"/>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447"/>
      <w:gridCol w:w="4305"/>
    </w:tblGrid>
    <w:tr w:rsidR="005F60EF" w:rsidRPr="007A1B7C" w:rsidTr="002749F9">
      <w:trPr>
        <w:trHeight w:hRule="exact" w:val="1217"/>
      </w:trPr>
      <w:tc>
        <w:tcPr>
          <w:tcW w:w="5447" w:type="dxa"/>
          <w:shd w:val="clear" w:color="auto" w:fill="FFFFFF"/>
        </w:tcPr>
        <w:p w:rsidR="005F60EF" w:rsidRPr="00F26B07" w:rsidRDefault="005F60EF" w:rsidP="002749F9">
          <w:pPr>
            <w:pStyle w:val="BodytextWorldline"/>
            <w:framePr w:wrap="around" w:vAnchor="page" w:hAnchor="margin" w:y="15650" w:anchorLock="1"/>
          </w:pPr>
          <w:sdt>
            <w:sdtPr>
              <w:tag w:val="Title"/>
              <w:id w:val="-271788504"/>
              <w:lock w:val="sdtLocked"/>
              <w:placeholder>
                <w:docPart w:val="AD7D83F65AD1467DB45A80E412747062"/>
              </w:placeholder>
              <w:dataBinding w:prefixMappings="xmlns:ns0='http://www.joulesunlimited.com/ccmappings' " w:xpath="/ns0:ju[1]/ns0:Title[1]" w:storeItemID="{86EA9C50-456D-4AD3-AB51-27308290595F}"/>
              <w:text/>
            </w:sdtPr>
            <w:sdtContent>
              <w:r>
                <w:rPr>
                  <w:lang w:val="fr-FR"/>
                </w:rPr>
                <w:t>Rapport d’expérience professionnelle</w:t>
              </w:r>
            </w:sdtContent>
          </w:sdt>
        </w:p>
        <w:p w:rsidR="005F60EF" w:rsidRPr="007A1B7C" w:rsidRDefault="005F60EF" w:rsidP="002749F9">
          <w:pPr>
            <w:pStyle w:val="FootertextrightWorldline"/>
            <w:framePr w:wrap="around" w:vAnchor="page" w:hAnchor="margin" w:y="15650" w:anchorLock="1"/>
            <w:jc w:val="left"/>
          </w:pPr>
          <w:r>
            <w:t>© Worldline</w:t>
          </w:r>
        </w:p>
      </w:tc>
      <w:tc>
        <w:tcPr>
          <w:tcW w:w="4305" w:type="dxa"/>
          <w:shd w:val="clear" w:color="auto" w:fill="auto"/>
        </w:tcPr>
        <w:p w:rsidR="005F60EF" w:rsidRPr="007A1B7C" w:rsidRDefault="005F60EF" w:rsidP="002749F9">
          <w:pPr>
            <w:pStyle w:val="FootertextrightWorldline"/>
            <w:framePr w:wrap="around" w:vAnchor="page" w:hAnchor="margin" w:y="15650" w:anchorLock="1"/>
          </w:pPr>
        </w:p>
      </w:tc>
    </w:tr>
  </w:tbl>
  <w:p w:rsidR="005F60EF" w:rsidRDefault="005F60EF" w:rsidP="00E6001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A9A5792"/>
    <w:lvl w:ilvl="0">
      <w:start w:val="1"/>
      <w:numFmt w:val="decimal"/>
      <w:pStyle w:val="Listenumros5"/>
      <w:lvlText w:val="%1."/>
      <w:lvlJc w:val="left"/>
      <w:pPr>
        <w:tabs>
          <w:tab w:val="num" w:pos="1492"/>
        </w:tabs>
        <w:ind w:left="1492" w:hanging="360"/>
      </w:pPr>
    </w:lvl>
  </w:abstractNum>
  <w:abstractNum w:abstractNumId="1">
    <w:nsid w:val="FFFFFF7D"/>
    <w:multiLevelType w:val="singleLevel"/>
    <w:tmpl w:val="03ECAD06"/>
    <w:lvl w:ilvl="0">
      <w:start w:val="1"/>
      <w:numFmt w:val="decimal"/>
      <w:pStyle w:val="Listenumros4"/>
      <w:lvlText w:val="%1."/>
      <w:lvlJc w:val="left"/>
      <w:pPr>
        <w:tabs>
          <w:tab w:val="num" w:pos="1209"/>
        </w:tabs>
        <w:ind w:left="1209" w:hanging="360"/>
      </w:pPr>
    </w:lvl>
  </w:abstractNum>
  <w:abstractNum w:abstractNumId="2">
    <w:nsid w:val="FFFFFF7E"/>
    <w:multiLevelType w:val="singleLevel"/>
    <w:tmpl w:val="BCA468CC"/>
    <w:lvl w:ilvl="0">
      <w:start w:val="1"/>
      <w:numFmt w:val="decimal"/>
      <w:pStyle w:val="Listenumros3"/>
      <w:lvlText w:val="%1."/>
      <w:lvlJc w:val="left"/>
      <w:pPr>
        <w:tabs>
          <w:tab w:val="num" w:pos="926"/>
        </w:tabs>
        <w:ind w:left="926" w:hanging="360"/>
      </w:pPr>
    </w:lvl>
  </w:abstractNum>
  <w:abstractNum w:abstractNumId="3">
    <w:nsid w:val="FFFFFF7F"/>
    <w:multiLevelType w:val="singleLevel"/>
    <w:tmpl w:val="7784A5E6"/>
    <w:lvl w:ilvl="0">
      <w:start w:val="1"/>
      <w:numFmt w:val="decimal"/>
      <w:pStyle w:val="Listenumros2"/>
      <w:lvlText w:val="%1."/>
      <w:lvlJc w:val="left"/>
      <w:pPr>
        <w:tabs>
          <w:tab w:val="num" w:pos="643"/>
        </w:tabs>
        <w:ind w:left="643" w:hanging="360"/>
      </w:pPr>
    </w:lvl>
  </w:abstractNum>
  <w:abstractNum w:abstractNumId="4">
    <w:nsid w:val="FFFFFF80"/>
    <w:multiLevelType w:val="singleLevel"/>
    <w:tmpl w:val="A942BCC4"/>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16622442"/>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C7825ADC"/>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3"/>
    <w:multiLevelType w:val="singleLevel"/>
    <w:tmpl w:val="144AA06A"/>
    <w:lvl w:ilvl="0">
      <w:start w:val="1"/>
      <w:numFmt w:val="bullet"/>
      <w:pStyle w:val="Listepuces2"/>
      <w:lvlText w:val=""/>
      <w:lvlJc w:val="left"/>
      <w:pPr>
        <w:tabs>
          <w:tab w:val="num" w:pos="643"/>
        </w:tabs>
        <w:ind w:left="643" w:hanging="360"/>
      </w:pPr>
      <w:rPr>
        <w:rFonts w:ascii="Symbol" w:hAnsi="Symbol" w:hint="default"/>
      </w:rPr>
    </w:lvl>
  </w:abstractNum>
  <w:abstractNum w:abstractNumId="8">
    <w:nsid w:val="FFFFFF88"/>
    <w:multiLevelType w:val="singleLevel"/>
    <w:tmpl w:val="3710E39A"/>
    <w:lvl w:ilvl="0">
      <w:start w:val="1"/>
      <w:numFmt w:val="decimal"/>
      <w:pStyle w:val="Listenumros"/>
      <w:lvlText w:val="%1."/>
      <w:lvlJc w:val="left"/>
      <w:pPr>
        <w:tabs>
          <w:tab w:val="num" w:pos="360"/>
        </w:tabs>
        <w:ind w:left="360" w:hanging="360"/>
      </w:pPr>
    </w:lvl>
  </w:abstractNum>
  <w:abstractNum w:abstractNumId="9">
    <w:nsid w:val="FFFFFF89"/>
    <w:multiLevelType w:val="singleLevel"/>
    <w:tmpl w:val="40EE55DC"/>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55F2EB1"/>
    <w:multiLevelType w:val="multilevel"/>
    <w:tmpl w:val="4D6EFB24"/>
    <w:styleLink w:val="ListnumbercoloredWorldline"/>
    <w:lvl w:ilvl="0">
      <w:start w:val="1"/>
      <w:numFmt w:val="none"/>
      <w:pStyle w:val="NumberedlistcoloredbodytextWorldline"/>
      <w:suff w:val="nothing"/>
      <w:lvlText w:val=""/>
      <w:lvlJc w:val="left"/>
      <w:pPr>
        <w:ind w:left="0" w:firstLine="0"/>
      </w:pPr>
      <w:rPr>
        <w:rFonts w:hint="default"/>
        <w:color w:val="41B4D2" w:themeColor="accent1"/>
      </w:rPr>
    </w:lvl>
    <w:lvl w:ilvl="1">
      <w:start w:val="1"/>
      <w:numFmt w:val="decimal"/>
      <w:pStyle w:val="Numberedlistcolored1stlevelWorldline"/>
      <w:lvlText w:val="%2"/>
      <w:lvlJc w:val="left"/>
      <w:pPr>
        <w:tabs>
          <w:tab w:val="num" w:pos="301"/>
        </w:tabs>
        <w:ind w:left="301" w:hanging="301"/>
      </w:pPr>
      <w:rPr>
        <w:rFonts w:hint="default"/>
        <w:color w:val="41B4D2" w:themeColor="accent1"/>
      </w:rPr>
    </w:lvl>
    <w:lvl w:ilvl="2">
      <w:start w:val="1"/>
      <w:numFmt w:val="decimal"/>
      <w:pStyle w:val="Numberedlistcolored2ndlevelWorldline"/>
      <w:lvlText w:val="%3"/>
      <w:lvlJc w:val="left"/>
      <w:pPr>
        <w:tabs>
          <w:tab w:val="num" w:pos="601"/>
        </w:tabs>
        <w:ind w:left="601" w:hanging="300"/>
      </w:pPr>
      <w:rPr>
        <w:rFonts w:hint="default"/>
        <w:color w:val="6639B7"/>
      </w:rPr>
    </w:lvl>
    <w:lvl w:ilvl="3">
      <w:start w:val="1"/>
      <w:numFmt w:val="decimal"/>
      <w:pStyle w:val="Numberedlistcolored3rdlevelWorldline"/>
      <w:lvlText w:val="%4"/>
      <w:lvlJc w:val="left"/>
      <w:pPr>
        <w:tabs>
          <w:tab w:val="num" w:pos="902"/>
        </w:tabs>
        <w:ind w:left="902" w:hanging="301"/>
      </w:pPr>
      <w:rPr>
        <w:rFonts w:hint="default"/>
      </w:rPr>
    </w:lvl>
    <w:lvl w:ilvl="4">
      <w:start w:val="1"/>
      <w:numFmt w:val="none"/>
      <w:lvlText w:val=""/>
      <w:lvlJc w:val="left"/>
      <w:pPr>
        <w:tabs>
          <w:tab w:val="num" w:pos="1505"/>
        </w:tabs>
        <w:ind w:left="1505" w:hanging="301"/>
      </w:pPr>
      <w:rPr>
        <w:rFonts w:hint="default"/>
      </w:rPr>
    </w:lvl>
    <w:lvl w:ilvl="5">
      <w:start w:val="1"/>
      <w:numFmt w:val="none"/>
      <w:lvlText w:val=""/>
      <w:lvlJc w:val="left"/>
      <w:pPr>
        <w:tabs>
          <w:tab w:val="num" w:pos="1806"/>
        </w:tabs>
        <w:ind w:left="1806" w:hanging="301"/>
      </w:pPr>
      <w:rPr>
        <w:rFonts w:hint="default"/>
      </w:rPr>
    </w:lvl>
    <w:lvl w:ilvl="6">
      <w:start w:val="1"/>
      <w:numFmt w:val="none"/>
      <w:lvlText w:val=""/>
      <w:lvlJc w:val="left"/>
      <w:pPr>
        <w:tabs>
          <w:tab w:val="num" w:pos="2107"/>
        </w:tabs>
        <w:ind w:left="2107" w:hanging="301"/>
      </w:pPr>
      <w:rPr>
        <w:rFonts w:hint="default"/>
      </w:rPr>
    </w:lvl>
    <w:lvl w:ilvl="7">
      <w:start w:val="1"/>
      <w:numFmt w:val="none"/>
      <w:lvlText w:val=""/>
      <w:lvlJc w:val="left"/>
      <w:pPr>
        <w:tabs>
          <w:tab w:val="num" w:pos="2408"/>
        </w:tabs>
        <w:ind w:left="2408" w:hanging="301"/>
      </w:pPr>
      <w:rPr>
        <w:rFonts w:hint="default"/>
      </w:rPr>
    </w:lvl>
    <w:lvl w:ilvl="8">
      <w:start w:val="1"/>
      <w:numFmt w:val="none"/>
      <w:lvlText w:val=""/>
      <w:lvlJc w:val="left"/>
      <w:pPr>
        <w:tabs>
          <w:tab w:val="num" w:pos="2709"/>
        </w:tabs>
        <w:ind w:left="2709" w:hanging="301"/>
      </w:pPr>
      <w:rPr>
        <w:rFonts w:hint="default"/>
      </w:rPr>
    </w:lvl>
  </w:abstractNum>
  <w:abstractNum w:abstractNumId="11">
    <w:nsid w:val="06FB0A3D"/>
    <w:multiLevelType w:val="multilevel"/>
    <w:tmpl w:val="F89C0FDC"/>
    <w:styleLink w:val="BulletedlistWorldline"/>
    <w:lvl w:ilvl="0">
      <w:start w:val="1"/>
      <w:numFmt w:val="bullet"/>
      <w:pStyle w:val="Bulletedlist1stlevelWorldline"/>
      <w:lvlText w:val="▪"/>
      <w:lvlJc w:val="left"/>
      <w:pPr>
        <w:tabs>
          <w:tab w:val="num" w:pos="301"/>
        </w:tabs>
        <w:ind w:left="301" w:hanging="301"/>
      </w:pPr>
      <w:rPr>
        <w:rFonts w:ascii="Arial" w:hAnsi="Arial" w:hint="default"/>
        <w:color w:val="3C3C3C" w:themeColor="text1"/>
      </w:rPr>
    </w:lvl>
    <w:lvl w:ilvl="1">
      <w:start w:val="1"/>
      <w:numFmt w:val="bullet"/>
      <w:pStyle w:val="Bulletedlist2ndlevelWorldline"/>
      <w:lvlText w:val="▪"/>
      <w:lvlJc w:val="left"/>
      <w:pPr>
        <w:tabs>
          <w:tab w:val="num" w:pos="602"/>
        </w:tabs>
        <w:ind w:left="602" w:hanging="301"/>
      </w:pPr>
      <w:rPr>
        <w:rFonts w:ascii="Arial" w:hAnsi="Arial" w:hint="default"/>
        <w:color w:val="3C3C3C" w:themeColor="text1"/>
      </w:rPr>
    </w:lvl>
    <w:lvl w:ilvl="2">
      <w:start w:val="1"/>
      <w:numFmt w:val="bullet"/>
      <w:pStyle w:val="Bulletedlist3rdlevelWorldline"/>
      <w:lvlText w:val="▪"/>
      <w:lvlJc w:val="left"/>
      <w:pPr>
        <w:tabs>
          <w:tab w:val="num" w:pos="903"/>
        </w:tabs>
        <w:ind w:left="903" w:hanging="301"/>
      </w:pPr>
      <w:rPr>
        <w:rFonts w:ascii="Arial" w:hAnsi="Arial" w:hint="default"/>
        <w:color w:val="3C3C3C" w:themeColor="text1"/>
      </w:rPr>
    </w:lvl>
    <w:lvl w:ilvl="3">
      <w:start w:val="1"/>
      <w:numFmt w:val="bullet"/>
      <w:lvlText w:val="▪"/>
      <w:lvlJc w:val="left"/>
      <w:pPr>
        <w:ind w:left="1204" w:hanging="301"/>
      </w:pPr>
      <w:rPr>
        <w:rFonts w:ascii="Arial" w:hAnsi="Arial" w:hint="default"/>
        <w:color w:val="3C3C3C" w:themeColor="text1"/>
      </w:rPr>
    </w:lvl>
    <w:lvl w:ilvl="4">
      <w:start w:val="1"/>
      <w:numFmt w:val="bullet"/>
      <w:lvlText w:val="▪"/>
      <w:lvlJc w:val="left"/>
      <w:pPr>
        <w:ind w:left="1505" w:hanging="301"/>
      </w:pPr>
      <w:rPr>
        <w:rFonts w:ascii="Arial" w:hAnsi="Arial" w:hint="default"/>
        <w:color w:val="3C3C3C" w:themeColor="text1"/>
      </w:rPr>
    </w:lvl>
    <w:lvl w:ilvl="5">
      <w:start w:val="1"/>
      <w:numFmt w:val="bullet"/>
      <w:lvlText w:val="▪"/>
      <w:lvlJc w:val="left"/>
      <w:pPr>
        <w:ind w:left="1806" w:hanging="301"/>
      </w:pPr>
      <w:rPr>
        <w:rFonts w:ascii="Arial" w:hAnsi="Arial" w:hint="default"/>
        <w:color w:val="3C3C3C" w:themeColor="text1"/>
      </w:rPr>
    </w:lvl>
    <w:lvl w:ilvl="6">
      <w:start w:val="1"/>
      <w:numFmt w:val="bullet"/>
      <w:lvlText w:val="▪"/>
      <w:lvlJc w:val="left"/>
      <w:pPr>
        <w:ind w:left="2107" w:hanging="301"/>
      </w:pPr>
      <w:rPr>
        <w:rFonts w:ascii="Arial" w:hAnsi="Arial" w:hint="default"/>
        <w:color w:val="3C3C3C" w:themeColor="text1"/>
      </w:rPr>
    </w:lvl>
    <w:lvl w:ilvl="7">
      <w:start w:val="1"/>
      <w:numFmt w:val="bullet"/>
      <w:lvlText w:val="▪"/>
      <w:lvlJc w:val="left"/>
      <w:pPr>
        <w:ind w:left="2408" w:hanging="301"/>
      </w:pPr>
      <w:rPr>
        <w:rFonts w:ascii="Arial" w:hAnsi="Arial" w:hint="default"/>
        <w:color w:val="3C3C3C" w:themeColor="text1"/>
      </w:rPr>
    </w:lvl>
    <w:lvl w:ilvl="8">
      <w:start w:val="1"/>
      <w:numFmt w:val="bullet"/>
      <w:lvlText w:val="▪"/>
      <w:lvlJc w:val="left"/>
      <w:pPr>
        <w:ind w:left="2709" w:hanging="301"/>
      </w:pPr>
      <w:rPr>
        <w:rFonts w:ascii="Arial" w:hAnsi="Arial" w:hint="default"/>
        <w:color w:val="3C3C3C" w:themeColor="text1"/>
      </w:rPr>
    </w:lvl>
  </w:abstractNum>
  <w:abstractNum w:abstractNumId="12">
    <w:nsid w:val="0BA733AA"/>
    <w:multiLevelType w:val="multilevel"/>
    <w:tmpl w:val="29B687AE"/>
    <w:styleLink w:val="ListWorldline"/>
    <w:lvl w:ilvl="0">
      <w:start w:val="1"/>
      <w:numFmt w:val="bullet"/>
      <w:pStyle w:val="List1stlevelWorldline"/>
      <w:lvlText w:val="▪"/>
      <w:lvlJc w:val="left"/>
      <w:pPr>
        <w:tabs>
          <w:tab w:val="num" w:pos="301"/>
        </w:tabs>
        <w:ind w:left="301" w:hanging="301"/>
      </w:pPr>
      <w:rPr>
        <w:rFonts w:ascii="Arial" w:hAnsi="Arial" w:hint="default"/>
        <w:color w:val="41B4D2" w:themeColor="accent1"/>
        <w:position w:val="-1"/>
      </w:rPr>
    </w:lvl>
    <w:lvl w:ilvl="1">
      <w:start w:val="1"/>
      <w:numFmt w:val="bullet"/>
      <w:pStyle w:val="List2ndlevelWorldline"/>
      <w:lvlText w:val="–"/>
      <w:lvlJc w:val="left"/>
      <w:pPr>
        <w:tabs>
          <w:tab w:val="num" w:pos="602"/>
        </w:tabs>
        <w:ind w:left="602" w:hanging="301"/>
      </w:pPr>
      <w:rPr>
        <w:rFonts w:hint="default"/>
        <w:color w:val="41B4D2" w:themeColor="accent1"/>
      </w:rPr>
    </w:lvl>
    <w:lvl w:ilvl="2">
      <w:start w:val="1"/>
      <w:numFmt w:val="bullet"/>
      <w:pStyle w:val="List3rdlevelWorldline"/>
      <w:lvlText w:val="–"/>
      <w:lvlJc w:val="left"/>
      <w:pPr>
        <w:tabs>
          <w:tab w:val="num" w:pos="903"/>
        </w:tabs>
        <w:ind w:left="903" w:hanging="301"/>
      </w:pPr>
      <w:rPr>
        <w:rFonts w:hint="default"/>
        <w:color w:val="41B4D2" w:themeColor="accent1"/>
      </w:rPr>
    </w:lvl>
    <w:lvl w:ilvl="3">
      <w:start w:val="1"/>
      <w:numFmt w:val="bullet"/>
      <w:lvlText w:val="–"/>
      <w:lvlJc w:val="left"/>
      <w:pPr>
        <w:tabs>
          <w:tab w:val="num" w:pos="1201"/>
        </w:tabs>
        <w:ind w:left="1204" w:hanging="301"/>
      </w:pPr>
      <w:rPr>
        <w:rFonts w:hint="default"/>
      </w:rPr>
    </w:lvl>
    <w:lvl w:ilvl="4">
      <w:start w:val="1"/>
      <w:numFmt w:val="bullet"/>
      <w:lvlText w:val="–"/>
      <w:lvlJc w:val="left"/>
      <w:pPr>
        <w:tabs>
          <w:tab w:val="num" w:pos="1502"/>
        </w:tabs>
        <w:ind w:left="1505" w:hanging="301"/>
      </w:pPr>
      <w:rPr>
        <w:rFonts w:hint="default"/>
      </w:rPr>
    </w:lvl>
    <w:lvl w:ilvl="5">
      <w:start w:val="1"/>
      <w:numFmt w:val="bullet"/>
      <w:lvlText w:val="–"/>
      <w:lvlJc w:val="left"/>
      <w:pPr>
        <w:tabs>
          <w:tab w:val="num" w:pos="1803"/>
        </w:tabs>
        <w:ind w:left="1806" w:hanging="301"/>
      </w:pPr>
      <w:rPr>
        <w:rFonts w:hint="default"/>
      </w:rPr>
    </w:lvl>
    <w:lvl w:ilvl="6">
      <w:start w:val="1"/>
      <w:numFmt w:val="bullet"/>
      <w:lvlText w:val="–"/>
      <w:lvlJc w:val="left"/>
      <w:pPr>
        <w:tabs>
          <w:tab w:val="num" w:pos="2104"/>
        </w:tabs>
        <w:ind w:left="2107" w:hanging="301"/>
      </w:pPr>
      <w:rPr>
        <w:rFonts w:hint="default"/>
      </w:rPr>
    </w:lvl>
    <w:lvl w:ilvl="7">
      <w:start w:val="1"/>
      <w:numFmt w:val="bullet"/>
      <w:lvlText w:val="–"/>
      <w:lvlJc w:val="left"/>
      <w:pPr>
        <w:tabs>
          <w:tab w:val="num" w:pos="2405"/>
        </w:tabs>
        <w:ind w:left="2408" w:hanging="301"/>
      </w:pPr>
      <w:rPr>
        <w:rFonts w:hint="default"/>
      </w:rPr>
    </w:lvl>
    <w:lvl w:ilvl="8">
      <w:start w:val="1"/>
      <w:numFmt w:val="bullet"/>
      <w:lvlText w:val="–"/>
      <w:lvlJc w:val="left"/>
      <w:pPr>
        <w:tabs>
          <w:tab w:val="num" w:pos="2706"/>
        </w:tabs>
        <w:ind w:left="2709" w:hanging="301"/>
      </w:pPr>
      <w:rPr>
        <w:rFonts w:hint="default"/>
      </w:rPr>
    </w:lvl>
  </w:abstractNum>
  <w:abstractNum w:abstractNumId="13">
    <w:nsid w:val="0BC24928"/>
    <w:multiLevelType w:val="multilevel"/>
    <w:tmpl w:val="BDCA8588"/>
    <w:styleLink w:val="DashedlistWorldline"/>
    <w:lvl w:ilvl="0">
      <w:start w:val="1"/>
      <w:numFmt w:val="bullet"/>
      <w:pStyle w:val="Dashedlist1stlevelWorldline"/>
      <w:lvlText w:val="–"/>
      <w:lvlJc w:val="left"/>
      <w:pPr>
        <w:tabs>
          <w:tab w:val="num" w:pos="301"/>
        </w:tabs>
        <w:ind w:left="301" w:hanging="301"/>
      </w:pPr>
      <w:rPr>
        <w:rFonts w:hint="default"/>
      </w:rPr>
    </w:lvl>
    <w:lvl w:ilvl="1">
      <w:start w:val="1"/>
      <w:numFmt w:val="bullet"/>
      <w:pStyle w:val="Dashedlist2ndlevelWorldline"/>
      <w:lvlText w:val="–"/>
      <w:lvlJc w:val="left"/>
      <w:pPr>
        <w:tabs>
          <w:tab w:val="num" w:pos="602"/>
        </w:tabs>
        <w:ind w:left="602" w:hanging="301"/>
      </w:pPr>
      <w:rPr>
        <w:rFonts w:hint="default"/>
      </w:rPr>
    </w:lvl>
    <w:lvl w:ilvl="2">
      <w:start w:val="1"/>
      <w:numFmt w:val="bullet"/>
      <w:pStyle w:val="Dashedlist3rdlevelWorldline"/>
      <w:lvlText w:val="–"/>
      <w:lvlJc w:val="left"/>
      <w:pPr>
        <w:tabs>
          <w:tab w:val="num" w:pos="903"/>
        </w:tabs>
        <w:ind w:left="903" w:hanging="301"/>
      </w:pPr>
      <w:rPr>
        <w:rFonts w:hint="default"/>
      </w:rPr>
    </w:lvl>
    <w:lvl w:ilvl="3">
      <w:start w:val="1"/>
      <w:numFmt w:val="bullet"/>
      <w:lvlText w:val="–"/>
      <w:lvlJc w:val="left"/>
      <w:pPr>
        <w:ind w:left="1204" w:hanging="301"/>
      </w:pPr>
      <w:rPr>
        <w:rFonts w:hint="default"/>
      </w:rPr>
    </w:lvl>
    <w:lvl w:ilvl="4">
      <w:start w:val="1"/>
      <w:numFmt w:val="bullet"/>
      <w:lvlText w:val="–"/>
      <w:lvlJc w:val="left"/>
      <w:pPr>
        <w:ind w:left="1505" w:hanging="301"/>
      </w:pPr>
      <w:rPr>
        <w:rFonts w:hint="default"/>
      </w:rPr>
    </w:lvl>
    <w:lvl w:ilvl="5">
      <w:start w:val="1"/>
      <w:numFmt w:val="bullet"/>
      <w:lvlText w:val="–"/>
      <w:lvlJc w:val="left"/>
      <w:pPr>
        <w:ind w:left="1806" w:hanging="301"/>
      </w:pPr>
      <w:rPr>
        <w:rFonts w:hint="default"/>
      </w:rPr>
    </w:lvl>
    <w:lvl w:ilvl="6">
      <w:start w:val="1"/>
      <w:numFmt w:val="bullet"/>
      <w:lvlText w:val="–"/>
      <w:lvlJc w:val="left"/>
      <w:pPr>
        <w:ind w:left="2107" w:hanging="301"/>
      </w:pPr>
      <w:rPr>
        <w:rFonts w:hint="default"/>
      </w:rPr>
    </w:lvl>
    <w:lvl w:ilvl="7">
      <w:start w:val="1"/>
      <w:numFmt w:val="bullet"/>
      <w:lvlText w:val="–"/>
      <w:lvlJc w:val="left"/>
      <w:pPr>
        <w:ind w:left="2408" w:hanging="301"/>
      </w:pPr>
      <w:rPr>
        <w:rFonts w:hint="default"/>
      </w:rPr>
    </w:lvl>
    <w:lvl w:ilvl="8">
      <w:start w:val="1"/>
      <w:numFmt w:val="bullet"/>
      <w:lvlText w:val="–"/>
      <w:lvlJc w:val="left"/>
      <w:pPr>
        <w:ind w:left="2709" w:hanging="301"/>
      </w:pPr>
      <w:rPr>
        <w:rFonts w:hint="default"/>
      </w:rPr>
    </w:lvl>
  </w:abstractNum>
  <w:abstractNum w:abstractNumId="14">
    <w:nsid w:val="10780DE6"/>
    <w:multiLevelType w:val="multilevel"/>
    <w:tmpl w:val="922C061E"/>
    <w:styleLink w:val="ListlowercaseletterWorldline"/>
    <w:lvl w:ilvl="0">
      <w:start w:val="1"/>
      <w:numFmt w:val="none"/>
      <w:pStyle w:val="LowercaseletterlistbodytextWorldline"/>
      <w:suff w:val="nothing"/>
      <w:lvlText w:val=""/>
      <w:lvlJc w:val="left"/>
      <w:pPr>
        <w:ind w:left="0" w:firstLine="0"/>
      </w:pPr>
      <w:rPr>
        <w:rFonts w:hint="default"/>
      </w:rPr>
    </w:lvl>
    <w:lvl w:ilvl="1">
      <w:start w:val="1"/>
      <w:numFmt w:val="lowerLetter"/>
      <w:pStyle w:val="Lowercaseletterlist1stlevelWorldline"/>
      <w:lvlText w:val="%2"/>
      <w:lvlJc w:val="left"/>
      <w:pPr>
        <w:tabs>
          <w:tab w:val="num" w:pos="301"/>
        </w:tabs>
        <w:ind w:left="301" w:hanging="301"/>
      </w:pPr>
      <w:rPr>
        <w:rFonts w:hint="default"/>
      </w:rPr>
    </w:lvl>
    <w:lvl w:ilvl="2">
      <w:start w:val="1"/>
      <w:numFmt w:val="lowerLetter"/>
      <w:pStyle w:val="Lowercaseletterlist2ndlevelWorldline"/>
      <w:lvlText w:val="%3"/>
      <w:lvlJc w:val="left"/>
      <w:pPr>
        <w:tabs>
          <w:tab w:val="num" w:pos="601"/>
        </w:tabs>
        <w:ind w:left="601" w:hanging="300"/>
      </w:pPr>
      <w:rPr>
        <w:rFonts w:hint="default"/>
      </w:rPr>
    </w:lvl>
    <w:lvl w:ilvl="3">
      <w:start w:val="1"/>
      <w:numFmt w:val="lowerLetter"/>
      <w:pStyle w:val="Lowercaseletterlist3rdlevelWorldline"/>
      <w:lvlText w:val="%4"/>
      <w:lvlJc w:val="left"/>
      <w:pPr>
        <w:tabs>
          <w:tab w:val="num" w:pos="902"/>
        </w:tabs>
        <w:ind w:left="902" w:hanging="301"/>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6"/>
      <w:lvlJc w:val="left"/>
      <w:pPr>
        <w:ind w:left="0" w:firstLine="0"/>
      </w:pPr>
      <w:rPr>
        <w:rFonts w:hint="default"/>
      </w:rPr>
    </w:lvl>
    <w:lvl w:ilvl="6">
      <w:start w:val="1"/>
      <w:numFmt w:val="none"/>
      <w:lvlRestart w:val="0"/>
      <w:suff w:val="nothing"/>
      <w:lvlText w:val="%7"/>
      <w:lvlJc w:val="left"/>
      <w:pPr>
        <w:ind w:left="0" w:firstLine="0"/>
      </w:pPr>
      <w:rPr>
        <w:rFonts w:hint="default"/>
      </w:rPr>
    </w:lvl>
    <w:lvl w:ilvl="7">
      <w:start w:val="1"/>
      <w:numFmt w:val="none"/>
      <w:lvlRestart w:val="0"/>
      <w:suff w:val="nothing"/>
      <w:lvlText w:val="%8"/>
      <w:lvlJc w:val="left"/>
      <w:pPr>
        <w:ind w:left="0" w:firstLine="0"/>
      </w:pPr>
      <w:rPr>
        <w:rFonts w:hint="default"/>
      </w:rPr>
    </w:lvl>
    <w:lvl w:ilvl="8">
      <w:start w:val="1"/>
      <w:numFmt w:val="none"/>
      <w:lvlRestart w:val="0"/>
      <w:suff w:val="nothing"/>
      <w:lvlText w:val="%9"/>
      <w:lvlJc w:val="left"/>
      <w:pPr>
        <w:ind w:left="0" w:firstLine="0"/>
      </w:pPr>
      <w:rPr>
        <w:rFonts w:hint="default"/>
      </w:rPr>
    </w:lvl>
  </w:abstractNum>
  <w:abstractNum w:abstractNumId="15">
    <w:nsid w:val="10B933AC"/>
    <w:multiLevelType w:val="multilevel"/>
    <w:tmpl w:val="04130023"/>
    <w:styleLink w:val="ArticleSection"/>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nsid w:val="1122785D"/>
    <w:multiLevelType w:val="multilevel"/>
    <w:tmpl w:val="BDCA8588"/>
    <w:numStyleLink w:val="DashedlistWorldline"/>
  </w:abstractNum>
  <w:abstractNum w:abstractNumId="17">
    <w:nsid w:val="11DA0E73"/>
    <w:multiLevelType w:val="multilevel"/>
    <w:tmpl w:val="C1686048"/>
    <w:numStyleLink w:val="AnnexnumberingWorldline"/>
  </w:abstractNum>
  <w:abstractNum w:abstractNumId="18">
    <w:nsid w:val="11E353F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16F60963"/>
    <w:multiLevelType w:val="multilevel"/>
    <w:tmpl w:val="C1686048"/>
    <w:styleLink w:val="AnnexnumberingWorldline"/>
    <w:lvl w:ilvl="0">
      <w:start w:val="1"/>
      <w:numFmt w:val="decimal"/>
      <w:pStyle w:val="AnnexWorldline"/>
      <w:lvlText w:val="Annex %1"/>
      <w:lvlJc w:val="left"/>
      <w:pPr>
        <w:ind w:left="1642" w:hanging="1642"/>
      </w:pPr>
      <w:rPr>
        <w:rFonts w:hint="default"/>
      </w:rPr>
    </w:lvl>
    <w:lvl w:ilvl="1">
      <w:start w:val="1"/>
      <w:numFmt w:val="decimal"/>
      <w:pStyle w:val="AnnexparagraphWorldline"/>
      <w:lvlText w:val="%1.%2"/>
      <w:lvlJc w:val="left"/>
      <w:pPr>
        <w:ind w:left="912" w:hanging="912"/>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nsid w:val="252C45D7"/>
    <w:multiLevelType w:val="multilevel"/>
    <w:tmpl w:val="72EEB3E6"/>
    <w:styleLink w:val="ListnumberWorldline"/>
    <w:lvl w:ilvl="0">
      <w:start w:val="1"/>
      <w:numFmt w:val="none"/>
      <w:pStyle w:val="NumberedlistbodytextWorldline"/>
      <w:suff w:val="nothing"/>
      <w:lvlText w:val=""/>
      <w:lvlJc w:val="left"/>
      <w:pPr>
        <w:ind w:left="0" w:firstLine="0"/>
      </w:pPr>
      <w:rPr>
        <w:rFonts w:hint="default"/>
      </w:rPr>
    </w:lvl>
    <w:lvl w:ilvl="1">
      <w:start w:val="1"/>
      <w:numFmt w:val="decimal"/>
      <w:pStyle w:val="Numberedlist1stlevelWorldline"/>
      <w:lvlText w:val="%2"/>
      <w:lvlJc w:val="left"/>
      <w:pPr>
        <w:tabs>
          <w:tab w:val="num" w:pos="301"/>
        </w:tabs>
        <w:ind w:left="301" w:hanging="301"/>
      </w:pPr>
      <w:rPr>
        <w:rFonts w:hint="default"/>
      </w:rPr>
    </w:lvl>
    <w:lvl w:ilvl="2">
      <w:start w:val="1"/>
      <w:numFmt w:val="decimal"/>
      <w:pStyle w:val="Numberedlist2ndlevelWorldline"/>
      <w:lvlText w:val="%3"/>
      <w:lvlJc w:val="left"/>
      <w:pPr>
        <w:tabs>
          <w:tab w:val="num" w:pos="601"/>
        </w:tabs>
        <w:ind w:left="601" w:hanging="300"/>
      </w:pPr>
      <w:rPr>
        <w:rFonts w:hint="default"/>
      </w:rPr>
    </w:lvl>
    <w:lvl w:ilvl="3">
      <w:start w:val="1"/>
      <w:numFmt w:val="decimal"/>
      <w:pStyle w:val="Numberedlist3rdlevelWorldline"/>
      <w:lvlText w:val="%4"/>
      <w:lvlJc w:val="left"/>
      <w:pPr>
        <w:tabs>
          <w:tab w:val="num" w:pos="902"/>
        </w:tabs>
        <w:ind w:left="902" w:hanging="301"/>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lvlRestart w:val="0"/>
      <w:suff w:val="nothing"/>
      <w:lvlText w:val="%8"/>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2DB40624"/>
    <w:multiLevelType w:val="multilevel"/>
    <w:tmpl w:val="4D6EFB24"/>
    <w:numStyleLink w:val="ListnumbercoloredWorldline"/>
  </w:abstractNum>
  <w:abstractNum w:abstractNumId="22">
    <w:nsid w:val="40EF61F8"/>
    <w:multiLevelType w:val="multilevel"/>
    <w:tmpl w:val="381863FA"/>
    <w:styleLink w:val="HeadingnumberingWorldline"/>
    <w:lvl w:ilvl="0">
      <w:start w:val="1"/>
      <w:numFmt w:val="decimal"/>
      <w:pStyle w:val="Titre1"/>
      <w:lvlText w:val="%1"/>
      <w:lvlJc w:val="left"/>
      <w:pPr>
        <w:ind w:left="1134" w:hanging="1134"/>
      </w:pPr>
      <w:rPr>
        <w:rFonts w:hint="default"/>
      </w:rPr>
    </w:lvl>
    <w:lvl w:ilvl="1">
      <w:start w:val="1"/>
      <w:numFmt w:val="decimal"/>
      <w:pStyle w:val="Titre2"/>
      <w:lvlText w:val="%1.%2"/>
      <w:lvlJc w:val="left"/>
      <w:pPr>
        <w:ind w:left="1134" w:hanging="1134"/>
      </w:pPr>
      <w:rPr>
        <w:rFonts w:hint="default"/>
      </w:rPr>
    </w:lvl>
    <w:lvl w:ilvl="2">
      <w:start w:val="1"/>
      <w:numFmt w:val="decimal"/>
      <w:pStyle w:val="Titre3"/>
      <w:lvlText w:val="%1.%2.%3"/>
      <w:lvlJc w:val="left"/>
      <w:pPr>
        <w:ind w:left="1134" w:hanging="1134"/>
      </w:pPr>
      <w:rPr>
        <w:rFonts w:hint="default"/>
      </w:rPr>
    </w:lvl>
    <w:lvl w:ilvl="3">
      <w:start w:val="1"/>
      <w:numFmt w:val="decimal"/>
      <w:pStyle w:val="Titre4"/>
      <w:lvlText w:val="%1.%2.%3.%4"/>
      <w:lvlJc w:val="left"/>
      <w:pPr>
        <w:ind w:left="1134" w:hanging="1134"/>
      </w:pPr>
      <w:rPr>
        <w:rFonts w:hint="default"/>
      </w:rPr>
    </w:lvl>
    <w:lvl w:ilvl="4">
      <w:start w:val="1"/>
      <w:numFmt w:val="decimal"/>
      <w:suff w:val="nothing"/>
      <w:lvlText w:val="%1.%2.%3.%4.%5"/>
      <w:lvlJc w:val="left"/>
      <w:pPr>
        <w:ind w:left="1134" w:hanging="1134"/>
      </w:pPr>
      <w:rPr>
        <w:rFonts w:hint="default"/>
      </w:rPr>
    </w:lvl>
    <w:lvl w:ilvl="5">
      <w:start w:val="1"/>
      <w:numFmt w:val="decimal"/>
      <w:lvlRestart w:val="0"/>
      <w:lvlText w:val="%1.%2.%3.%4.%5.%6"/>
      <w:lvlJc w:val="left"/>
      <w:pPr>
        <w:ind w:left="1134" w:hanging="1134"/>
      </w:pPr>
      <w:rPr>
        <w:rFonts w:hint="default"/>
      </w:rPr>
    </w:lvl>
    <w:lvl w:ilvl="6">
      <w:start w:val="1"/>
      <w:numFmt w:val="decimal"/>
      <w:lvlText w:val="%1.%2.%3.%4.%5.%6.%7"/>
      <w:lvlJc w:val="left"/>
      <w:pPr>
        <w:ind w:left="1134" w:hanging="1134"/>
      </w:pPr>
      <w:rPr>
        <w:rFonts w:hint="default"/>
      </w:rPr>
    </w:lvl>
    <w:lvl w:ilvl="7">
      <w:start w:val="1"/>
      <w:numFmt w:val="decimal"/>
      <w:lvlText w:val="%1.%2.%3.%4.%5.%6.%7.%8"/>
      <w:lvlJc w:val="left"/>
      <w:pPr>
        <w:ind w:left="1134" w:hanging="1134"/>
      </w:pPr>
      <w:rPr>
        <w:rFonts w:hint="default"/>
      </w:rPr>
    </w:lvl>
    <w:lvl w:ilvl="8">
      <w:start w:val="1"/>
      <w:numFmt w:val="decimal"/>
      <w:lvlText w:val="%1.%2.%3.%4.%5.%6.%7.%8.%9"/>
      <w:lvlJc w:val="left"/>
      <w:pPr>
        <w:ind w:left="1134" w:hanging="1134"/>
      </w:pPr>
      <w:rPr>
        <w:rFonts w:hint="default"/>
      </w:rPr>
    </w:lvl>
  </w:abstractNum>
  <w:abstractNum w:abstractNumId="23">
    <w:nsid w:val="4C372459"/>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4EE3214"/>
    <w:multiLevelType w:val="hybridMultilevel"/>
    <w:tmpl w:val="E50EE1E0"/>
    <w:lvl w:ilvl="0" w:tplc="8F1A4B94">
      <w:start w:val="1"/>
      <w:numFmt w:val="decimal"/>
      <w:pStyle w:val="ReferencelistWorldline"/>
      <w:lvlText w:val="Ref # %1"/>
      <w:lvlJc w:val="left"/>
      <w:pPr>
        <w:ind w:left="902" w:hanging="902"/>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F1C3AC6"/>
    <w:multiLevelType w:val="multilevel"/>
    <w:tmpl w:val="381863FA"/>
    <w:numStyleLink w:val="HeadingnumberingWorldline"/>
  </w:abstractNum>
  <w:num w:numId="1">
    <w:abstractNumId w:val="13"/>
  </w:num>
  <w:num w:numId="2">
    <w:abstractNumId w:val="23"/>
  </w:num>
  <w:num w:numId="3">
    <w:abstractNumId w:val="18"/>
  </w:num>
  <w:num w:numId="4">
    <w:abstractNumId w:val="15"/>
  </w:num>
  <w:num w:numId="5">
    <w:abstractNumId w:val="2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6"/>
  </w:num>
  <w:num w:numId="17">
    <w:abstractNumId w:val="24"/>
  </w:num>
  <w:num w:numId="18">
    <w:abstractNumId w:val="19"/>
  </w:num>
  <w:num w:numId="19">
    <w:abstractNumId w:val="11"/>
  </w:num>
  <w:num w:numId="20">
    <w:abstractNumId w:val="12"/>
  </w:num>
  <w:num w:numId="21">
    <w:abstractNumId w:val="11"/>
  </w:num>
  <w:num w:numId="22">
    <w:abstractNumId w:val="12"/>
  </w:num>
  <w:num w:numId="23">
    <w:abstractNumId w:val="14"/>
  </w:num>
  <w:num w:numId="24">
    <w:abstractNumId w:val="10"/>
  </w:num>
  <w:num w:numId="25">
    <w:abstractNumId w:val="20"/>
  </w:num>
  <w:num w:numId="26">
    <w:abstractNumId w:val="14"/>
  </w:num>
  <w:num w:numId="27">
    <w:abstractNumId w:val="20"/>
  </w:num>
  <w:num w:numId="28">
    <w:abstractNumId w:val="21"/>
  </w:num>
  <w:num w:numId="29">
    <w:abstractNumId w:val="17"/>
  </w:num>
  <w:num w:numId="30">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nl-NL" w:vendorID="1" w:dllVersion="512" w:checkStyle="1"/>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9"/>
  <w:hyphenationZone w:val="425"/>
  <w:doNotHyphenateCaps/>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587"/>
    <w:rsid w:val="000010C9"/>
    <w:rsid w:val="000040BF"/>
    <w:rsid w:val="000044A4"/>
    <w:rsid w:val="00005F78"/>
    <w:rsid w:val="0000663D"/>
    <w:rsid w:val="0001026D"/>
    <w:rsid w:val="00010D95"/>
    <w:rsid w:val="00011BFA"/>
    <w:rsid w:val="00021AE5"/>
    <w:rsid w:val="00022D91"/>
    <w:rsid w:val="000241EC"/>
    <w:rsid w:val="00025607"/>
    <w:rsid w:val="00027391"/>
    <w:rsid w:val="00032894"/>
    <w:rsid w:val="00033A79"/>
    <w:rsid w:val="00035232"/>
    <w:rsid w:val="0004002B"/>
    <w:rsid w:val="000410DF"/>
    <w:rsid w:val="000418EF"/>
    <w:rsid w:val="00042A5E"/>
    <w:rsid w:val="00042C44"/>
    <w:rsid w:val="00043508"/>
    <w:rsid w:val="000452B3"/>
    <w:rsid w:val="0004538B"/>
    <w:rsid w:val="00045A97"/>
    <w:rsid w:val="00051F37"/>
    <w:rsid w:val="0005205D"/>
    <w:rsid w:val="00052FF4"/>
    <w:rsid w:val="00053066"/>
    <w:rsid w:val="00053B73"/>
    <w:rsid w:val="00053E43"/>
    <w:rsid w:val="0005430B"/>
    <w:rsid w:val="000549F0"/>
    <w:rsid w:val="00057658"/>
    <w:rsid w:val="00057D7B"/>
    <w:rsid w:val="000642B5"/>
    <w:rsid w:val="000645B7"/>
    <w:rsid w:val="00073303"/>
    <w:rsid w:val="00074DAC"/>
    <w:rsid w:val="0008206B"/>
    <w:rsid w:val="00082BBD"/>
    <w:rsid w:val="00086DED"/>
    <w:rsid w:val="000925BF"/>
    <w:rsid w:val="000938ED"/>
    <w:rsid w:val="00095CC2"/>
    <w:rsid w:val="0009698A"/>
    <w:rsid w:val="00097F21"/>
    <w:rsid w:val="000A0AB9"/>
    <w:rsid w:val="000A1562"/>
    <w:rsid w:val="000A1B78"/>
    <w:rsid w:val="000A77A5"/>
    <w:rsid w:val="000B0E09"/>
    <w:rsid w:val="000B5487"/>
    <w:rsid w:val="000B5875"/>
    <w:rsid w:val="000C1A1A"/>
    <w:rsid w:val="000C2BAA"/>
    <w:rsid w:val="000C62A3"/>
    <w:rsid w:val="000D0F77"/>
    <w:rsid w:val="000D2ECF"/>
    <w:rsid w:val="000D6AB7"/>
    <w:rsid w:val="000E0217"/>
    <w:rsid w:val="000E1F24"/>
    <w:rsid w:val="000E27C4"/>
    <w:rsid w:val="000E2EB8"/>
    <w:rsid w:val="000E55A1"/>
    <w:rsid w:val="000E6E43"/>
    <w:rsid w:val="000F1ED2"/>
    <w:rsid w:val="000F213A"/>
    <w:rsid w:val="000F302A"/>
    <w:rsid w:val="000F4385"/>
    <w:rsid w:val="000F4B99"/>
    <w:rsid w:val="000F4BAB"/>
    <w:rsid w:val="000F5147"/>
    <w:rsid w:val="001017B8"/>
    <w:rsid w:val="00106224"/>
    <w:rsid w:val="00106601"/>
    <w:rsid w:val="00110A9F"/>
    <w:rsid w:val="00111F5C"/>
    <w:rsid w:val="001170AE"/>
    <w:rsid w:val="00117109"/>
    <w:rsid w:val="00122DED"/>
    <w:rsid w:val="00122F09"/>
    <w:rsid w:val="00127A11"/>
    <w:rsid w:val="00131ACB"/>
    <w:rsid w:val="00132265"/>
    <w:rsid w:val="00135E7B"/>
    <w:rsid w:val="00137882"/>
    <w:rsid w:val="00137CBB"/>
    <w:rsid w:val="0014021D"/>
    <w:rsid w:val="001409F3"/>
    <w:rsid w:val="00142838"/>
    <w:rsid w:val="0014472C"/>
    <w:rsid w:val="00145B8E"/>
    <w:rsid w:val="0014640F"/>
    <w:rsid w:val="001473C8"/>
    <w:rsid w:val="001476A4"/>
    <w:rsid w:val="00150705"/>
    <w:rsid w:val="00153B22"/>
    <w:rsid w:val="001544EC"/>
    <w:rsid w:val="00154738"/>
    <w:rsid w:val="00154BD1"/>
    <w:rsid w:val="00156009"/>
    <w:rsid w:val="0015703D"/>
    <w:rsid w:val="001579D8"/>
    <w:rsid w:val="00162292"/>
    <w:rsid w:val="00162D69"/>
    <w:rsid w:val="00163EC0"/>
    <w:rsid w:val="001667AE"/>
    <w:rsid w:val="00170130"/>
    <w:rsid w:val="00175943"/>
    <w:rsid w:val="00180381"/>
    <w:rsid w:val="0018118F"/>
    <w:rsid w:val="001811B2"/>
    <w:rsid w:val="001838C5"/>
    <w:rsid w:val="00184F87"/>
    <w:rsid w:val="00195E96"/>
    <w:rsid w:val="001A0386"/>
    <w:rsid w:val="001A0849"/>
    <w:rsid w:val="001A4A47"/>
    <w:rsid w:val="001B0C7A"/>
    <w:rsid w:val="001B1B37"/>
    <w:rsid w:val="001B24C6"/>
    <w:rsid w:val="001B4663"/>
    <w:rsid w:val="001B4C7E"/>
    <w:rsid w:val="001B556E"/>
    <w:rsid w:val="001C0A6C"/>
    <w:rsid w:val="001C11BE"/>
    <w:rsid w:val="001C3CA4"/>
    <w:rsid w:val="001D07FC"/>
    <w:rsid w:val="001D094D"/>
    <w:rsid w:val="001D0FA3"/>
    <w:rsid w:val="001D1934"/>
    <w:rsid w:val="001D1BE7"/>
    <w:rsid w:val="001D2A06"/>
    <w:rsid w:val="001D3C4E"/>
    <w:rsid w:val="001D5482"/>
    <w:rsid w:val="001D699D"/>
    <w:rsid w:val="001E0272"/>
    <w:rsid w:val="001E08F5"/>
    <w:rsid w:val="001E1D22"/>
    <w:rsid w:val="001E2293"/>
    <w:rsid w:val="001E491A"/>
    <w:rsid w:val="001F1B15"/>
    <w:rsid w:val="001F2DE6"/>
    <w:rsid w:val="001F54E1"/>
    <w:rsid w:val="001F5B4F"/>
    <w:rsid w:val="001F7B8F"/>
    <w:rsid w:val="00204AA6"/>
    <w:rsid w:val="00204BB1"/>
    <w:rsid w:val="00204CC0"/>
    <w:rsid w:val="00204CDA"/>
    <w:rsid w:val="00204E67"/>
    <w:rsid w:val="0020548B"/>
    <w:rsid w:val="0020607F"/>
    <w:rsid w:val="002074B2"/>
    <w:rsid w:val="00207B2A"/>
    <w:rsid w:val="00207D89"/>
    <w:rsid w:val="00211C3D"/>
    <w:rsid w:val="002124F2"/>
    <w:rsid w:val="0021285B"/>
    <w:rsid w:val="00217580"/>
    <w:rsid w:val="00220A9C"/>
    <w:rsid w:val="00221F16"/>
    <w:rsid w:val="0022328B"/>
    <w:rsid w:val="00230272"/>
    <w:rsid w:val="00230B64"/>
    <w:rsid w:val="00231580"/>
    <w:rsid w:val="00234CC3"/>
    <w:rsid w:val="00236587"/>
    <w:rsid w:val="00236904"/>
    <w:rsid w:val="00236DE9"/>
    <w:rsid w:val="00237818"/>
    <w:rsid w:val="00240042"/>
    <w:rsid w:val="00242226"/>
    <w:rsid w:val="0024467C"/>
    <w:rsid w:val="00244C9F"/>
    <w:rsid w:val="00245014"/>
    <w:rsid w:val="00245C8F"/>
    <w:rsid w:val="002466B8"/>
    <w:rsid w:val="00250413"/>
    <w:rsid w:val="00250704"/>
    <w:rsid w:val="00251083"/>
    <w:rsid w:val="002514BA"/>
    <w:rsid w:val="0025165F"/>
    <w:rsid w:val="002518D2"/>
    <w:rsid w:val="00252A29"/>
    <w:rsid w:val="00257961"/>
    <w:rsid w:val="00257AA9"/>
    <w:rsid w:val="00261A80"/>
    <w:rsid w:val="00261F1A"/>
    <w:rsid w:val="00263170"/>
    <w:rsid w:val="00264072"/>
    <w:rsid w:val="00265174"/>
    <w:rsid w:val="002667BA"/>
    <w:rsid w:val="00266DA6"/>
    <w:rsid w:val="002679E4"/>
    <w:rsid w:val="002749F9"/>
    <w:rsid w:val="00281632"/>
    <w:rsid w:val="002845D2"/>
    <w:rsid w:val="0028593E"/>
    <w:rsid w:val="0028671B"/>
    <w:rsid w:val="00286914"/>
    <w:rsid w:val="00286FEF"/>
    <w:rsid w:val="0029162F"/>
    <w:rsid w:val="00291D3A"/>
    <w:rsid w:val="00291F26"/>
    <w:rsid w:val="00294E7B"/>
    <w:rsid w:val="00295CAF"/>
    <w:rsid w:val="002A4509"/>
    <w:rsid w:val="002A4ABE"/>
    <w:rsid w:val="002B0558"/>
    <w:rsid w:val="002B0DFF"/>
    <w:rsid w:val="002B1C93"/>
    <w:rsid w:val="002B2998"/>
    <w:rsid w:val="002B64EE"/>
    <w:rsid w:val="002B66AE"/>
    <w:rsid w:val="002C1679"/>
    <w:rsid w:val="002C1A0C"/>
    <w:rsid w:val="002C46FB"/>
    <w:rsid w:val="002D0029"/>
    <w:rsid w:val="002D0E88"/>
    <w:rsid w:val="002D52B2"/>
    <w:rsid w:val="002D7E79"/>
    <w:rsid w:val="002E07FE"/>
    <w:rsid w:val="002E274E"/>
    <w:rsid w:val="002E3515"/>
    <w:rsid w:val="002E58CF"/>
    <w:rsid w:val="002E73F2"/>
    <w:rsid w:val="002F2863"/>
    <w:rsid w:val="002F3ABB"/>
    <w:rsid w:val="002F4FE8"/>
    <w:rsid w:val="002F6615"/>
    <w:rsid w:val="002F6C3F"/>
    <w:rsid w:val="002F7B77"/>
    <w:rsid w:val="003009B8"/>
    <w:rsid w:val="00302C00"/>
    <w:rsid w:val="00306A65"/>
    <w:rsid w:val="003075B5"/>
    <w:rsid w:val="00307EC7"/>
    <w:rsid w:val="00310250"/>
    <w:rsid w:val="00310489"/>
    <w:rsid w:val="003168F2"/>
    <w:rsid w:val="003174FF"/>
    <w:rsid w:val="00317DEA"/>
    <w:rsid w:val="00323121"/>
    <w:rsid w:val="00323537"/>
    <w:rsid w:val="003247AB"/>
    <w:rsid w:val="003273DA"/>
    <w:rsid w:val="00327993"/>
    <w:rsid w:val="00330A74"/>
    <w:rsid w:val="0033121A"/>
    <w:rsid w:val="003325B0"/>
    <w:rsid w:val="00332A62"/>
    <w:rsid w:val="00335603"/>
    <w:rsid w:val="00335B5E"/>
    <w:rsid w:val="00337DDE"/>
    <w:rsid w:val="00342583"/>
    <w:rsid w:val="00345DBF"/>
    <w:rsid w:val="00346631"/>
    <w:rsid w:val="003473A2"/>
    <w:rsid w:val="003532D2"/>
    <w:rsid w:val="00355A93"/>
    <w:rsid w:val="00355E4C"/>
    <w:rsid w:val="003602B2"/>
    <w:rsid w:val="003606CC"/>
    <w:rsid w:val="00361916"/>
    <w:rsid w:val="00361C4F"/>
    <w:rsid w:val="003647B1"/>
    <w:rsid w:val="00365254"/>
    <w:rsid w:val="00365327"/>
    <w:rsid w:val="003742E5"/>
    <w:rsid w:val="003757CA"/>
    <w:rsid w:val="00377612"/>
    <w:rsid w:val="00383967"/>
    <w:rsid w:val="00385880"/>
    <w:rsid w:val="00386B89"/>
    <w:rsid w:val="0039126D"/>
    <w:rsid w:val="0039190F"/>
    <w:rsid w:val="003943A3"/>
    <w:rsid w:val="0039656A"/>
    <w:rsid w:val="003A0CD2"/>
    <w:rsid w:val="003A2F40"/>
    <w:rsid w:val="003A5782"/>
    <w:rsid w:val="003A5ED3"/>
    <w:rsid w:val="003A792C"/>
    <w:rsid w:val="003A7BD9"/>
    <w:rsid w:val="003B14A0"/>
    <w:rsid w:val="003B15D5"/>
    <w:rsid w:val="003B1753"/>
    <w:rsid w:val="003B4D9A"/>
    <w:rsid w:val="003B56A1"/>
    <w:rsid w:val="003B5EB5"/>
    <w:rsid w:val="003B6E79"/>
    <w:rsid w:val="003C0E65"/>
    <w:rsid w:val="003C1EFC"/>
    <w:rsid w:val="003D2FA6"/>
    <w:rsid w:val="003D3647"/>
    <w:rsid w:val="003D41B2"/>
    <w:rsid w:val="003D46CB"/>
    <w:rsid w:val="003D7488"/>
    <w:rsid w:val="003E025D"/>
    <w:rsid w:val="003E3B7D"/>
    <w:rsid w:val="003E4B0D"/>
    <w:rsid w:val="003E5327"/>
    <w:rsid w:val="003F1D84"/>
    <w:rsid w:val="003F2ADA"/>
    <w:rsid w:val="003F4EBA"/>
    <w:rsid w:val="003F76B9"/>
    <w:rsid w:val="0040093C"/>
    <w:rsid w:val="00400F12"/>
    <w:rsid w:val="004019B7"/>
    <w:rsid w:val="004067EF"/>
    <w:rsid w:val="0041030F"/>
    <w:rsid w:val="00410984"/>
    <w:rsid w:val="00411207"/>
    <w:rsid w:val="0041346F"/>
    <w:rsid w:val="00415717"/>
    <w:rsid w:val="0041674F"/>
    <w:rsid w:val="004173D6"/>
    <w:rsid w:val="00417C9B"/>
    <w:rsid w:val="00430541"/>
    <w:rsid w:val="004308EB"/>
    <w:rsid w:val="00430992"/>
    <w:rsid w:val="00430F58"/>
    <w:rsid w:val="00435350"/>
    <w:rsid w:val="00440D7E"/>
    <w:rsid w:val="00441B39"/>
    <w:rsid w:val="0044263B"/>
    <w:rsid w:val="00447361"/>
    <w:rsid w:val="00451FDB"/>
    <w:rsid w:val="00455894"/>
    <w:rsid w:val="00456024"/>
    <w:rsid w:val="004560BA"/>
    <w:rsid w:val="004564A6"/>
    <w:rsid w:val="0045787E"/>
    <w:rsid w:val="00461E6D"/>
    <w:rsid w:val="00462B52"/>
    <w:rsid w:val="004707CE"/>
    <w:rsid w:val="00471F91"/>
    <w:rsid w:val="00474607"/>
    <w:rsid w:val="0047518D"/>
    <w:rsid w:val="00475E58"/>
    <w:rsid w:val="00480BEC"/>
    <w:rsid w:val="00485F04"/>
    <w:rsid w:val="00487543"/>
    <w:rsid w:val="004875E2"/>
    <w:rsid w:val="00490F80"/>
    <w:rsid w:val="0049336D"/>
    <w:rsid w:val="00495F3B"/>
    <w:rsid w:val="004A1C8C"/>
    <w:rsid w:val="004B054E"/>
    <w:rsid w:val="004B3025"/>
    <w:rsid w:val="004B5AC4"/>
    <w:rsid w:val="004B63C9"/>
    <w:rsid w:val="004B6E60"/>
    <w:rsid w:val="004B6EC8"/>
    <w:rsid w:val="004B6FB2"/>
    <w:rsid w:val="004B715E"/>
    <w:rsid w:val="004D0B68"/>
    <w:rsid w:val="004D374B"/>
    <w:rsid w:val="004E2C8F"/>
    <w:rsid w:val="004E2DA9"/>
    <w:rsid w:val="004E3FB2"/>
    <w:rsid w:val="004F03D6"/>
    <w:rsid w:val="004F3ED0"/>
    <w:rsid w:val="004F4940"/>
    <w:rsid w:val="004F4EFE"/>
    <w:rsid w:val="004F5DEA"/>
    <w:rsid w:val="00501A64"/>
    <w:rsid w:val="00502F1D"/>
    <w:rsid w:val="00502FC8"/>
    <w:rsid w:val="00503557"/>
    <w:rsid w:val="0050358D"/>
    <w:rsid w:val="005103E2"/>
    <w:rsid w:val="00511FED"/>
    <w:rsid w:val="0051391A"/>
    <w:rsid w:val="00514685"/>
    <w:rsid w:val="005151FB"/>
    <w:rsid w:val="00515E2F"/>
    <w:rsid w:val="00517364"/>
    <w:rsid w:val="00521726"/>
    <w:rsid w:val="005257C6"/>
    <w:rsid w:val="0052646E"/>
    <w:rsid w:val="00526496"/>
    <w:rsid w:val="00526530"/>
    <w:rsid w:val="00530F15"/>
    <w:rsid w:val="00531CE9"/>
    <w:rsid w:val="00535F42"/>
    <w:rsid w:val="0053645C"/>
    <w:rsid w:val="00542CC5"/>
    <w:rsid w:val="00543D5E"/>
    <w:rsid w:val="00546288"/>
    <w:rsid w:val="00552D36"/>
    <w:rsid w:val="00552F7C"/>
    <w:rsid w:val="00553801"/>
    <w:rsid w:val="005542C2"/>
    <w:rsid w:val="005600AA"/>
    <w:rsid w:val="0056136A"/>
    <w:rsid w:val="005615BE"/>
    <w:rsid w:val="005624C8"/>
    <w:rsid w:val="00562E3D"/>
    <w:rsid w:val="00563AC4"/>
    <w:rsid w:val="005672FA"/>
    <w:rsid w:val="00572401"/>
    <w:rsid w:val="00573F77"/>
    <w:rsid w:val="0057516A"/>
    <w:rsid w:val="0057563A"/>
    <w:rsid w:val="00575FFC"/>
    <w:rsid w:val="00576B72"/>
    <w:rsid w:val="00580C25"/>
    <w:rsid w:val="005821DD"/>
    <w:rsid w:val="00584EA1"/>
    <w:rsid w:val="00587A43"/>
    <w:rsid w:val="00587BAC"/>
    <w:rsid w:val="00591E5A"/>
    <w:rsid w:val="00592D2D"/>
    <w:rsid w:val="00593154"/>
    <w:rsid w:val="00594337"/>
    <w:rsid w:val="00596F89"/>
    <w:rsid w:val="00597AAC"/>
    <w:rsid w:val="005A1566"/>
    <w:rsid w:val="005A16E1"/>
    <w:rsid w:val="005A21A2"/>
    <w:rsid w:val="005A21A9"/>
    <w:rsid w:val="005A25B2"/>
    <w:rsid w:val="005A2705"/>
    <w:rsid w:val="005A2BEC"/>
    <w:rsid w:val="005A45F7"/>
    <w:rsid w:val="005A474C"/>
    <w:rsid w:val="005B151D"/>
    <w:rsid w:val="005B4FAF"/>
    <w:rsid w:val="005B5936"/>
    <w:rsid w:val="005B6C9A"/>
    <w:rsid w:val="005C0166"/>
    <w:rsid w:val="005C1893"/>
    <w:rsid w:val="005C29A5"/>
    <w:rsid w:val="005C388F"/>
    <w:rsid w:val="005C6668"/>
    <w:rsid w:val="005C73A2"/>
    <w:rsid w:val="005D03B1"/>
    <w:rsid w:val="005D1701"/>
    <w:rsid w:val="005D201D"/>
    <w:rsid w:val="005D2944"/>
    <w:rsid w:val="005D2AD8"/>
    <w:rsid w:val="005D35C9"/>
    <w:rsid w:val="005D4151"/>
    <w:rsid w:val="005D5294"/>
    <w:rsid w:val="005D5E21"/>
    <w:rsid w:val="005D63E5"/>
    <w:rsid w:val="005D7C9D"/>
    <w:rsid w:val="005E27EB"/>
    <w:rsid w:val="005E6C02"/>
    <w:rsid w:val="005E7061"/>
    <w:rsid w:val="005F15BB"/>
    <w:rsid w:val="005F5033"/>
    <w:rsid w:val="005F5113"/>
    <w:rsid w:val="005F60EF"/>
    <w:rsid w:val="005F67DB"/>
    <w:rsid w:val="005F6993"/>
    <w:rsid w:val="005F70E5"/>
    <w:rsid w:val="00600ADB"/>
    <w:rsid w:val="00601B63"/>
    <w:rsid w:val="00601F4B"/>
    <w:rsid w:val="006040DB"/>
    <w:rsid w:val="006070E3"/>
    <w:rsid w:val="006077EF"/>
    <w:rsid w:val="0061067F"/>
    <w:rsid w:val="00611D56"/>
    <w:rsid w:val="0061221E"/>
    <w:rsid w:val="00612C22"/>
    <w:rsid w:val="00612EB8"/>
    <w:rsid w:val="00613697"/>
    <w:rsid w:val="00614A4C"/>
    <w:rsid w:val="00615FDE"/>
    <w:rsid w:val="00616F34"/>
    <w:rsid w:val="00617668"/>
    <w:rsid w:val="0062242E"/>
    <w:rsid w:val="00623BA4"/>
    <w:rsid w:val="00630522"/>
    <w:rsid w:val="00632524"/>
    <w:rsid w:val="00633EE3"/>
    <w:rsid w:val="00637874"/>
    <w:rsid w:val="00637C54"/>
    <w:rsid w:val="00640275"/>
    <w:rsid w:val="00640A65"/>
    <w:rsid w:val="00643806"/>
    <w:rsid w:val="00644767"/>
    <w:rsid w:val="0064599B"/>
    <w:rsid w:val="0064603A"/>
    <w:rsid w:val="006460E5"/>
    <w:rsid w:val="006472C9"/>
    <w:rsid w:val="00650398"/>
    <w:rsid w:val="00653955"/>
    <w:rsid w:val="00653B70"/>
    <w:rsid w:val="00654D3E"/>
    <w:rsid w:val="006610CA"/>
    <w:rsid w:val="00662763"/>
    <w:rsid w:val="0066650B"/>
    <w:rsid w:val="00666777"/>
    <w:rsid w:val="0066720A"/>
    <w:rsid w:val="00673CBB"/>
    <w:rsid w:val="00674F66"/>
    <w:rsid w:val="00675840"/>
    <w:rsid w:val="006767B2"/>
    <w:rsid w:val="00680266"/>
    <w:rsid w:val="00680F4F"/>
    <w:rsid w:val="006823B9"/>
    <w:rsid w:val="00685EED"/>
    <w:rsid w:val="00686C62"/>
    <w:rsid w:val="00692D21"/>
    <w:rsid w:val="006936E9"/>
    <w:rsid w:val="006953A2"/>
    <w:rsid w:val="006955FF"/>
    <w:rsid w:val="006A030B"/>
    <w:rsid w:val="006A0F70"/>
    <w:rsid w:val="006A1454"/>
    <w:rsid w:val="006A17D1"/>
    <w:rsid w:val="006A2C21"/>
    <w:rsid w:val="006A3FC1"/>
    <w:rsid w:val="006B0FF7"/>
    <w:rsid w:val="006B2BE9"/>
    <w:rsid w:val="006B2C28"/>
    <w:rsid w:val="006C04D7"/>
    <w:rsid w:val="006C0DA8"/>
    <w:rsid w:val="006C0F3E"/>
    <w:rsid w:val="006C5F61"/>
    <w:rsid w:val="006D2AF1"/>
    <w:rsid w:val="006D2ECD"/>
    <w:rsid w:val="006D2FC2"/>
    <w:rsid w:val="006D3DDE"/>
    <w:rsid w:val="006D5653"/>
    <w:rsid w:val="006E4AF2"/>
    <w:rsid w:val="006E6E19"/>
    <w:rsid w:val="006E7870"/>
    <w:rsid w:val="006F2B62"/>
    <w:rsid w:val="006F4EF1"/>
    <w:rsid w:val="006F5BDE"/>
    <w:rsid w:val="00702C6A"/>
    <w:rsid w:val="00702CBE"/>
    <w:rsid w:val="00705C3C"/>
    <w:rsid w:val="00706308"/>
    <w:rsid w:val="00712204"/>
    <w:rsid w:val="0071386B"/>
    <w:rsid w:val="0071486F"/>
    <w:rsid w:val="00716DCB"/>
    <w:rsid w:val="0072066B"/>
    <w:rsid w:val="0072479C"/>
    <w:rsid w:val="00727BB8"/>
    <w:rsid w:val="00730F8E"/>
    <w:rsid w:val="00735700"/>
    <w:rsid w:val="007358BA"/>
    <w:rsid w:val="00736124"/>
    <w:rsid w:val="007361EE"/>
    <w:rsid w:val="00745A5F"/>
    <w:rsid w:val="007469EA"/>
    <w:rsid w:val="00756C31"/>
    <w:rsid w:val="00757385"/>
    <w:rsid w:val="00757986"/>
    <w:rsid w:val="00763B35"/>
    <w:rsid w:val="007653AD"/>
    <w:rsid w:val="00766E99"/>
    <w:rsid w:val="00767AD9"/>
    <w:rsid w:val="00775CA9"/>
    <w:rsid w:val="00776618"/>
    <w:rsid w:val="00777342"/>
    <w:rsid w:val="0077756B"/>
    <w:rsid w:val="007777FD"/>
    <w:rsid w:val="00777E1A"/>
    <w:rsid w:val="00787B55"/>
    <w:rsid w:val="00796A8D"/>
    <w:rsid w:val="007A196A"/>
    <w:rsid w:val="007A1A4F"/>
    <w:rsid w:val="007A1B7C"/>
    <w:rsid w:val="007A275B"/>
    <w:rsid w:val="007A2866"/>
    <w:rsid w:val="007A3F92"/>
    <w:rsid w:val="007B0164"/>
    <w:rsid w:val="007B2AB2"/>
    <w:rsid w:val="007B3DE5"/>
    <w:rsid w:val="007B4076"/>
    <w:rsid w:val="007B5373"/>
    <w:rsid w:val="007C0010"/>
    <w:rsid w:val="007C037C"/>
    <w:rsid w:val="007C17CE"/>
    <w:rsid w:val="007C1809"/>
    <w:rsid w:val="007C2FC2"/>
    <w:rsid w:val="007C4BF5"/>
    <w:rsid w:val="007C62E1"/>
    <w:rsid w:val="007C7B95"/>
    <w:rsid w:val="007D4C6C"/>
    <w:rsid w:val="007E156B"/>
    <w:rsid w:val="007E1EEE"/>
    <w:rsid w:val="007E7155"/>
    <w:rsid w:val="007E7724"/>
    <w:rsid w:val="007E7A56"/>
    <w:rsid w:val="007E7C3E"/>
    <w:rsid w:val="007F1624"/>
    <w:rsid w:val="007F1895"/>
    <w:rsid w:val="007F2DCD"/>
    <w:rsid w:val="007F347F"/>
    <w:rsid w:val="007F48F0"/>
    <w:rsid w:val="007F5909"/>
    <w:rsid w:val="007F5D83"/>
    <w:rsid w:val="007F653F"/>
    <w:rsid w:val="007F6927"/>
    <w:rsid w:val="0080092B"/>
    <w:rsid w:val="00801227"/>
    <w:rsid w:val="008063F8"/>
    <w:rsid w:val="008064EE"/>
    <w:rsid w:val="00811AE8"/>
    <w:rsid w:val="00812BF7"/>
    <w:rsid w:val="00817B77"/>
    <w:rsid w:val="008239D5"/>
    <w:rsid w:val="0082518A"/>
    <w:rsid w:val="008258C0"/>
    <w:rsid w:val="00826B15"/>
    <w:rsid w:val="00826EA4"/>
    <w:rsid w:val="00832239"/>
    <w:rsid w:val="00832632"/>
    <w:rsid w:val="00833C0B"/>
    <w:rsid w:val="00835916"/>
    <w:rsid w:val="00841B18"/>
    <w:rsid w:val="008470E8"/>
    <w:rsid w:val="00847251"/>
    <w:rsid w:val="00850EF2"/>
    <w:rsid w:val="00854AEB"/>
    <w:rsid w:val="00854B34"/>
    <w:rsid w:val="00856CB9"/>
    <w:rsid w:val="00857569"/>
    <w:rsid w:val="0086130C"/>
    <w:rsid w:val="0086137E"/>
    <w:rsid w:val="00862AFF"/>
    <w:rsid w:val="008653D8"/>
    <w:rsid w:val="008655C8"/>
    <w:rsid w:val="00865734"/>
    <w:rsid w:val="00865C85"/>
    <w:rsid w:val="0086641F"/>
    <w:rsid w:val="00871C86"/>
    <w:rsid w:val="0087364C"/>
    <w:rsid w:val="0088539E"/>
    <w:rsid w:val="00886578"/>
    <w:rsid w:val="00886BB9"/>
    <w:rsid w:val="008870F0"/>
    <w:rsid w:val="0089152D"/>
    <w:rsid w:val="008936FC"/>
    <w:rsid w:val="00893934"/>
    <w:rsid w:val="00893D4C"/>
    <w:rsid w:val="00897AC1"/>
    <w:rsid w:val="008A04FC"/>
    <w:rsid w:val="008A2E0A"/>
    <w:rsid w:val="008A328F"/>
    <w:rsid w:val="008A5A68"/>
    <w:rsid w:val="008A64A4"/>
    <w:rsid w:val="008B13A0"/>
    <w:rsid w:val="008B1CA2"/>
    <w:rsid w:val="008B5CD1"/>
    <w:rsid w:val="008B5FD5"/>
    <w:rsid w:val="008B6334"/>
    <w:rsid w:val="008C1568"/>
    <w:rsid w:val="008C562D"/>
    <w:rsid w:val="008C66FB"/>
    <w:rsid w:val="008C6AA0"/>
    <w:rsid w:val="008D1A76"/>
    <w:rsid w:val="008D3D05"/>
    <w:rsid w:val="008D7636"/>
    <w:rsid w:val="008D7BDD"/>
    <w:rsid w:val="008E3EFB"/>
    <w:rsid w:val="008E680D"/>
    <w:rsid w:val="008F04F5"/>
    <w:rsid w:val="008F0982"/>
    <w:rsid w:val="008F543E"/>
    <w:rsid w:val="008F6030"/>
    <w:rsid w:val="008F6D05"/>
    <w:rsid w:val="00903DAD"/>
    <w:rsid w:val="00904A53"/>
    <w:rsid w:val="009063A5"/>
    <w:rsid w:val="00907A66"/>
    <w:rsid w:val="00912DB6"/>
    <w:rsid w:val="00921033"/>
    <w:rsid w:val="00922167"/>
    <w:rsid w:val="009221AC"/>
    <w:rsid w:val="009225D7"/>
    <w:rsid w:val="009327B5"/>
    <w:rsid w:val="009340E5"/>
    <w:rsid w:val="00934750"/>
    <w:rsid w:val="0093593D"/>
    <w:rsid w:val="00936232"/>
    <w:rsid w:val="00937569"/>
    <w:rsid w:val="009401D8"/>
    <w:rsid w:val="0094509D"/>
    <w:rsid w:val="00945318"/>
    <w:rsid w:val="00945973"/>
    <w:rsid w:val="00950DB4"/>
    <w:rsid w:val="00950E0D"/>
    <w:rsid w:val="009534C6"/>
    <w:rsid w:val="00955702"/>
    <w:rsid w:val="009569F8"/>
    <w:rsid w:val="00960212"/>
    <w:rsid w:val="009603CD"/>
    <w:rsid w:val="009606EB"/>
    <w:rsid w:val="009627DF"/>
    <w:rsid w:val="00963973"/>
    <w:rsid w:val="00963A81"/>
    <w:rsid w:val="00971D20"/>
    <w:rsid w:val="0097617C"/>
    <w:rsid w:val="00980032"/>
    <w:rsid w:val="00980AC3"/>
    <w:rsid w:val="0098243F"/>
    <w:rsid w:val="00982DFB"/>
    <w:rsid w:val="0098624D"/>
    <w:rsid w:val="00986C4E"/>
    <w:rsid w:val="00996EE1"/>
    <w:rsid w:val="009A2849"/>
    <w:rsid w:val="009A3A81"/>
    <w:rsid w:val="009A4752"/>
    <w:rsid w:val="009A620D"/>
    <w:rsid w:val="009B12A5"/>
    <w:rsid w:val="009B1561"/>
    <w:rsid w:val="009B2F63"/>
    <w:rsid w:val="009B66DA"/>
    <w:rsid w:val="009C30F4"/>
    <w:rsid w:val="009C3A96"/>
    <w:rsid w:val="009C3C94"/>
    <w:rsid w:val="009D2563"/>
    <w:rsid w:val="009E02E5"/>
    <w:rsid w:val="009E35E8"/>
    <w:rsid w:val="009E45F0"/>
    <w:rsid w:val="009E7885"/>
    <w:rsid w:val="009F290D"/>
    <w:rsid w:val="009F5D6E"/>
    <w:rsid w:val="009F5EC7"/>
    <w:rsid w:val="009F6E36"/>
    <w:rsid w:val="00A00F4F"/>
    <w:rsid w:val="00A02EC9"/>
    <w:rsid w:val="00A07FEF"/>
    <w:rsid w:val="00A106BB"/>
    <w:rsid w:val="00A14FB8"/>
    <w:rsid w:val="00A17239"/>
    <w:rsid w:val="00A17B26"/>
    <w:rsid w:val="00A17D33"/>
    <w:rsid w:val="00A21956"/>
    <w:rsid w:val="00A21DC8"/>
    <w:rsid w:val="00A3069B"/>
    <w:rsid w:val="00A328E5"/>
    <w:rsid w:val="00A3316D"/>
    <w:rsid w:val="00A33AA9"/>
    <w:rsid w:val="00A35B19"/>
    <w:rsid w:val="00A41431"/>
    <w:rsid w:val="00A42EEC"/>
    <w:rsid w:val="00A50406"/>
    <w:rsid w:val="00A56C93"/>
    <w:rsid w:val="00A57902"/>
    <w:rsid w:val="00A60EBA"/>
    <w:rsid w:val="00A632F4"/>
    <w:rsid w:val="00A64C54"/>
    <w:rsid w:val="00A65B09"/>
    <w:rsid w:val="00A65EC4"/>
    <w:rsid w:val="00A66572"/>
    <w:rsid w:val="00A66DA5"/>
    <w:rsid w:val="00A67C7E"/>
    <w:rsid w:val="00A71EE1"/>
    <w:rsid w:val="00A74733"/>
    <w:rsid w:val="00A766EB"/>
    <w:rsid w:val="00A768B7"/>
    <w:rsid w:val="00A76CAB"/>
    <w:rsid w:val="00A76E7C"/>
    <w:rsid w:val="00A77412"/>
    <w:rsid w:val="00A7796D"/>
    <w:rsid w:val="00A82549"/>
    <w:rsid w:val="00A83C06"/>
    <w:rsid w:val="00A90ABD"/>
    <w:rsid w:val="00A964F3"/>
    <w:rsid w:val="00A96F99"/>
    <w:rsid w:val="00AA25A1"/>
    <w:rsid w:val="00AA3363"/>
    <w:rsid w:val="00AA44D4"/>
    <w:rsid w:val="00AA6210"/>
    <w:rsid w:val="00AB19EC"/>
    <w:rsid w:val="00AB1E21"/>
    <w:rsid w:val="00AB1E30"/>
    <w:rsid w:val="00AB2477"/>
    <w:rsid w:val="00AB56F0"/>
    <w:rsid w:val="00AB5DBD"/>
    <w:rsid w:val="00AB7263"/>
    <w:rsid w:val="00AB7D06"/>
    <w:rsid w:val="00AC1437"/>
    <w:rsid w:val="00AC18BB"/>
    <w:rsid w:val="00AC377A"/>
    <w:rsid w:val="00AC4936"/>
    <w:rsid w:val="00AC4E56"/>
    <w:rsid w:val="00AD248B"/>
    <w:rsid w:val="00AD24E6"/>
    <w:rsid w:val="00AD31A0"/>
    <w:rsid w:val="00AD3363"/>
    <w:rsid w:val="00AD3FFB"/>
    <w:rsid w:val="00AD4B65"/>
    <w:rsid w:val="00AD4DF7"/>
    <w:rsid w:val="00AD4F25"/>
    <w:rsid w:val="00AD7D6F"/>
    <w:rsid w:val="00AE31E7"/>
    <w:rsid w:val="00AE412F"/>
    <w:rsid w:val="00AE4C5C"/>
    <w:rsid w:val="00AE5C11"/>
    <w:rsid w:val="00AE70F7"/>
    <w:rsid w:val="00AF3CF5"/>
    <w:rsid w:val="00B0202A"/>
    <w:rsid w:val="00B02139"/>
    <w:rsid w:val="00B03ECC"/>
    <w:rsid w:val="00B057BF"/>
    <w:rsid w:val="00B058B7"/>
    <w:rsid w:val="00B05A5F"/>
    <w:rsid w:val="00B06601"/>
    <w:rsid w:val="00B06F33"/>
    <w:rsid w:val="00B07565"/>
    <w:rsid w:val="00B10640"/>
    <w:rsid w:val="00B113A2"/>
    <w:rsid w:val="00B11A76"/>
    <w:rsid w:val="00B121D5"/>
    <w:rsid w:val="00B1633F"/>
    <w:rsid w:val="00B239FA"/>
    <w:rsid w:val="00B241B1"/>
    <w:rsid w:val="00B3283B"/>
    <w:rsid w:val="00B365C4"/>
    <w:rsid w:val="00B369D1"/>
    <w:rsid w:val="00B460C2"/>
    <w:rsid w:val="00B50DCA"/>
    <w:rsid w:val="00B532D4"/>
    <w:rsid w:val="00B601D2"/>
    <w:rsid w:val="00B61DF4"/>
    <w:rsid w:val="00B63B02"/>
    <w:rsid w:val="00B65DB0"/>
    <w:rsid w:val="00B71653"/>
    <w:rsid w:val="00B71EA4"/>
    <w:rsid w:val="00B723A0"/>
    <w:rsid w:val="00B75ED8"/>
    <w:rsid w:val="00B76FA4"/>
    <w:rsid w:val="00B77809"/>
    <w:rsid w:val="00B8310B"/>
    <w:rsid w:val="00B84E94"/>
    <w:rsid w:val="00B850ED"/>
    <w:rsid w:val="00B8590C"/>
    <w:rsid w:val="00B92CC0"/>
    <w:rsid w:val="00B94BF9"/>
    <w:rsid w:val="00B9540B"/>
    <w:rsid w:val="00B96641"/>
    <w:rsid w:val="00B97226"/>
    <w:rsid w:val="00BA14E8"/>
    <w:rsid w:val="00BA3794"/>
    <w:rsid w:val="00BA3F4D"/>
    <w:rsid w:val="00BA56DD"/>
    <w:rsid w:val="00BA78FA"/>
    <w:rsid w:val="00BB27A6"/>
    <w:rsid w:val="00BB31CE"/>
    <w:rsid w:val="00BC0188"/>
    <w:rsid w:val="00BC5C62"/>
    <w:rsid w:val="00BC6FB7"/>
    <w:rsid w:val="00BD41D4"/>
    <w:rsid w:val="00BD50F8"/>
    <w:rsid w:val="00BE33B1"/>
    <w:rsid w:val="00BE3B97"/>
    <w:rsid w:val="00BE57DA"/>
    <w:rsid w:val="00BE5DD0"/>
    <w:rsid w:val="00BE64B3"/>
    <w:rsid w:val="00BE7C7D"/>
    <w:rsid w:val="00BF0081"/>
    <w:rsid w:val="00BF2714"/>
    <w:rsid w:val="00BF5CB6"/>
    <w:rsid w:val="00BF69B1"/>
    <w:rsid w:val="00BF6A7B"/>
    <w:rsid w:val="00C05A51"/>
    <w:rsid w:val="00C067A0"/>
    <w:rsid w:val="00C06D9A"/>
    <w:rsid w:val="00C0792A"/>
    <w:rsid w:val="00C11902"/>
    <w:rsid w:val="00C12FBD"/>
    <w:rsid w:val="00C159A1"/>
    <w:rsid w:val="00C1687B"/>
    <w:rsid w:val="00C16AD6"/>
    <w:rsid w:val="00C201EB"/>
    <w:rsid w:val="00C218C4"/>
    <w:rsid w:val="00C2321C"/>
    <w:rsid w:val="00C243D2"/>
    <w:rsid w:val="00C2539F"/>
    <w:rsid w:val="00C27FF5"/>
    <w:rsid w:val="00C33308"/>
    <w:rsid w:val="00C344AA"/>
    <w:rsid w:val="00C36779"/>
    <w:rsid w:val="00C41422"/>
    <w:rsid w:val="00C414F1"/>
    <w:rsid w:val="00C41F52"/>
    <w:rsid w:val="00C42355"/>
    <w:rsid w:val="00C42CA9"/>
    <w:rsid w:val="00C45A36"/>
    <w:rsid w:val="00C46048"/>
    <w:rsid w:val="00C47DC7"/>
    <w:rsid w:val="00C50B0F"/>
    <w:rsid w:val="00C51B8B"/>
    <w:rsid w:val="00C54209"/>
    <w:rsid w:val="00C57268"/>
    <w:rsid w:val="00C632E3"/>
    <w:rsid w:val="00C64737"/>
    <w:rsid w:val="00C66548"/>
    <w:rsid w:val="00C67FB9"/>
    <w:rsid w:val="00C7051E"/>
    <w:rsid w:val="00C7183E"/>
    <w:rsid w:val="00C7193C"/>
    <w:rsid w:val="00C7594D"/>
    <w:rsid w:val="00C75BA5"/>
    <w:rsid w:val="00C77614"/>
    <w:rsid w:val="00C77C92"/>
    <w:rsid w:val="00C80083"/>
    <w:rsid w:val="00C815E1"/>
    <w:rsid w:val="00C81A49"/>
    <w:rsid w:val="00C8632A"/>
    <w:rsid w:val="00C86C71"/>
    <w:rsid w:val="00C92310"/>
    <w:rsid w:val="00C92E08"/>
    <w:rsid w:val="00C92E3C"/>
    <w:rsid w:val="00C93473"/>
    <w:rsid w:val="00C95436"/>
    <w:rsid w:val="00C956FC"/>
    <w:rsid w:val="00CA1584"/>
    <w:rsid w:val="00CA31AB"/>
    <w:rsid w:val="00CA332D"/>
    <w:rsid w:val="00CA7289"/>
    <w:rsid w:val="00CB088E"/>
    <w:rsid w:val="00CB1C68"/>
    <w:rsid w:val="00CB3533"/>
    <w:rsid w:val="00CB5E0B"/>
    <w:rsid w:val="00CB63A3"/>
    <w:rsid w:val="00CB7600"/>
    <w:rsid w:val="00CC43FD"/>
    <w:rsid w:val="00CC7F3A"/>
    <w:rsid w:val="00CD04E7"/>
    <w:rsid w:val="00CD0AA1"/>
    <w:rsid w:val="00CD3297"/>
    <w:rsid w:val="00CE000D"/>
    <w:rsid w:val="00CE1C85"/>
    <w:rsid w:val="00CE2BA6"/>
    <w:rsid w:val="00CE3EF1"/>
    <w:rsid w:val="00CE4BCC"/>
    <w:rsid w:val="00CE5EF1"/>
    <w:rsid w:val="00CE7179"/>
    <w:rsid w:val="00CF08C0"/>
    <w:rsid w:val="00CF2843"/>
    <w:rsid w:val="00CF2A31"/>
    <w:rsid w:val="00CF47C2"/>
    <w:rsid w:val="00D023A0"/>
    <w:rsid w:val="00D037A4"/>
    <w:rsid w:val="00D0700D"/>
    <w:rsid w:val="00D14EA4"/>
    <w:rsid w:val="00D16C0A"/>
    <w:rsid w:val="00D17060"/>
    <w:rsid w:val="00D24B49"/>
    <w:rsid w:val="00D2676A"/>
    <w:rsid w:val="00D27D0E"/>
    <w:rsid w:val="00D30B11"/>
    <w:rsid w:val="00D3329A"/>
    <w:rsid w:val="00D4116D"/>
    <w:rsid w:val="00D41388"/>
    <w:rsid w:val="00D4272F"/>
    <w:rsid w:val="00D450A6"/>
    <w:rsid w:val="00D45C98"/>
    <w:rsid w:val="00D461B1"/>
    <w:rsid w:val="00D47AD0"/>
    <w:rsid w:val="00D511D8"/>
    <w:rsid w:val="00D512AC"/>
    <w:rsid w:val="00D51858"/>
    <w:rsid w:val="00D528FB"/>
    <w:rsid w:val="00D53E56"/>
    <w:rsid w:val="00D53FEE"/>
    <w:rsid w:val="00D57AD6"/>
    <w:rsid w:val="00D57B5E"/>
    <w:rsid w:val="00D6201E"/>
    <w:rsid w:val="00D624EA"/>
    <w:rsid w:val="00D635CF"/>
    <w:rsid w:val="00D64155"/>
    <w:rsid w:val="00D674DC"/>
    <w:rsid w:val="00D7136F"/>
    <w:rsid w:val="00D71FF7"/>
    <w:rsid w:val="00D7238E"/>
    <w:rsid w:val="00D7283E"/>
    <w:rsid w:val="00D73003"/>
    <w:rsid w:val="00D73C03"/>
    <w:rsid w:val="00D76FE9"/>
    <w:rsid w:val="00D778B3"/>
    <w:rsid w:val="00D80C30"/>
    <w:rsid w:val="00D8580B"/>
    <w:rsid w:val="00D86778"/>
    <w:rsid w:val="00D8741E"/>
    <w:rsid w:val="00D87B51"/>
    <w:rsid w:val="00D924B6"/>
    <w:rsid w:val="00D92EDA"/>
    <w:rsid w:val="00D9557C"/>
    <w:rsid w:val="00DA2FA7"/>
    <w:rsid w:val="00DA51D5"/>
    <w:rsid w:val="00DA6756"/>
    <w:rsid w:val="00DA7A62"/>
    <w:rsid w:val="00DB0065"/>
    <w:rsid w:val="00DB3FE9"/>
    <w:rsid w:val="00DB707F"/>
    <w:rsid w:val="00DB716A"/>
    <w:rsid w:val="00DB7597"/>
    <w:rsid w:val="00DC06D9"/>
    <w:rsid w:val="00DC2011"/>
    <w:rsid w:val="00DC2F99"/>
    <w:rsid w:val="00DC489D"/>
    <w:rsid w:val="00DC5FFE"/>
    <w:rsid w:val="00DC74FF"/>
    <w:rsid w:val="00DD2123"/>
    <w:rsid w:val="00DD22DE"/>
    <w:rsid w:val="00DD32FE"/>
    <w:rsid w:val="00DD3C08"/>
    <w:rsid w:val="00DD4514"/>
    <w:rsid w:val="00DD509E"/>
    <w:rsid w:val="00DE21EA"/>
    <w:rsid w:val="00DE2331"/>
    <w:rsid w:val="00DE2F77"/>
    <w:rsid w:val="00DE2FD1"/>
    <w:rsid w:val="00DE4A77"/>
    <w:rsid w:val="00DE4BD6"/>
    <w:rsid w:val="00DE4D1E"/>
    <w:rsid w:val="00DE5C68"/>
    <w:rsid w:val="00DF23C5"/>
    <w:rsid w:val="00DF3601"/>
    <w:rsid w:val="00E02BFE"/>
    <w:rsid w:val="00E03CCB"/>
    <w:rsid w:val="00E03D92"/>
    <w:rsid w:val="00E0587E"/>
    <w:rsid w:val="00E05BA5"/>
    <w:rsid w:val="00E06FA2"/>
    <w:rsid w:val="00E07394"/>
    <w:rsid w:val="00E07762"/>
    <w:rsid w:val="00E10475"/>
    <w:rsid w:val="00E126BC"/>
    <w:rsid w:val="00E12EB7"/>
    <w:rsid w:val="00E16680"/>
    <w:rsid w:val="00E16ED0"/>
    <w:rsid w:val="00E172AC"/>
    <w:rsid w:val="00E2024C"/>
    <w:rsid w:val="00E22E14"/>
    <w:rsid w:val="00E25A13"/>
    <w:rsid w:val="00E3136A"/>
    <w:rsid w:val="00E3237C"/>
    <w:rsid w:val="00E35433"/>
    <w:rsid w:val="00E36A7D"/>
    <w:rsid w:val="00E4188B"/>
    <w:rsid w:val="00E4556F"/>
    <w:rsid w:val="00E4626A"/>
    <w:rsid w:val="00E531F1"/>
    <w:rsid w:val="00E55E65"/>
    <w:rsid w:val="00E56EFE"/>
    <w:rsid w:val="00E6001F"/>
    <w:rsid w:val="00E62D48"/>
    <w:rsid w:val="00E64BFF"/>
    <w:rsid w:val="00E65D32"/>
    <w:rsid w:val="00E678A0"/>
    <w:rsid w:val="00E7055A"/>
    <w:rsid w:val="00E7085E"/>
    <w:rsid w:val="00E71853"/>
    <w:rsid w:val="00E718BC"/>
    <w:rsid w:val="00E73A4F"/>
    <w:rsid w:val="00E74D65"/>
    <w:rsid w:val="00E7517E"/>
    <w:rsid w:val="00E8337C"/>
    <w:rsid w:val="00E90555"/>
    <w:rsid w:val="00E93FCF"/>
    <w:rsid w:val="00E94622"/>
    <w:rsid w:val="00E96BF0"/>
    <w:rsid w:val="00EA0300"/>
    <w:rsid w:val="00EA37ED"/>
    <w:rsid w:val="00EA5D4B"/>
    <w:rsid w:val="00EA6B3F"/>
    <w:rsid w:val="00EA6CD0"/>
    <w:rsid w:val="00EA6E64"/>
    <w:rsid w:val="00EB20F7"/>
    <w:rsid w:val="00EB2B9F"/>
    <w:rsid w:val="00EB6072"/>
    <w:rsid w:val="00EB7FD9"/>
    <w:rsid w:val="00EC158B"/>
    <w:rsid w:val="00EC1732"/>
    <w:rsid w:val="00EC20D7"/>
    <w:rsid w:val="00EC2C1E"/>
    <w:rsid w:val="00EC4041"/>
    <w:rsid w:val="00EC51F1"/>
    <w:rsid w:val="00EC72BE"/>
    <w:rsid w:val="00ED41C6"/>
    <w:rsid w:val="00EE588C"/>
    <w:rsid w:val="00EE6069"/>
    <w:rsid w:val="00EE6568"/>
    <w:rsid w:val="00EE70C9"/>
    <w:rsid w:val="00EE77C3"/>
    <w:rsid w:val="00EE7B14"/>
    <w:rsid w:val="00EF0347"/>
    <w:rsid w:val="00EF19E6"/>
    <w:rsid w:val="00EF49A3"/>
    <w:rsid w:val="00EF7174"/>
    <w:rsid w:val="00F00265"/>
    <w:rsid w:val="00F005C9"/>
    <w:rsid w:val="00F023FB"/>
    <w:rsid w:val="00F04AA5"/>
    <w:rsid w:val="00F04D59"/>
    <w:rsid w:val="00F07C63"/>
    <w:rsid w:val="00F07E4E"/>
    <w:rsid w:val="00F11708"/>
    <w:rsid w:val="00F11B43"/>
    <w:rsid w:val="00F1239A"/>
    <w:rsid w:val="00F16B2B"/>
    <w:rsid w:val="00F16EDB"/>
    <w:rsid w:val="00F17304"/>
    <w:rsid w:val="00F208DC"/>
    <w:rsid w:val="00F2242B"/>
    <w:rsid w:val="00F22CB3"/>
    <w:rsid w:val="00F232E0"/>
    <w:rsid w:val="00F25AC5"/>
    <w:rsid w:val="00F33358"/>
    <w:rsid w:val="00F34EC8"/>
    <w:rsid w:val="00F3763E"/>
    <w:rsid w:val="00F435F4"/>
    <w:rsid w:val="00F44DA8"/>
    <w:rsid w:val="00F44FB8"/>
    <w:rsid w:val="00F458E5"/>
    <w:rsid w:val="00F4593D"/>
    <w:rsid w:val="00F472B2"/>
    <w:rsid w:val="00F4791D"/>
    <w:rsid w:val="00F47E03"/>
    <w:rsid w:val="00F51037"/>
    <w:rsid w:val="00F514EA"/>
    <w:rsid w:val="00F51660"/>
    <w:rsid w:val="00F5169B"/>
    <w:rsid w:val="00F519B9"/>
    <w:rsid w:val="00F55E8B"/>
    <w:rsid w:val="00F564F9"/>
    <w:rsid w:val="00F57781"/>
    <w:rsid w:val="00F65AB2"/>
    <w:rsid w:val="00F65F81"/>
    <w:rsid w:val="00F74BA9"/>
    <w:rsid w:val="00F74E1D"/>
    <w:rsid w:val="00F75988"/>
    <w:rsid w:val="00F7667D"/>
    <w:rsid w:val="00F7766C"/>
    <w:rsid w:val="00F77C27"/>
    <w:rsid w:val="00F77C96"/>
    <w:rsid w:val="00F80321"/>
    <w:rsid w:val="00F806CE"/>
    <w:rsid w:val="00F81E64"/>
    <w:rsid w:val="00F82076"/>
    <w:rsid w:val="00F84607"/>
    <w:rsid w:val="00F85469"/>
    <w:rsid w:val="00F8621F"/>
    <w:rsid w:val="00F95CE0"/>
    <w:rsid w:val="00F960A5"/>
    <w:rsid w:val="00F9675D"/>
    <w:rsid w:val="00FA2874"/>
    <w:rsid w:val="00FA4257"/>
    <w:rsid w:val="00FA4D20"/>
    <w:rsid w:val="00FB0876"/>
    <w:rsid w:val="00FB0C9A"/>
    <w:rsid w:val="00FB0E30"/>
    <w:rsid w:val="00FB38AC"/>
    <w:rsid w:val="00FB3B14"/>
    <w:rsid w:val="00FB43D7"/>
    <w:rsid w:val="00FB56F1"/>
    <w:rsid w:val="00FB7B4E"/>
    <w:rsid w:val="00FC6253"/>
    <w:rsid w:val="00FC6536"/>
    <w:rsid w:val="00FC669B"/>
    <w:rsid w:val="00FC674B"/>
    <w:rsid w:val="00FC6C73"/>
    <w:rsid w:val="00FC744B"/>
    <w:rsid w:val="00FD2D3F"/>
    <w:rsid w:val="00FD36FC"/>
    <w:rsid w:val="00FD59CF"/>
    <w:rsid w:val="00FE12D1"/>
    <w:rsid w:val="00FE1BFD"/>
    <w:rsid w:val="00FF0C07"/>
    <w:rsid w:val="00FF1089"/>
    <w:rsid w:val="00FF2D38"/>
    <w:rsid w:val="00FF5EF5"/>
    <w:rsid w:val="00FF73CB"/>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Maiandra GD"/>
        <w:color w:val="3C3C3C" w:themeColor="text1"/>
        <w:lang w:val="nl-NL" w:eastAsia="nl-NL" w:bidi="ar-SA"/>
      </w:rPr>
    </w:rPrDefault>
    <w:pPrDefault>
      <w:pPr>
        <w:spacing w:line="240" w:lineRule="atLeast"/>
      </w:pPr>
    </w:pPrDefault>
  </w:docDefaults>
  <w:latentStyles w:defLockedState="0" w:defUIPriority="98" w:defSemiHidden="1" w:defUnhideWhenUsed="0" w:defQFormat="0" w:count="267">
    <w:lsdException w:name="Normal" w:semiHidden="0" w:uiPriority="62"/>
    <w:lsdException w:name="heading 1" w:semiHidden="0" w:uiPriority="24" w:qFormat="1"/>
    <w:lsdException w:name="heading 2" w:semiHidden="0" w:uiPriority="27" w:qFormat="1"/>
    <w:lsdException w:name="heading 3" w:semiHidden="0" w:uiPriority="29" w:qFormat="1"/>
    <w:lsdException w:name="heading 4" w:semiHidden="0" w:uiPriority="31" w:qFormat="1"/>
    <w:lsdException w:name="heading 5" w:semiHidden="0"/>
    <w:lsdException w:name="heading 6" w:semiHidden="0"/>
    <w:lsdException w:name="toc 1" w:uiPriority="39"/>
    <w:lsdException w:name="toc 2" w:uiPriority="39"/>
    <w:lsdException w:name="toc 7" w:uiPriority="39"/>
    <w:lsdException w:name="toc 8" w:uiPriority="39"/>
    <w:lsdException w:name="caption" w:uiPriority="39"/>
    <w:lsdException w:name="List Number" w:semiHidden="0"/>
    <w:lsdException w:name="List 4" w:semiHidden="0"/>
    <w:lsdException w:name="List 5" w:semiHidden="0"/>
    <w:lsdException w:name="Title" w:semiHidden="0"/>
    <w:lsdException w:name="Body Text Indent" w:uiPriority="3"/>
    <w:lsdException w:name="Subtitle" w:semiHidden="0"/>
    <w:lsdException w:name="Salutation" w:semiHidden="0"/>
    <w:lsdException w:name="Date" w:semiHidden="0"/>
    <w:lsdException w:name="Body Text First Indent" w:semiHidden="0" w:uiPriority="3"/>
    <w:lsdException w:name="Body Text First Indent 2" w:uiPriority="3"/>
    <w:lsdException w:name="Body Text 2" w:uiPriority="3"/>
    <w:lsdException w:name="Body Text 3" w:uiPriority="3"/>
    <w:lsdException w:name="Body Text Indent 2" w:uiPriority="3"/>
    <w:lsdException w:name="Body Text Indent 3" w:uiPriority="3"/>
    <w:lsdException w:name="Hyperlink" w:uiPriority="99" w:qFormat="1"/>
    <w:lsdException w:name="FollowedHyperlink" w:uiPriority="19" w:qFormat="1"/>
    <w:lsdException w:name="Strong" w:semiHidden="0"/>
    <w:lsdException w:name="Emphasis" w:semiHidden="0"/>
    <w:lsdException w:name="HTML Top of Form" w:uiPriority="0" w:unhideWhenUsed="1"/>
    <w:lsdException w:name="HTML Bottom of Form" w:uiPriority="0" w:unhideWhenUsed="1"/>
    <w:lsdException w:name="Normal Table" w:uiPriority="0" w:unhideWhenUsed="1"/>
    <w:lsdException w:name="Table Simple 1" w:uiPriority="0" w:unhideWhenUsed="1"/>
    <w:lsdException w:name="Table Simple 2" w:uiPriority="0" w:unhideWhenUsed="1"/>
    <w:lsdException w:name="Table Simple 3" w:uiPriority="0" w:unhideWhenUsed="1"/>
    <w:lsdException w:name="Table Classic 1" w:uiPriority="0" w:unhideWhenUsed="1"/>
    <w:lsdException w:name="Table Classic 2" w:uiPriority="0" w:unhideWhenUsed="1"/>
    <w:lsdException w:name="Table Classic 3" w:uiPriority="0" w:unhideWhenUsed="1"/>
    <w:lsdException w:name="Table Classic 4" w:uiPriority="0" w:unhideWhenUsed="1"/>
    <w:lsdException w:name="Table Colorful 1" w:uiPriority="0" w:unhideWhenUsed="1"/>
    <w:lsdException w:name="Table Colorful 2" w:uiPriority="0" w:unhideWhenUsed="1"/>
    <w:lsdException w:name="Table Colorful 3" w:uiPriority="0" w:unhideWhenUsed="1"/>
    <w:lsdException w:name="Table Columns 1" w:uiPriority="0" w:unhideWhenUsed="1"/>
    <w:lsdException w:name="Table Columns 2" w:uiPriority="0" w:unhideWhenUsed="1"/>
    <w:lsdException w:name="Table Columns 3" w:uiPriority="0" w:unhideWhenUsed="1"/>
    <w:lsdException w:name="Table Columns 4" w:uiPriority="0" w:unhideWhenUsed="1"/>
    <w:lsdException w:name="Table Columns 5" w:uiPriority="0" w:unhideWhenUsed="1"/>
    <w:lsdException w:name="Table Grid 1" w:uiPriority="0" w:unhideWhenUsed="1"/>
    <w:lsdException w:name="Table Grid 2" w:uiPriority="0" w:unhideWhenUsed="1"/>
    <w:lsdException w:name="Table Grid 3" w:uiPriority="0" w:unhideWhenUsed="1"/>
    <w:lsdException w:name="Table Grid 4" w:uiPriority="0" w:unhideWhenUsed="1"/>
    <w:lsdException w:name="Table Grid 5" w:uiPriority="0" w:unhideWhenUsed="1"/>
    <w:lsdException w:name="Table Grid 6" w:uiPriority="0" w:unhideWhenUsed="1"/>
    <w:lsdException w:name="Table Grid 7" w:uiPriority="0" w:unhideWhenUsed="1"/>
    <w:lsdException w:name="Table Grid 8" w:uiPriority="0" w:unhideWhenUsed="1"/>
    <w:lsdException w:name="Table List 1" w:uiPriority="0" w:unhideWhenUsed="1"/>
    <w:lsdException w:name="Table List 2" w:uiPriority="0" w:unhideWhenUsed="1"/>
    <w:lsdException w:name="Table List 3" w:uiPriority="0" w:unhideWhenUsed="1"/>
    <w:lsdException w:name="Table List 4" w:uiPriority="0" w:unhideWhenUsed="1"/>
    <w:lsdException w:name="Table List 5" w:uiPriority="0" w:unhideWhenUsed="1"/>
    <w:lsdException w:name="Table List 6" w:uiPriority="0" w:unhideWhenUsed="1"/>
    <w:lsdException w:name="Table List 7" w:uiPriority="0" w:unhideWhenUsed="1"/>
    <w:lsdException w:name="Table List 8" w:uiPriority="0" w:unhideWhenUsed="1"/>
    <w:lsdException w:name="Table 3D effects 1" w:uiPriority="0" w:unhideWhenUsed="1"/>
    <w:lsdException w:name="Table 3D effects 2" w:uiPriority="0" w:unhideWhenUsed="1"/>
    <w:lsdException w:name="Table 3D effects 3" w:uiPriority="0" w:unhideWhenUsed="1"/>
    <w:lsdException w:name="Table Contemporary" w:uiPriority="0" w:unhideWhenUsed="1"/>
    <w:lsdException w:name="Table Elegant" w:uiPriority="0" w:unhideWhenUsed="1"/>
    <w:lsdException w:name="Table Professional" w:uiPriority="0" w:unhideWhenUsed="1"/>
    <w:lsdException w:name="Table Subtle 1" w:uiPriority="0" w:unhideWhenUsed="1"/>
    <w:lsdException w:name="Table Subtle 2" w:uiPriority="0" w:unhideWhenUsed="1"/>
    <w:lsdException w:name="Table Web 1" w:uiPriority="0" w:unhideWhenUsed="1"/>
    <w:lsdException w:name="Table Web 2" w:uiPriority="0" w:unhideWhenUsed="1"/>
    <w:lsdException w:name="Table Web 3" w:uiPriority="0" w:unhideWhenUsed="1"/>
    <w:lsdException w:name="Table Grid" w:semiHidden="0" w:uiPriority="0"/>
    <w:lsdException w:name="Table Theme" w:uiPriority="0"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atentStyles>
  <w:style w:type="paragraph" w:default="1" w:styleId="Normal">
    <w:name w:val="Normal"/>
    <w:aliases w:val="Normal Worldline"/>
    <w:next w:val="BodytextWorldline"/>
    <w:uiPriority w:val="62"/>
    <w:rsid w:val="008B6334"/>
    <w:rPr>
      <w:lang w:val="fr-FR"/>
    </w:rPr>
  </w:style>
  <w:style w:type="paragraph" w:styleId="Titre1">
    <w:name w:val="heading 1"/>
    <w:aliases w:val="(Chapter) Worldline"/>
    <w:basedOn w:val="ZsysbasisWorldline"/>
    <w:next w:val="BodytextWorldline"/>
    <w:uiPriority w:val="24"/>
    <w:qFormat/>
    <w:rsid w:val="008D1A76"/>
    <w:pPr>
      <w:keepNext/>
      <w:keepLines/>
      <w:pageBreakBefore/>
      <w:numPr>
        <w:numId w:val="30"/>
      </w:numPr>
      <w:spacing w:after="240"/>
      <w:outlineLvl w:val="0"/>
    </w:pPr>
    <w:rPr>
      <w:bCs/>
      <w:color w:val="41B4D2" w:themeColor="accent1"/>
      <w:sz w:val="34"/>
      <w:szCs w:val="32"/>
    </w:rPr>
  </w:style>
  <w:style w:type="paragraph" w:styleId="Titre2">
    <w:name w:val="heading 2"/>
    <w:aliases w:val="(Paragraph) Worldline"/>
    <w:basedOn w:val="ZsysbasisWorldline"/>
    <w:next w:val="BodytextWorldline"/>
    <w:uiPriority w:val="27"/>
    <w:qFormat/>
    <w:rsid w:val="008D1A76"/>
    <w:pPr>
      <w:keepNext/>
      <w:keepLines/>
      <w:numPr>
        <w:ilvl w:val="1"/>
        <w:numId w:val="30"/>
      </w:numPr>
      <w:spacing w:before="480" w:after="240"/>
      <w:outlineLvl w:val="1"/>
    </w:pPr>
    <w:rPr>
      <w:bCs/>
      <w:iCs/>
      <w:color w:val="41B4D2" w:themeColor="accent1"/>
      <w:sz w:val="30"/>
      <w:szCs w:val="28"/>
    </w:rPr>
  </w:style>
  <w:style w:type="paragraph" w:styleId="Titre3">
    <w:name w:val="heading 3"/>
    <w:aliases w:val="(Subparagraph) Worldline"/>
    <w:basedOn w:val="ZsysbasisWorldline"/>
    <w:next w:val="BodytextWorldline"/>
    <w:uiPriority w:val="29"/>
    <w:qFormat/>
    <w:rsid w:val="008D1A76"/>
    <w:pPr>
      <w:keepNext/>
      <w:keepLines/>
      <w:numPr>
        <w:ilvl w:val="2"/>
        <w:numId w:val="30"/>
      </w:numPr>
      <w:spacing w:before="360" w:after="240"/>
      <w:outlineLvl w:val="2"/>
    </w:pPr>
    <w:rPr>
      <w:iCs/>
      <w:color w:val="41B4D2" w:themeColor="accent1"/>
      <w:sz w:val="28"/>
    </w:rPr>
  </w:style>
  <w:style w:type="paragraph" w:styleId="Titre4">
    <w:name w:val="heading 4"/>
    <w:aliases w:val="(subsubparagraph) Worldline"/>
    <w:basedOn w:val="ZsysbasisWorldline"/>
    <w:next w:val="BodytextWorldline"/>
    <w:uiPriority w:val="31"/>
    <w:qFormat/>
    <w:rsid w:val="008D1A76"/>
    <w:pPr>
      <w:keepNext/>
      <w:keepLines/>
      <w:numPr>
        <w:ilvl w:val="3"/>
        <w:numId w:val="30"/>
      </w:numPr>
      <w:spacing w:before="320" w:after="240"/>
      <w:outlineLvl w:val="3"/>
    </w:pPr>
    <w:rPr>
      <w:bCs/>
      <w:color w:val="41B4D2" w:themeColor="accent1"/>
      <w:sz w:val="24"/>
      <w:szCs w:val="24"/>
    </w:rPr>
  </w:style>
  <w:style w:type="paragraph" w:styleId="Titre5">
    <w:name w:val="heading 5"/>
    <w:basedOn w:val="ZsysbasisWorldline"/>
    <w:next w:val="BodytextWorldline"/>
    <w:uiPriority w:val="98"/>
    <w:semiHidden/>
    <w:rsid w:val="00D2676A"/>
    <w:pPr>
      <w:outlineLvl w:val="4"/>
    </w:pPr>
    <w:rPr>
      <w:b/>
    </w:rPr>
  </w:style>
  <w:style w:type="paragraph" w:styleId="Titre6">
    <w:name w:val="heading 6"/>
    <w:basedOn w:val="ZsysbasisWorldline"/>
    <w:next w:val="BodytextWorldline"/>
    <w:uiPriority w:val="98"/>
    <w:semiHidden/>
    <w:rsid w:val="00D2676A"/>
    <w:pPr>
      <w:outlineLvl w:val="5"/>
    </w:pPr>
    <w:rPr>
      <w:b/>
    </w:rPr>
  </w:style>
  <w:style w:type="paragraph" w:styleId="Titre7">
    <w:name w:val="heading 7"/>
    <w:basedOn w:val="ZsysbasisWorldline"/>
    <w:next w:val="BodytextWorldline"/>
    <w:uiPriority w:val="98"/>
    <w:semiHidden/>
    <w:rsid w:val="00D2676A"/>
    <w:pPr>
      <w:outlineLvl w:val="6"/>
    </w:pPr>
    <w:rPr>
      <w:b/>
    </w:rPr>
  </w:style>
  <w:style w:type="paragraph" w:styleId="Titre8">
    <w:name w:val="heading 8"/>
    <w:basedOn w:val="ZsysbasisWorldline"/>
    <w:next w:val="BodytextWorldline"/>
    <w:uiPriority w:val="98"/>
    <w:semiHidden/>
    <w:rsid w:val="00D2676A"/>
    <w:pPr>
      <w:outlineLvl w:val="7"/>
    </w:pPr>
    <w:rPr>
      <w:b/>
    </w:rPr>
  </w:style>
  <w:style w:type="paragraph" w:styleId="Titre9">
    <w:name w:val="heading 9"/>
    <w:basedOn w:val="ZsysbasisWorldline"/>
    <w:next w:val="BodytextWorldline"/>
    <w:uiPriority w:val="98"/>
    <w:semiHidden/>
    <w:rsid w:val="00D2676A"/>
    <w:pPr>
      <w:outlineLvl w:val="8"/>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textWorldline">
    <w:name w:val="Body text Worldline"/>
    <w:basedOn w:val="ZsysbasisWorldline"/>
    <w:qFormat/>
    <w:rsid w:val="00122DED"/>
  </w:style>
  <w:style w:type="paragraph" w:customStyle="1" w:styleId="ZsysbasisWorldline">
    <w:name w:val="Zsysbasis Worldline"/>
    <w:next w:val="BodytextWorldline"/>
    <w:link w:val="ZsysbasisWorldlineChar"/>
    <w:uiPriority w:val="4"/>
    <w:semiHidden/>
    <w:rsid w:val="009E35E8"/>
    <w:rPr>
      <w:lang w:val="en-GB"/>
    </w:rPr>
  </w:style>
  <w:style w:type="paragraph" w:customStyle="1" w:styleId="BodytextboldWorldline">
    <w:name w:val="Body text bold Worldline"/>
    <w:basedOn w:val="ZsysbasisWorldline"/>
    <w:next w:val="BodytextWorldline"/>
    <w:uiPriority w:val="1"/>
    <w:qFormat/>
    <w:rsid w:val="00122DED"/>
    <w:rPr>
      <w:b/>
      <w:bCs/>
    </w:rPr>
  </w:style>
  <w:style w:type="character" w:styleId="Lienhypertextesuivivisit">
    <w:name w:val="FollowedHyperlink"/>
    <w:aliases w:val="FollowedHyperlink Worldline"/>
    <w:basedOn w:val="Policepardfaut"/>
    <w:uiPriority w:val="19"/>
    <w:qFormat/>
    <w:rsid w:val="00BE5DD0"/>
    <w:rPr>
      <w:color w:val="41B4D2" w:themeColor="accent1"/>
      <w:u w:val="single"/>
      <w:lang w:val="en-GB"/>
    </w:rPr>
  </w:style>
  <w:style w:type="character" w:styleId="Lienhypertexte">
    <w:name w:val="Hyperlink"/>
    <w:aliases w:val="Hyperlink Worldline"/>
    <w:basedOn w:val="Policepardfaut"/>
    <w:uiPriority w:val="99"/>
    <w:qFormat/>
    <w:rsid w:val="00BE5DD0"/>
    <w:rPr>
      <w:color w:val="41B4D2" w:themeColor="accent1"/>
      <w:u w:val="single"/>
      <w:lang w:val="en-GB"/>
    </w:rPr>
  </w:style>
  <w:style w:type="paragraph" w:customStyle="1" w:styleId="AddressboxWorldline">
    <w:name w:val="Address box Worldline"/>
    <w:basedOn w:val="ZsysbasisWorldline"/>
    <w:uiPriority w:val="38"/>
    <w:rsid w:val="00440D7E"/>
    <w:pPr>
      <w:spacing w:line="240" w:lineRule="exact"/>
    </w:pPr>
    <w:rPr>
      <w:noProof/>
    </w:rPr>
  </w:style>
  <w:style w:type="paragraph" w:styleId="En-tte">
    <w:name w:val="header"/>
    <w:basedOn w:val="ZsysbasisWorldline"/>
    <w:next w:val="BodytextWorldline"/>
    <w:uiPriority w:val="98"/>
    <w:semiHidden/>
    <w:rsid w:val="00122DED"/>
  </w:style>
  <w:style w:type="paragraph" w:styleId="Pieddepage">
    <w:name w:val="footer"/>
    <w:basedOn w:val="ZsysbasisWorldline"/>
    <w:next w:val="BodytextWorldline"/>
    <w:uiPriority w:val="98"/>
    <w:semiHidden/>
    <w:rsid w:val="00122DED"/>
    <w:pPr>
      <w:jc w:val="right"/>
    </w:pPr>
  </w:style>
  <w:style w:type="paragraph" w:customStyle="1" w:styleId="HeadertextWorldline">
    <w:name w:val="Header text Worldline"/>
    <w:basedOn w:val="ZsysbasisWorldline"/>
    <w:uiPriority w:val="22"/>
    <w:rsid w:val="0041030F"/>
    <w:pPr>
      <w:spacing w:line="240" w:lineRule="exact"/>
      <w:jc w:val="center"/>
    </w:pPr>
    <w:rPr>
      <w:noProof/>
      <w:sz w:val="18"/>
    </w:rPr>
  </w:style>
  <w:style w:type="paragraph" w:customStyle="1" w:styleId="FootertextWorldline">
    <w:name w:val="Footer text Worldline"/>
    <w:basedOn w:val="ZsysbasisWorldline"/>
    <w:link w:val="FootertextWorldlineChar"/>
    <w:uiPriority w:val="56"/>
    <w:rsid w:val="000B5875"/>
    <w:pPr>
      <w:spacing w:line="180" w:lineRule="exact"/>
    </w:pPr>
    <w:rPr>
      <w:noProof/>
      <w:sz w:val="12"/>
    </w:rPr>
  </w:style>
  <w:style w:type="numbering" w:styleId="111111">
    <w:name w:val="Outline List 2"/>
    <w:basedOn w:val="Aucuneliste"/>
    <w:uiPriority w:val="98"/>
    <w:semiHidden/>
    <w:rsid w:val="00E07762"/>
    <w:pPr>
      <w:numPr>
        <w:numId w:val="2"/>
      </w:numPr>
    </w:pPr>
  </w:style>
  <w:style w:type="numbering" w:styleId="1ai">
    <w:name w:val="Outline List 1"/>
    <w:basedOn w:val="Aucuneliste"/>
    <w:uiPriority w:val="98"/>
    <w:semiHidden/>
    <w:rsid w:val="00E07762"/>
    <w:pPr>
      <w:numPr>
        <w:numId w:val="3"/>
      </w:numPr>
    </w:pPr>
  </w:style>
  <w:style w:type="paragraph" w:customStyle="1" w:styleId="BodytextitalicWorldline">
    <w:name w:val="Body text italic Worldline"/>
    <w:basedOn w:val="ZsysbasisWorldline"/>
    <w:next w:val="BodytextWorldline"/>
    <w:uiPriority w:val="2"/>
    <w:qFormat/>
    <w:rsid w:val="00122DED"/>
    <w:rPr>
      <w:i/>
      <w:iCs/>
    </w:rPr>
  </w:style>
  <w:style w:type="table" w:styleId="Effetsdetableau3D1">
    <w:name w:val="Table 3D effects 1"/>
    <w:basedOn w:val="TableauNormal"/>
    <w:semiHidden/>
    <w:rsid w:val="00451FDB"/>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451F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451FDB"/>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s">
    <w:name w:val="Salutation"/>
    <w:basedOn w:val="ZsysbasisWorldline"/>
    <w:next w:val="BodytextWorldline"/>
    <w:uiPriority w:val="98"/>
    <w:semiHidden/>
    <w:rsid w:val="0020607F"/>
  </w:style>
  <w:style w:type="paragraph" w:styleId="Adressedestinataire">
    <w:name w:val="envelope address"/>
    <w:basedOn w:val="ZsysbasisWorldline"/>
    <w:next w:val="BodytextWorldline"/>
    <w:uiPriority w:val="98"/>
    <w:semiHidden/>
    <w:rsid w:val="0020607F"/>
  </w:style>
  <w:style w:type="paragraph" w:styleId="Formuledepolitesse">
    <w:name w:val="Closing"/>
    <w:basedOn w:val="ZsysbasisWorldline"/>
    <w:next w:val="BodytextWorldline"/>
    <w:uiPriority w:val="98"/>
    <w:semiHidden/>
    <w:rsid w:val="0020607F"/>
  </w:style>
  <w:style w:type="paragraph" w:customStyle="1" w:styleId="Customlist1stlevelWorldline">
    <w:name w:val="Custom list 1st level Worldline"/>
    <w:basedOn w:val="ZsysbasisWorldline"/>
    <w:uiPriority w:val="43"/>
    <w:rsid w:val="00502FC8"/>
    <w:pPr>
      <w:tabs>
        <w:tab w:val="left" w:pos="301"/>
      </w:tabs>
      <w:ind w:left="301" w:hanging="301"/>
    </w:pPr>
  </w:style>
  <w:style w:type="paragraph" w:customStyle="1" w:styleId="Customlist2ndlevelWorldline">
    <w:name w:val="Custom list 2nd level Worldline"/>
    <w:basedOn w:val="ZsysbasisWorldline"/>
    <w:uiPriority w:val="44"/>
    <w:rsid w:val="00502FC8"/>
    <w:pPr>
      <w:tabs>
        <w:tab w:val="left" w:pos="601"/>
      </w:tabs>
      <w:ind w:left="602" w:hanging="301"/>
    </w:pPr>
  </w:style>
  <w:style w:type="paragraph" w:customStyle="1" w:styleId="Customlist3rdlevelWorldline">
    <w:name w:val="Custom list 3rd level Worldline"/>
    <w:basedOn w:val="ZsysbasisWorldline"/>
    <w:uiPriority w:val="45"/>
    <w:rsid w:val="00502FC8"/>
    <w:pPr>
      <w:tabs>
        <w:tab w:val="left" w:pos="902"/>
      </w:tabs>
      <w:ind w:left="902" w:hanging="301"/>
    </w:pPr>
  </w:style>
  <w:style w:type="paragraph" w:customStyle="1" w:styleId="Indent1stlevelWorldline">
    <w:name w:val="Indent 1st level Worldline"/>
    <w:basedOn w:val="ZsysbasisWorldline"/>
    <w:uiPriority w:val="57"/>
    <w:rsid w:val="00502FC8"/>
    <w:pPr>
      <w:ind w:left="301"/>
    </w:pPr>
  </w:style>
  <w:style w:type="paragraph" w:customStyle="1" w:styleId="Indent2ndlevelWorldline">
    <w:name w:val="Indent 2nd level Worldline"/>
    <w:basedOn w:val="ZsysbasisWorldline"/>
    <w:uiPriority w:val="58"/>
    <w:rsid w:val="00502FC8"/>
    <w:pPr>
      <w:ind w:left="601"/>
    </w:pPr>
  </w:style>
  <w:style w:type="paragraph" w:customStyle="1" w:styleId="Indent3rdlevelWorldline">
    <w:name w:val="Indent 3rd level Worldline"/>
    <w:basedOn w:val="ZsysbasisWorldline"/>
    <w:uiPriority w:val="59"/>
    <w:rsid w:val="00502FC8"/>
    <w:pPr>
      <w:ind w:left="902"/>
    </w:pPr>
  </w:style>
  <w:style w:type="paragraph" w:styleId="TM1">
    <w:name w:val="toc 1"/>
    <w:basedOn w:val="ZsysbasisWorldline"/>
    <w:next w:val="BodytextWorldline"/>
    <w:uiPriority w:val="39"/>
    <w:rsid w:val="008D1A76"/>
    <w:pPr>
      <w:tabs>
        <w:tab w:val="right" w:leader="dot" w:pos="9752"/>
      </w:tabs>
      <w:spacing w:before="160" w:after="160"/>
      <w:ind w:left="1191" w:right="567" w:hanging="1191"/>
    </w:pPr>
    <w:rPr>
      <w:caps/>
      <w:color w:val="41B4D2" w:themeColor="accent1"/>
      <w:sz w:val="24"/>
    </w:rPr>
  </w:style>
  <w:style w:type="paragraph" w:styleId="TM2">
    <w:name w:val="toc 2"/>
    <w:basedOn w:val="ZsysbasisWorldline"/>
    <w:next w:val="BodytextWorldline"/>
    <w:uiPriority w:val="39"/>
    <w:rsid w:val="008D1A76"/>
    <w:pPr>
      <w:tabs>
        <w:tab w:val="right" w:leader="dot" w:pos="9752"/>
      </w:tabs>
      <w:spacing w:before="160" w:after="160"/>
      <w:ind w:left="1191" w:right="567" w:hanging="1191"/>
    </w:pPr>
    <w:rPr>
      <w:caps/>
      <w:sz w:val="22"/>
    </w:rPr>
  </w:style>
  <w:style w:type="paragraph" w:styleId="TM3">
    <w:name w:val="toc 3"/>
    <w:basedOn w:val="ZsysbasisWorldline"/>
    <w:next w:val="BodytextWorldline"/>
    <w:uiPriority w:val="98"/>
    <w:semiHidden/>
    <w:rsid w:val="00F34EC8"/>
    <w:pPr>
      <w:tabs>
        <w:tab w:val="right" w:leader="dot" w:pos="9752"/>
      </w:tabs>
      <w:spacing w:before="80" w:after="80"/>
      <w:ind w:left="1191" w:right="567" w:hanging="1191"/>
    </w:pPr>
    <w:rPr>
      <w:sz w:val="22"/>
    </w:rPr>
  </w:style>
  <w:style w:type="paragraph" w:styleId="TM4">
    <w:name w:val="toc 4"/>
    <w:basedOn w:val="ZsysbasisWorldline"/>
    <w:next w:val="BodytextWorldline"/>
    <w:uiPriority w:val="98"/>
    <w:semiHidden/>
    <w:rsid w:val="002F6C3F"/>
    <w:pPr>
      <w:spacing w:before="80" w:after="80"/>
      <w:ind w:left="1191" w:right="567" w:hanging="1191"/>
    </w:pPr>
  </w:style>
  <w:style w:type="paragraph" w:styleId="Index1">
    <w:name w:val="index 1"/>
    <w:basedOn w:val="ZsysbasisWorldline"/>
    <w:next w:val="BodytextWorldline"/>
    <w:uiPriority w:val="98"/>
    <w:semiHidden/>
    <w:rsid w:val="00122DED"/>
  </w:style>
  <w:style w:type="paragraph" w:styleId="Index2">
    <w:name w:val="index 2"/>
    <w:basedOn w:val="ZsysbasisWorldline"/>
    <w:next w:val="BodytextWorldline"/>
    <w:uiPriority w:val="98"/>
    <w:semiHidden/>
    <w:rsid w:val="00122DED"/>
  </w:style>
  <w:style w:type="paragraph" w:styleId="Index3">
    <w:name w:val="index 3"/>
    <w:basedOn w:val="ZsysbasisWorldline"/>
    <w:next w:val="BodytextWorldline"/>
    <w:uiPriority w:val="98"/>
    <w:semiHidden/>
    <w:rsid w:val="00122DED"/>
  </w:style>
  <w:style w:type="paragraph" w:styleId="Sous-titre">
    <w:name w:val="Subtitle"/>
    <w:basedOn w:val="ZsysbasisWorldline"/>
    <w:next w:val="BodytextWorldline"/>
    <w:uiPriority w:val="98"/>
    <w:semiHidden/>
    <w:rsid w:val="00122DED"/>
  </w:style>
  <w:style w:type="paragraph" w:styleId="Titre">
    <w:name w:val="Title"/>
    <w:basedOn w:val="ZsysbasisWorldline"/>
    <w:next w:val="BodytextWorldline"/>
    <w:uiPriority w:val="98"/>
    <w:semiHidden/>
    <w:rsid w:val="00122DED"/>
  </w:style>
  <w:style w:type="paragraph" w:customStyle="1" w:styleId="Heading2nonumberWorldline">
    <w:name w:val="Heading 2 no number Worldline"/>
    <w:basedOn w:val="ZsysbasisWorldline"/>
    <w:next w:val="BodytextWorldline"/>
    <w:link w:val="Heading2nonumberWorldlineChar"/>
    <w:uiPriority w:val="27"/>
    <w:qFormat/>
    <w:rsid w:val="005E27EB"/>
    <w:pPr>
      <w:keepNext/>
      <w:keepLines/>
      <w:spacing w:before="480"/>
    </w:pPr>
    <w:rPr>
      <w:bCs/>
      <w:iCs/>
      <w:color w:val="41B4D2" w:themeColor="accent1"/>
      <w:sz w:val="30"/>
      <w:szCs w:val="28"/>
    </w:rPr>
  </w:style>
  <w:style w:type="character" w:styleId="Numrodepage">
    <w:name w:val="page number"/>
    <w:basedOn w:val="Policepardfaut"/>
    <w:uiPriority w:val="98"/>
    <w:semiHidden/>
    <w:rsid w:val="00122DED"/>
    <w:rPr>
      <w:lang w:val="en-GB"/>
    </w:rPr>
  </w:style>
  <w:style w:type="character" w:customStyle="1" w:styleId="zsysVeldMarkering">
    <w:name w:val="zsysVeldMarkering"/>
    <w:basedOn w:val="Policepardfaut"/>
    <w:uiPriority w:val="97"/>
    <w:semiHidden/>
    <w:rsid w:val="00EB2B9F"/>
    <w:rPr>
      <w:color w:val="000000"/>
      <w:bdr w:val="none" w:sz="0" w:space="0" w:color="auto"/>
      <w:shd w:val="clear" w:color="auto" w:fill="FFFF00"/>
      <w:lang w:val="en-GB"/>
    </w:rPr>
  </w:style>
  <w:style w:type="paragraph" w:customStyle="1" w:styleId="Heading1nonumberWorldline">
    <w:name w:val="Heading 1 no number Worldline"/>
    <w:basedOn w:val="ZsysbasisWorldline"/>
    <w:next w:val="BodytextWorldline"/>
    <w:link w:val="Heading1nonumberWorldlineChar"/>
    <w:uiPriority w:val="24"/>
    <w:qFormat/>
    <w:rsid w:val="002E58CF"/>
    <w:pPr>
      <w:keepNext/>
      <w:keepLines/>
      <w:pageBreakBefore/>
    </w:pPr>
    <w:rPr>
      <w:bCs/>
      <w:color w:val="41B4D2" w:themeColor="accent1"/>
      <w:sz w:val="34"/>
      <w:szCs w:val="32"/>
    </w:rPr>
  </w:style>
  <w:style w:type="paragraph" w:customStyle="1" w:styleId="Heading3nonumberWorldline">
    <w:name w:val="Heading 3 no number Worldline"/>
    <w:basedOn w:val="ZsysbasisWorldline"/>
    <w:next w:val="BodytextWorldline"/>
    <w:uiPriority w:val="29"/>
    <w:qFormat/>
    <w:rsid w:val="007A1A4F"/>
    <w:pPr>
      <w:keepNext/>
      <w:keepLines/>
      <w:spacing w:before="360"/>
    </w:pPr>
    <w:rPr>
      <w:iCs/>
      <w:color w:val="41B4D2" w:themeColor="accent1"/>
      <w:sz w:val="28"/>
    </w:rPr>
  </w:style>
  <w:style w:type="paragraph" w:styleId="Index4">
    <w:name w:val="index 4"/>
    <w:basedOn w:val="Normal"/>
    <w:next w:val="Normal"/>
    <w:uiPriority w:val="98"/>
    <w:semiHidden/>
    <w:rsid w:val="00122DED"/>
    <w:pPr>
      <w:ind w:left="720" w:hanging="180"/>
    </w:pPr>
  </w:style>
  <w:style w:type="paragraph" w:styleId="Index5">
    <w:name w:val="index 5"/>
    <w:basedOn w:val="Normal"/>
    <w:next w:val="Normal"/>
    <w:uiPriority w:val="98"/>
    <w:semiHidden/>
    <w:rsid w:val="00122DED"/>
    <w:pPr>
      <w:ind w:left="900" w:hanging="180"/>
    </w:pPr>
  </w:style>
  <w:style w:type="paragraph" w:styleId="Index6">
    <w:name w:val="index 6"/>
    <w:basedOn w:val="Normal"/>
    <w:next w:val="Normal"/>
    <w:uiPriority w:val="98"/>
    <w:semiHidden/>
    <w:rsid w:val="00122DED"/>
    <w:pPr>
      <w:ind w:left="1080" w:hanging="180"/>
    </w:pPr>
  </w:style>
  <w:style w:type="paragraph" w:styleId="Index7">
    <w:name w:val="index 7"/>
    <w:basedOn w:val="Normal"/>
    <w:next w:val="Normal"/>
    <w:uiPriority w:val="98"/>
    <w:semiHidden/>
    <w:rsid w:val="00122DED"/>
    <w:pPr>
      <w:ind w:left="1260" w:hanging="180"/>
    </w:pPr>
  </w:style>
  <w:style w:type="paragraph" w:styleId="Index8">
    <w:name w:val="index 8"/>
    <w:basedOn w:val="Normal"/>
    <w:next w:val="Normal"/>
    <w:uiPriority w:val="98"/>
    <w:semiHidden/>
    <w:rsid w:val="00122DED"/>
    <w:pPr>
      <w:ind w:left="1440" w:hanging="180"/>
    </w:pPr>
  </w:style>
  <w:style w:type="paragraph" w:styleId="Index9">
    <w:name w:val="index 9"/>
    <w:basedOn w:val="Normal"/>
    <w:next w:val="Normal"/>
    <w:uiPriority w:val="98"/>
    <w:semiHidden/>
    <w:rsid w:val="00122DED"/>
    <w:pPr>
      <w:ind w:left="1620" w:hanging="180"/>
    </w:pPr>
  </w:style>
  <w:style w:type="paragraph" w:styleId="TM5">
    <w:name w:val="toc 5"/>
    <w:basedOn w:val="Normal"/>
    <w:next w:val="Normal"/>
    <w:uiPriority w:val="98"/>
    <w:semiHidden/>
    <w:rsid w:val="000938ED"/>
    <w:pPr>
      <w:ind w:left="720"/>
    </w:pPr>
  </w:style>
  <w:style w:type="paragraph" w:styleId="TM6">
    <w:name w:val="toc 6"/>
    <w:basedOn w:val="Normal"/>
    <w:next w:val="Normal"/>
    <w:uiPriority w:val="98"/>
    <w:semiHidden/>
    <w:rsid w:val="00C05A51"/>
    <w:pPr>
      <w:spacing w:before="160" w:after="160"/>
      <w:ind w:left="1191" w:hanging="1191"/>
    </w:pPr>
    <w:rPr>
      <w:color w:val="41B4D2" w:themeColor="accent1"/>
      <w:sz w:val="22"/>
    </w:rPr>
  </w:style>
  <w:style w:type="paragraph" w:styleId="TM7">
    <w:name w:val="toc 7"/>
    <w:basedOn w:val="ZsysbasisWorldline"/>
    <w:next w:val="BodytextWorldline"/>
    <w:uiPriority w:val="39"/>
    <w:rsid w:val="008D1A76"/>
    <w:pPr>
      <w:spacing w:before="160" w:after="160"/>
      <w:ind w:left="1191" w:right="567" w:hanging="1191"/>
    </w:pPr>
    <w:rPr>
      <w:caps/>
      <w:color w:val="41B4D2" w:themeColor="accent1"/>
      <w:sz w:val="24"/>
    </w:rPr>
  </w:style>
  <w:style w:type="paragraph" w:styleId="TM8">
    <w:name w:val="toc 8"/>
    <w:basedOn w:val="ZsysbasisWorldline"/>
    <w:next w:val="BodytextWorldline"/>
    <w:uiPriority w:val="39"/>
    <w:rsid w:val="008D1A76"/>
    <w:pPr>
      <w:spacing w:before="80" w:after="80"/>
      <w:ind w:left="1191" w:right="567" w:hanging="1191"/>
    </w:pPr>
    <w:rPr>
      <w:caps/>
      <w:sz w:val="22"/>
    </w:rPr>
  </w:style>
  <w:style w:type="paragraph" w:styleId="TM9">
    <w:name w:val="toc 9"/>
    <w:basedOn w:val="Normal"/>
    <w:next w:val="Normal"/>
    <w:uiPriority w:val="98"/>
    <w:semiHidden/>
    <w:rsid w:val="00702CBE"/>
    <w:pPr>
      <w:ind w:left="1440"/>
    </w:pPr>
  </w:style>
  <w:style w:type="paragraph" w:styleId="Adresseexpditeur">
    <w:name w:val="envelope return"/>
    <w:basedOn w:val="ZsysbasisWorldline"/>
    <w:next w:val="BodytextWorldline"/>
    <w:uiPriority w:val="98"/>
    <w:semiHidden/>
    <w:rsid w:val="0020607F"/>
  </w:style>
  <w:style w:type="numbering" w:styleId="ArticleSection">
    <w:name w:val="Outline List 3"/>
    <w:basedOn w:val="Aucuneliste"/>
    <w:uiPriority w:val="98"/>
    <w:semiHidden/>
    <w:rsid w:val="00E07762"/>
    <w:pPr>
      <w:numPr>
        <w:numId w:val="4"/>
      </w:numPr>
    </w:pPr>
  </w:style>
  <w:style w:type="paragraph" w:styleId="En-ttedemessage">
    <w:name w:val="Message Header"/>
    <w:basedOn w:val="ZsysbasisWorldline"/>
    <w:next w:val="BodytextWorldline"/>
    <w:uiPriority w:val="98"/>
    <w:semiHidden/>
    <w:rsid w:val="0020607F"/>
  </w:style>
  <w:style w:type="paragraph" w:styleId="Normalcentr">
    <w:name w:val="Block Text"/>
    <w:basedOn w:val="ZsysbasisWorldline"/>
    <w:next w:val="BodytextWorldline"/>
    <w:uiPriority w:val="98"/>
    <w:semiHidden/>
    <w:rsid w:val="0020607F"/>
  </w:style>
  <w:style w:type="table" w:styleId="Tableausimple1">
    <w:name w:val="Table Simple 1"/>
    <w:basedOn w:val="TableauNormal"/>
    <w:semiHidden/>
    <w:rsid w:val="008D7B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8D7B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8D7B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contemporain">
    <w:name w:val="Table Contemporary"/>
    <w:basedOn w:val="TableauNormal"/>
    <w:semiHidden/>
    <w:rsid w:val="008D7B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8D7B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ignaturelectronique">
    <w:name w:val="E-mail Signature"/>
    <w:basedOn w:val="ZsysbasisWorldline"/>
    <w:next w:val="BodytextWorldline"/>
    <w:uiPriority w:val="98"/>
    <w:semiHidden/>
    <w:rsid w:val="0020607F"/>
  </w:style>
  <w:style w:type="paragraph" w:styleId="Signature">
    <w:name w:val="Signature"/>
    <w:basedOn w:val="ZsysbasisWorldline"/>
    <w:next w:val="BodytextWorldline"/>
    <w:uiPriority w:val="98"/>
    <w:semiHidden/>
    <w:rsid w:val="0020607F"/>
  </w:style>
  <w:style w:type="paragraph" w:styleId="PrformatHTML">
    <w:name w:val="HTML Preformatted"/>
    <w:basedOn w:val="ZsysbasisWorldline"/>
    <w:next w:val="BodytextWorldline"/>
    <w:uiPriority w:val="98"/>
    <w:semiHidden/>
    <w:rsid w:val="0020607F"/>
  </w:style>
  <w:style w:type="table" w:styleId="Listeclaire-Accent6">
    <w:name w:val="Light List Accent 6"/>
    <w:basedOn w:val="TableauNormal"/>
    <w:uiPriority w:val="61"/>
    <w:semiHidden/>
    <w:rsid w:val="00E07762"/>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tblBorders>
    </w:tblPr>
    <w:tblStylePr w:type="firstRow">
      <w:pPr>
        <w:spacing w:before="0" w:after="0" w:line="240" w:lineRule="auto"/>
      </w:pPr>
      <w:rPr>
        <w:b/>
        <w:bCs/>
        <w:color w:val="FFFFFF" w:themeColor="background1"/>
      </w:rPr>
      <w:tblPr/>
      <w:tcPr>
        <w:shd w:val="clear" w:color="auto" w:fill="F5AF82" w:themeFill="accent6"/>
      </w:tcPr>
    </w:tblStylePr>
    <w:tblStylePr w:type="lastRow">
      <w:pPr>
        <w:spacing w:before="0" w:after="0" w:line="240" w:lineRule="auto"/>
      </w:pPr>
      <w:rPr>
        <w:b/>
        <w:bCs/>
      </w:rPr>
      <w:tblPr/>
      <w:tcPr>
        <w:tcBorders>
          <w:top w:val="double" w:sz="6" w:space="0" w:color="F5AF82" w:themeColor="accent6"/>
          <w:left w:val="single" w:sz="8" w:space="0" w:color="F5AF82" w:themeColor="accent6"/>
          <w:bottom w:val="single" w:sz="8" w:space="0" w:color="F5AF82" w:themeColor="accent6"/>
          <w:right w:val="single" w:sz="8" w:space="0" w:color="F5AF82" w:themeColor="accent6"/>
        </w:tcBorders>
      </w:tcPr>
    </w:tblStylePr>
    <w:tblStylePr w:type="firstCol">
      <w:rPr>
        <w:b/>
        <w:bCs/>
      </w:rPr>
    </w:tblStylePr>
    <w:tblStylePr w:type="lastCol">
      <w:rPr>
        <w:b/>
        <w:bCs/>
      </w:rPr>
    </w:tblStylePr>
    <w:tblStylePr w:type="band1Vert">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tblStylePr w:type="band1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style>
  <w:style w:type="table" w:styleId="Listeclaire-Accent5">
    <w:name w:val="Light List Accent 5"/>
    <w:basedOn w:val="TableauNormal"/>
    <w:uiPriority w:val="61"/>
    <w:semiHidden/>
    <w:rsid w:val="00E07762"/>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tblBorders>
    </w:tblPr>
    <w:tblStylePr w:type="firstRow">
      <w:pPr>
        <w:spacing w:before="0" w:after="0" w:line="240" w:lineRule="auto"/>
      </w:pPr>
      <w:rPr>
        <w:b/>
        <w:bCs/>
        <w:color w:val="FFFFFF" w:themeColor="background1"/>
      </w:rPr>
      <w:tblPr/>
      <w:tcPr>
        <w:shd w:val="clear" w:color="auto" w:fill="3C3C3C" w:themeFill="accent5"/>
      </w:tcPr>
    </w:tblStylePr>
    <w:tblStylePr w:type="lastRow">
      <w:pPr>
        <w:spacing w:before="0" w:after="0" w:line="240" w:lineRule="auto"/>
      </w:pPr>
      <w:rPr>
        <w:b/>
        <w:bCs/>
      </w:rPr>
      <w:tblPr/>
      <w:tcPr>
        <w:tcBorders>
          <w:top w:val="double" w:sz="6" w:space="0" w:color="3C3C3C" w:themeColor="accent5"/>
          <w:left w:val="single" w:sz="8" w:space="0" w:color="3C3C3C" w:themeColor="accent5"/>
          <w:bottom w:val="single" w:sz="8" w:space="0" w:color="3C3C3C" w:themeColor="accent5"/>
          <w:right w:val="single" w:sz="8" w:space="0" w:color="3C3C3C" w:themeColor="accent5"/>
        </w:tcBorders>
      </w:tcPr>
    </w:tblStylePr>
    <w:tblStylePr w:type="firstCol">
      <w:rPr>
        <w:b/>
        <w:bCs/>
      </w:rPr>
    </w:tblStylePr>
    <w:tblStylePr w:type="lastCol">
      <w:rPr>
        <w:b/>
        <w:bCs/>
      </w:rPr>
    </w:tblStylePr>
    <w:tblStylePr w:type="band1Vert">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tblStylePr w:type="band1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style>
  <w:style w:type="table" w:styleId="Listeclaire-Accent4">
    <w:name w:val="Light List Accent 4"/>
    <w:basedOn w:val="TableauNormal"/>
    <w:uiPriority w:val="61"/>
    <w:semiHidden/>
    <w:rsid w:val="00E07762"/>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tblBorders>
    </w:tblPr>
    <w:tblStylePr w:type="firstRow">
      <w:pPr>
        <w:spacing w:before="0" w:after="0" w:line="240" w:lineRule="auto"/>
      </w:pPr>
      <w:rPr>
        <w:b/>
        <w:bCs/>
        <w:color w:val="FFFFFF" w:themeColor="background1"/>
      </w:rPr>
      <w:tblPr/>
      <w:tcPr>
        <w:shd w:val="clear" w:color="auto" w:fill="46B8A6" w:themeFill="accent4"/>
      </w:tcPr>
    </w:tblStylePr>
    <w:tblStylePr w:type="lastRow">
      <w:pPr>
        <w:spacing w:before="0" w:after="0" w:line="240" w:lineRule="auto"/>
      </w:pPr>
      <w:rPr>
        <w:b/>
        <w:bCs/>
      </w:rPr>
      <w:tblPr/>
      <w:tcPr>
        <w:tcBorders>
          <w:top w:val="double" w:sz="6" w:space="0" w:color="46B8A6" w:themeColor="accent4"/>
          <w:left w:val="single" w:sz="8" w:space="0" w:color="46B8A6" w:themeColor="accent4"/>
          <w:bottom w:val="single" w:sz="8" w:space="0" w:color="46B8A6" w:themeColor="accent4"/>
          <w:right w:val="single" w:sz="8" w:space="0" w:color="46B8A6" w:themeColor="accent4"/>
        </w:tcBorders>
      </w:tcPr>
    </w:tblStylePr>
    <w:tblStylePr w:type="firstCol">
      <w:rPr>
        <w:b/>
        <w:bCs/>
      </w:rPr>
    </w:tblStylePr>
    <w:tblStylePr w:type="lastCol">
      <w:rPr>
        <w:b/>
        <w:bCs/>
      </w:rPr>
    </w:tblStylePr>
    <w:tblStylePr w:type="band1Vert">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tblStylePr w:type="band1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style>
  <w:style w:type="table" w:styleId="Listeclaire-Accent3">
    <w:name w:val="Light List Accent 3"/>
    <w:basedOn w:val="TableauNormal"/>
    <w:uiPriority w:val="61"/>
    <w:semiHidden/>
    <w:rsid w:val="00E07762"/>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tblBorders>
    </w:tblPr>
    <w:tblStylePr w:type="firstRow">
      <w:pPr>
        <w:spacing w:before="0" w:after="0" w:line="240" w:lineRule="auto"/>
      </w:pPr>
      <w:rPr>
        <w:b/>
        <w:bCs/>
        <w:color w:val="FFFFFF" w:themeColor="background1"/>
      </w:rPr>
      <w:tblPr/>
      <w:tcPr>
        <w:shd w:val="clear" w:color="auto" w:fill="5F8CA0" w:themeFill="accent3"/>
      </w:tcPr>
    </w:tblStylePr>
    <w:tblStylePr w:type="lastRow">
      <w:pPr>
        <w:spacing w:before="0" w:after="0" w:line="240" w:lineRule="auto"/>
      </w:pPr>
      <w:rPr>
        <w:b/>
        <w:bCs/>
      </w:rPr>
      <w:tblPr/>
      <w:tcPr>
        <w:tcBorders>
          <w:top w:val="double" w:sz="6" w:space="0" w:color="5F8CA0" w:themeColor="accent3"/>
          <w:left w:val="single" w:sz="8" w:space="0" w:color="5F8CA0" w:themeColor="accent3"/>
          <w:bottom w:val="single" w:sz="8" w:space="0" w:color="5F8CA0" w:themeColor="accent3"/>
          <w:right w:val="single" w:sz="8" w:space="0" w:color="5F8CA0" w:themeColor="accent3"/>
        </w:tcBorders>
      </w:tcPr>
    </w:tblStylePr>
    <w:tblStylePr w:type="firstCol">
      <w:rPr>
        <w:b/>
        <w:bCs/>
      </w:rPr>
    </w:tblStylePr>
    <w:tblStylePr w:type="lastCol">
      <w:rPr>
        <w:b/>
        <w:bCs/>
      </w:rPr>
    </w:tblStylePr>
    <w:tblStylePr w:type="band1Vert">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tblStylePr w:type="band1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style>
  <w:style w:type="paragraph" w:styleId="AdresseHTML">
    <w:name w:val="HTML Address"/>
    <w:basedOn w:val="ZsysbasisWorldline"/>
    <w:next w:val="BodytextWorldline"/>
    <w:uiPriority w:val="98"/>
    <w:semiHidden/>
    <w:rsid w:val="0020607F"/>
  </w:style>
  <w:style w:type="table" w:styleId="Listeclaire-Accent2">
    <w:name w:val="Light List Accent 2"/>
    <w:basedOn w:val="TableauNormal"/>
    <w:uiPriority w:val="61"/>
    <w:semiHidden/>
    <w:rsid w:val="00E07762"/>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tblBorders>
    </w:tblPr>
    <w:tblStylePr w:type="firstRow">
      <w:pPr>
        <w:spacing w:before="0" w:after="0" w:line="240" w:lineRule="auto"/>
      </w:pPr>
      <w:rPr>
        <w:b/>
        <w:bCs/>
        <w:color w:val="FFFFFF" w:themeColor="background1"/>
      </w:rPr>
      <w:tblPr/>
      <w:tcPr>
        <w:shd w:val="clear" w:color="auto" w:fill="D74B8C" w:themeFill="accent2"/>
      </w:tcPr>
    </w:tblStylePr>
    <w:tblStylePr w:type="lastRow">
      <w:pPr>
        <w:spacing w:before="0" w:after="0" w:line="240" w:lineRule="auto"/>
      </w:pPr>
      <w:rPr>
        <w:b/>
        <w:bCs/>
      </w:rPr>
      <w:tblPr/>
      <w:tcPr>
        <w:tcBorders>
          <w:top w:val="double" w:sz="6" w:space="0" w:color="D74B8C" w:themeColor="accent2"/>
          <w:left w:val="single" w:sz="8" w:space="0" w:color="D74B8C" w:themeColor="accent2"/>
          <w:bottom w:val="single" w:sz="8" w:space="0" w:color="D74B8C" w:themeColor="accent2"/>
          <w:right w:val="single" w:sz="8" w:space="0" w:color="D74B8C" w:themeColor="accent2"/>
        </w:tcBorders>
      </w:tcPr>
    </w:tblStylePr>
    <w:tblStylePr w:type="firstCol">
      <w:rPr>
        <w:b/>
        <w:bCs/>
      </w:rPr>
    </w:tblStylePr>
    <w:tblStylePr w:type="lastCol">
      <w:rPr>
        <w:b/>
        <w:bCs/>
      </w:rPr>
    </w:tblStylePr>
    <w:tblStylePr w:type="band1Vert">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tblStylePr w:type="band1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style>
  <w:style w:type="table" w:styleId="Trameclaire-Accent6">
    <w:name w:val="Light Shading Accent 6"/>
    <w:basedOn w:val="TableauNormal"/>
    <w:uiPriority w:val="60"/>
    <w:semiHidden/>
    <w:rsid w:val="00E07762"/>
    <w:rPr>
      <w:color w:val="EE762A" w:themeColor="accent6" w:themeShade="BF"/>
    </w:rPr>
    <w:tblPr>
      <w:tblStyleRowBandSize w:val="1"/>
      <w:tblStyleColBandSize w:val="1"/>
      <w:tblBorders>
        <w:top w:val="single" w:sz="8" w:space="0" w:color="F5AF82" w:themeColor="accent6"/>
        <w:bottom w:val="single" w:sz="8" w:space="0" w:color="F5AF82" w:themeColor="accent6"/>
      </w:tblBorders>
    </w:tblPr>
    <w:tblStylePr w:type="firstRow">
      <w:pPr>
        <w:spacing w:before="0" w:after="0" w:line="240" w:lineRule="auto"/>
      </w:pPr>
      <w:rPr>
        <w:b/>
        <w:bCs/>
      </w:rPr>
      <w:tblPr/>
      <w:tcPr>
        <w:tcBorders>
          <w:top w:val="single" w:sz="8" w:space="0" w:color="F5AF82" w:themeColor="accent6"/>
          <w:left w:val="nil"/>
          <w:bottom w:val="single" w:sz="8" w:space="0" w:color="F5AF82" w:themeColor="accent6"/>
          <w:right w:val="nil"/>
          <w:insideH w:val="nil"/>
          <w:insideV w:val="nil"/>
        </w:tcBorders>
      </w:tcPr>
    </w:tblStylePr>
    <w:tblStylePr w:type="lastRow">
      <w:pPr>
        <w:spacing w:before="0" w:after="0" w:line="240" w:lineRule="auto"/>
      </w:pPr>
      <w:rPr>
        <w:b/>
        <w:bCs/>
      </w:rPr>
      <w:tblPr/>
      <w:tcPr>
        <w:tcBorders>
          <w:top w:val="single" w:sz="8" w:space="0" w:color="F5AF82" w:themeColor="accent6"/>
          <w:left w:val="nil"/>
          <w:bottom w:val="single" w:sz="8" w:space="0" w:color="F5AF8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ADF" w:themeFill="accent6" w:themeFillTint="3F"/>
      </w:tcPr>
    </w:tblStylePr>
    <w:tblStylePr w:type="band1Horz">
      <w:tblPr/>
      <w:tcPr>
        <w:tcBorders>
          <w:left w:val="nil"/>
          <w:right w:val="nil"/>
          <w:insideH w:val="nil"/>
          <w:insideV w:val="nil"/>
        </w:tcBorders>
        <w:shd w:val="clear" w:color="auto" w:fill="FCEADF" w:themeFill="accent6" w:themeFillTint="3F"/>
      </w:tcPr>
    </w:tblStylePr>
  </w:style>
  <w:style w:type="table" w:styleId="Tableauclassique1">
    <w:name w:val="Table Classic 1"/>
    <w:basedOn w:val="TableauNormal"/>
    <w:semiHidden/>
    <w:rsid w:val="008D7B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8D7B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8D7BDD"/>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8D7B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8D7BDD"/>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8D7B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8D7B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Rfrenceintense">
    <w:name w:val="Intense Reference"/>
    <w:basedOn w:val="Policepardfaut"/>
    <w:uiPriority w:val="98"/>
    <w:semiHidden/>
    <w:rsid w:val="00E07762"/>
    <w:rPr>
      <w:b/>
      <w:bCs/>
      <w:smallCaps/>
      <w:color w:val="D74B8C" w:themeColor="accent2"/>
      <w:spacing w:val="5"/>
      <w:u w:val="single"/>
      <w:lang w:val="en-GB"/>
    </w:rPr>
  </w:style>
  <w:style w:type="paragraph" w:styleId="NormalWeb">
    <w:name w:val="Normal (Web)"/>
    <w:basedOn w:val="ZsysbasisWorldline"/>
    <w:next w:val="BodytextWorldline"/>
    <w:uiPriority w:val="98"/>
    <w:semiHidden/>
    <w:rsid w:val="0020607F"/>
  </w:style>
  <w:style w:type="paragraph" w:styleId="Titredenote">
    <w:name w:val="Note Heading"/>
    <w:basedOn w:val="ZsysbasisWorldline"/>
    <w:next w:val="BodytextWorldline"/>
    <w:uiPriority w:val="98"/>
    <w:semiHidden/>
    <w:rsid w:val="0020607F"/>
  </w:style>
  <w:style w:type="paragraph" w:styleId="Corpsdetexte">
    <w:name w:val="Body Text"/>
    <w:basedOn w:val="ZsysbasisWorldline"/>
    <w:next w:val="BodytextWorldline"/>
    <w:uiPriority w:val="98"/>
    <w:semiHidden/>
    <w:rsid w:val="0020607F"/>
  </w:style>
  <w:style w:type="paragraph" w:styleId="Corpsdetexte2">
    <w:name w:val="Body Text 2"/>
    <w:basedOn w:val="ZsysbasisWorldline"/>
    <w:next w:val="BodytextWorldline"/>
    <w:uiPriority w:val="3"/>
    <w:semiHidden/>
    <w:rsid w:val="0020607F"/>
  </w:style>
  <w:style w:type="paragraph" w:styleId="Corpsdetexte3">
    <w:name w:val="Body Text 3"/>
    <w:basedOn w:val="ZsysbasisWorldline"/>
    <w:next w:val="BodytextWorldline"/>
    <w:uiPriority w:val="3"/>
    <w:semiHidden/>
    <w:rsid w:val="0020607F"/>
  </w:style>
  <w:style w:type="paragraph" w:styleId="Retrait1religne">
    <w:name w:val="Body Text First Indent"/>
    <w:basedOn w:val="ZsysbasisWorldline"/>
    <w:next w:val="BodytextWorldline"/>
    <w:uiPriority w:val="3"/>
    <w:semiHidden/>
    <w:rsid w:val="0020607F"/>
  </w:style>
  <w:style w:type="paragraph" w:styleId="Retraitcorpsdetexte">
    <w:name w:val="Body Text Indent"/>
    <w:basedOn w:val="ZsysbasisWorldline"/>
    <w:next w:val="BodytextWorldline"/>
    <w:uiPriority w:val="3"/>
    <w:semiHidden/>
    <w:rsid w:val="0020607F"/>
  </w:style>
  <w:style w:type="paragraph" w:styleId="Retraitcorpset1relig">
    <w:name w:val="Body Text First Indent 2"/>
    <w:basedOn w:val="ZsysbasisWorldline"/>
    <w:next w:val="BodytextWorldline"/>
    <w:uiPriority w:val="3"/>
    <w:semiHidden/>
    <w:rsid w:val="0020607F"/>
  </w:style>
  <w:style w:type="paragraph" w:styleId="Retraitcorpsdetexte2">
    <w:name w:val="Body Text Indent 2"/>
    <w:basedOn w:val="ZsysbasisWorldline"/>
    <w:next w:val="BodytextWorldline"/>
    <w:uiPriority w:val="3"/>
    <w:semiHidden/>
    <w:rsid w:val="0020607F"/>
  </w:style>
  <w:style w:type="paragraph" w:styleId="Retraitcorpsdetexte3">
    <w:name w:val="Body Text Indent 3"/>
    <w:basedOn w:val="ZsysbasisWorldline"/>
    <w:next w:val="BodytextWorldline"/>
    <w:uiPriority w:val="3"/>
    <w:semiHidden/>
    <w:rsid w:val="0020607F"/>
  </w:style>
  <w:style w:type="table" w:styleId="Tableauprofessionnel">
    <w:name w:val="Table Professional"/>
    <w:basedOn w:val="TableauNorma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Emphaseintense">
    <w:name w:val="Intense Emphasis"/>
    <w:basedOn w:val="Policepardfaut"/>
    <w:uiPriority w:val="98"/>
    <w:semiHidden/>
    <w:rsid w:val="00E07762"/>
    <w:rPr>
      <w:b/>
      <w:bCs/>
      <w:i/>
      <w:iCs/>
      <w:color w:val="41B4D2" w:themeColor="accent1"/>
      <w:lang w:val="en-GB"/>
    </w:rPr>
  </w:style>
  <w:style w:type="paragraph" w:styleId="Retraitnormal">
    <w:name w:val="Normal Indent"/>
    <w:basedOn w:val="ZsysbasisWorldline"/>
    <w:next w:val="BodytextWorldline"/>
    <w:uiPriority w:val="98"/>
    <w:semiHidden/>
    <w:rsid w:val="0020607F"/>
  </w:style>
  <w:style w:type="table" w:styleId="Colonnesdetableau1">
    <w:name w:val="Table Columns 1"/>
    <w:basedOn w:val="TableauNormal"/>
    <w:semiHidden/>
    <w:rsid w:val="008D7BDD"/>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8D7BDD"/>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8D7BDD"/>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8D7B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8D7B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liste1">
    <w:name w:val="Table List 1"/>
    <w:basedOn w:val="TableauNormal"/>
    <w:semiHidden/>
    <w:rsid w:val="008D7B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8D7B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8D7B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8D7B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8D7B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8D7B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8D7B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8D7B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Grilledutableau">
    <w:name w:val="Table Grid"/>
    <w:basedOn w:val="TableauNormal"/>
    <w:semiHidden/>
    <w:rsid w:val="0092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1">
    <w:name w:val="Table Grid 1"/>
    <w:basedOn w:val="TableauNorma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8D7B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8D7B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8D7B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8D7B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8D7B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hmedutableau">
    <w:name w:val="Table Theme"/>
    <w:basedOn w:val="TableauNormal"/>
    <w:semiHidden/>
    <w:rsid w:val="008D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ple1">
    <w:name w:val="Table Subtle 1"/>
    <w:basedOn w:val="TableauNormal"/>
    <w:semiHidden/>
    <w:rsid w:val="008D7B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8D7B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ppelnotedebasdep">
    <w:name w:val="footnote reference"/>
    <w:basedOn w:val="Policepardfaut"/>
    <w:uiPriority w:val="98"/>
    <w:semiHidden/>
    <w:rsid w:val="00CB7600"/>
    <w:rPr>
      <w:vertAlign w:val="superscript"/>
      <w:lang w:val="en-GB"/>
    </w:rPr>
  </w:style>
  <w:style w:type="paragraph" w:styleId="Notedebasdepage">
    <w:name w:val="footnote text"/>
    <w:basedOn w:val="ZsysbasisWorldline"/>
    <w:uiPriority w:val="98"/>
    <w:semiHidden/>
    <w:rsid w:val="00CB7600"/>
    <w:rPr>
      <w:sz w:val="15"/>
    </w:rPr>
  </w:style>
  <w:style w:type="table" w:styleId="TableauWeb1">
    <w:name w:val="Table Web 1"/>
    <w:basedOn w:val="TableauNormal"/>
    <w:semiHidden/>
    <w:rsid w:val="008D7B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8D7B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8D7B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ev">
    <w:name w:val="Strong"/>
    <w:basedOn w:val="Policepardfaut"/>
    <w:uiPriority w:val="98"/>
    <w:semiHidden/>
    <w:rsid w:val="00451FDB"/>
    <w:rPr>
      <w:b w:val="0"/>
      <w:bCs w:val="0"/>
      <w:lang w:val="en-GB"/>
    </w:rPr>
  </w:style>
  <w:style w:type="paragraph" w:styleId="Date">
    <w:name w:val="Date"/>
    <w:basedOn w:val="ZsysbasisWorldline"/>
    <w:next w:val="BodytextWorldline"/>
    <w:uiPriority w:val="98"/>
    <w:semiHidden/>
    <w:rsid w:val="0020607F"/>
  </w:style>
  <w:style w:type="paragraph" w:styleId="Textebrut">
    <w:name w:val="Plain Text"/>
    <w:basedOn w:val="ZsysbasisWorldline"/>
    <w:next w:val="BodytextWorldline"/>
    <w:uiPriority w:val="98"/>
    <w:semiHidden/>
    <w:rsid w:val="0020607F"/>
  </w:style>
  <w:style w:type="paragraph" w:styleId="Textedebulles">
    <w:name w:val="Balloon Text"/>
    <w:basedOn w:val="ZsysbasisWorldline"/>
    <w:next w:val="BodytextWorldline"/>
    <w:uiPriority w:val="98"/>
    <w:semiHidden/>
    <w:rsid w:val="0020607F"/>
  </w:style>
  <w:style w:type="paragraph" w:styleId="Lgende">
    <w:name w:val="caption"/>
    <w:aliases w:val="Caption Worldline"/>
    <w:basedOn w:val="ZsysbasisWorldline"/>
    <w:next w:val="BodytextWorldline"/>
    <w:uiPriority w:val="39"/>
    <w:rsid w:val="001D0FA3"/>
    <w:pPr>
      <w:spacing w:before="120" w:after="120" w:line="240" w:lineRule="exact"/>
    </w:pPr>
    <w:rPr>
      <w:b/>
      <w:color w:val="41B4D2" w:themeColor="accent1"/>
    </w:rPr>
  </w:style>
  <w:style w:type="paragraph" w:styleId="Tabledesrfrencesjuridiques">
    <w:name w:val="table of authorities"/>
    <w:basedOn w:val="ZsysbasisWorldline"/>
    <w:next w:val="BodytextWorldline"/>
    <w:uiPriority w:val="98"/>
    <w:semiHidden/>
    <w:rsid w:val="0020607F"/>
  </w:style>
  <w:style w:type="paragraph" w:styleId="Explorateurdedocuments">
    <w:name w:val="Document Map"/>
    <w:basedOn w:val="ZsysbasisWorldline"/>
    <w:next w:val="BodytextWorldline"/>
    <w:uiPriority w:val="98"/>
    <w:semiHidden/>
    <w:rsid w:val="0020607F"/>
  </w:style>
  <w:style w:type="table" w:styleId="Trameclaire-Accent5">
    <w:name w:val="Light Shading Accent 5"/>
    <w:basedOn w:val="TableauNormal"/>
    <w:uiPriority w:val="60"/>
    <w:semiHidden/>
    <w:rsid w:val="00E07762"/>
    <w:rPr>
      <w:color w:val="2C2C2C" w:themeColor="accent5" w:themeShade="BF"/>
    </w:rPr>
    <w:tblPr>
      <w:tblStyleRowBandSize w:val="1"/>
      <w:tblStyleColBandSize w:val="1"/>
      <w:tblBorders>
        <w:top w:val="single" w:sz="8" w:space="0" w:color="3C3C3C" w:themeColor="accent5"/>
        <w:bottom w:val="single" w:sz="8" w:space="0" w:color="3C3C3C" w:themeColor="accent5"/>
      </w:tblBorders>
    </w:tblPr>
    <w:tblStylePr w:type="firstRow">
      <w:pPr>
        <w:spacing w:before="0" w:after="0" w:line="240" w:lineRule="auto"/>
      </w:pPr>
      <w:rPr>
        <w:b/>
        <w:bCs/>
      </w:rPr>
      <w:tblPr/>
      <w:tcPr>
        <w:tcBorders>
          <w:top w:val="single" w:sz="8" w:space="0" w:color="3C3C3C" w:themeColor="accent5"/>
          <w:left w:val="nil"/>
          <w:bottom w:val="single" w:sz="8" w:space="0" w:color="3C3C3C" w:themeColor="accent5"/>
          <w:right w:val="nil"/>
          <w:insideH w:val="nil"/>
          <w:insideV w:val="nil"/>
        </w:tcBorders>
      </w:tcPr>
    </w:tblStylePr>
    <w:tblStylePr w:type="lastRow">
      <w:pPr>
        <w:spacing w:before="0" w:after="0" w:line="240" w:lineRule="auto"/>
      </w:pPr>
      <w:rPr>
        <w:b/>
        <w:bCs/>
      </w:rPr>
      <w:tblPr/>
      <w:tcPr>
        <w:tcBorders>
          <w:top w:val="single" w:sz="8" w:space="0" w:color="3C3C3C" w:themeColor="accent5"/>
          <w:left w:val="nil"/>
          <w:bottom w:val="single" w:sz="8" w:space="0" w:color="3C3C3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ECE" w:themeFill="accent5" w:themeFillTint="3F"/>
      </w:tcPr>
    </w:tblStylePr>
    <w:tblStylePr w:type="band1Horz">
      <w:tblPr/>
      <w:tcPr>
        <w:tcBorders>
          <w:left w:val="nil"/>
          <w:right w:val="nil"/>
          <w:insideH w:val="nil"/>
          <w:insideV w:val="nil"/>
        </w:tcBorders>
        <w:shd w:val="clear" w:color="auto" w:fill="CECECE" w:themeFill="accent5" w:themeFillTint="3F"/>
      </w:tcPr>
    </w:tblStylePr>
  </w:style>
  <w:style w:type="paragraph" w:styleId="Notedefin">
    <w:name w:val="endnote text"/>
    <w:basedOn w:val="ZsysbasisWorldline"/>
    <w:next w:val="BodytextWorldline"/>
    <w:uiPriority w:val="98"/>
    <w:semiHidden/>
    <w:rsid w:val="0020607F"/>
  </w:style>
  <w:style w:type="paragraph" w:styleId="Titreindex">
    <w:name w:val="index heading"/>
    <w:basedOn w:val="ZsysbasisWorldline"/>
    <w:next w:val="BodytextWorldline"/>
    <w:uiPriority w:val="98"/>
    <w:semiHidden/>
    <w:rsid w:val="0020607F"/>
  </w:style>
  <w:style w:type="paragraph" w:styleId="TitreTR">
    <w:name w:val="toa heading"/>
    <w:basedOn w:val="ZsysbasisWorldline"/>
    <w:next w:val="BodytextWorldline"/>
    <w:uiPriority w:val="98"/>
    <w:semiHidden/>
    <w:rsid w:val="0020607F"/>
  </w:style>
  <w:style w:type="paragraph" w:styleId="Tabledesillustrations">
    <w:name w:val="table of figures"/>
    <w:basedOn w:val="ZsysbasisWorldline"/>
    <w:next w:val="BodytextWorldline"/>
    <w:uiPriority w:val="98"/>
    <w:semiHidden/>
    <w:rsid w:val="0020607F"/>
  </w:style>
  <w:style w:type="paragraph" w:styleId="Textedemacro">
    <w:name w:val="macro"/>
    <w:basedOn w:val="ZsysbasisWorldline"/>
    <w:next w:val="BodytextWorldline"/>
    <w:uiPriority w:val="98"/>
    <w:semiHidden/>
    <w:rsid w:val="0020607F"/>
  </w:style>
  <w:style w:type="paragraph" w:styleId="Commentaire">
    <w:name w:val="annotation text"/>
    <w:basedOn w:val="ZsysbasisWorldline"/>
    <w:next w:val="BodytextWorldline"/>
    <w:uiPriority w:val="98"/>
    <w:semiHidden/>
    <w:rsid w:val="0020607F"/>
  </w:style>
  <w:style w:type="paragraph" w:styleId="Objetducommentaire">
    <w:name w:val="annotation subject"/>
    <w:basedOn w:val="ZsysbasisWorldline"/>
    <w:next w:val="BodytextWorldline"/>
    <w:uiPriority w:val="98"/>
    <w:semiHidden/>
    <w:rsid w:val="0020607F"/>
  </w:style>
  <w:style w:type="character" w:styleId="Marquedecommentaire">
    <w:name w:val="annotation reference"/>
    <w:basedOn w:val="Policepardfaut"/>
    <w:uiPriority w:val="98"/>
    <w:semiHidden/>
    <w:rsid w:val="0020607F"/>
    <w:rPr>
      <w:sz w:val="18"/>
      <w:szCs w:val="18"/>
      <w:lang w:val="en-GB"/>
    </w:rPr>
  </w:style>
  <w:style w:type="paragraph" w:customStyle="1" w:styleId="Bulletedlist1stlevelWorldline">
    <w:name w:val="Bulleted list 1st level Worldline"/>
    <w:basedOn w:val="ZsysbasisWorldline"/>
    <w:uiPriority w:val="40"/>
    <w:rsid w:val="00955702"/>
    <w:pPr>
      <w:numPr>
        <w:numId w:val="21"/>
      </w:numPr>
    </w:pPr>
    <w:rPr>
      <w:szCs w:val="18"/>
    </w:rPr>
  </w:style>
  <w:style w:type="paragraph" w:customStyle="1" w:styleId="Bulletedlist2ndlevelWorldline">
    <w:name w:val="Bulleted list 2nd level Worldline"/>
    <w:basedOn w:val="ZsysbasisWorldline"/>
    <w:uiPriority w:val="41"/>
    <w:rsid w:val="004173D6"/>
    <w:pPr>
      <w:numPr>
        <w:ilvl w:val="1"/>
        <w:numId w:val="21"/>
      </w:numPr>
    </w:pPr>
    <w:rPr>
      <w:szCs w:val="18"/>
    </w:rPr>
  </w:style>
  <w:style w:type="paragraph" w:customStyle="1" w:styleId="Bulletedlist3rdlevelWorldline">
    <w:name w:val="Bulleted list 3rd level Worldline"/>
    <w:basedOn w:val="ZsysbasisWorldline"/>
    <w:uiPriority w:val="42"/>
    <w:rsid w:val="0051391A"/>
    <w:pPr>
      <w:numPr>
        <w:ilvl w:val="2"/>
        <w:numId w:val="21"/>
      </w:numPr>
    </w:pPr>
    <w:rPr>
      <w:szCs w:val="18"/>
    </w:rPr>
  </w:style>
  <w:style w:type="numbering" w:customStyle="1" w:styleId="BulletedlistWorldline">
    <w:name w:val="Bulleted list Worldline"/>
    <w:uiPriority w:val="4"/>
    <w:semiHidden/>
    <w:rsid w:val="003D7488"/>
    <w:pPr>
      <w:numPr>
        <w:numId w:val="19"/>
      </w:numPr>
    </w:pPr>
  </w:style>
  <w:style w:type="paragraph" w:customStyle="1" w:styleId="Lowercaseletterlist1stlevelWorldline">
    <w:name w:val="Lowercase letter list 1st level Worldline"/>
    <w:basedOn w:val="ZsysbasisWorldline"/>
    <w:uiPriority w:val="7"/>
    <w:qFormat/>
    <w:rsid w:val="00F00265"/>
    <w:pPr>
      <w:numPr>
        <w:ilvl w:val="1"/>
        <w:numId w:val="26"/>
      </w:numPr>
    </w:pPr>
  </w:style>
  <w:style w:type="paragraph" w:customStyle="1" w:styleId="Lowercaseletterlist2ndlevelWorldline">
    <w:name w:val="Lowercase letter list 2nd level Worldline"/>
    <w:basedOn w:val="ZsysbasisWorldline"/>
    <w:uiPriority w:val="8"/>
    <w:qFormat/>
    <w:rsid w:val="00F00265"/>
    <w:pPr>
      <w:numPr>
        <w:ilvl w:val="2"/>
        <w:numId w:val="26"/>
      </w:numPr>
    </w:pPr>
  </w:style>
  <w:style w:type="paragraph" w:customStyle="1" w:styleId="Lowercaseletterlist3rdlevelWorldline">
    <w:name w:val="Lowercase letter list 3rd level Worldline"/>
    <w:basedOn w:val="ZsysbasisWorldline"/>
    <w:uiPriority w:val="9"/>
    <w:qFormat/>
    <w:rsid w:val="00F00265"/>
    <w:pPr>
      <w:numPr>
        <w:ilvl w:val="3"/>
        <w:numId w:val="26"/>
      </w:numPr>
    </w:pPr>
  </w:style>
  <w:style w:type="paragraph" w:customStyle="1" w:styleId="Numberedlist1stlevelWorldline">
    <w:name w:val="Numbered list 1st level Worldline"/>
    <w:basedOn w:val="ZsysbasisWorldline"/>
    <w:uiPriority w:val="11"/>
    <w:qFormat/>
    <w:rsid w:val="00F00265"/>
    <w:pPr>
      <w:numPr>
        <w:ilvl w:val="1"/>
        <w:numId w:val="27"/>
      </w:numPr>
    </w:pPr>
  </w:style>
  <w:style w:type="paragraph" w:customStyle="1" w:styleId="Numberedlist2ndlevelWorldline">
    <w:name w:val="Numbered list 2nd level Worldline"/>
    <w:basedOn w:val="ZsysbasisWorldline"/>
    <w:uiPriority w:val="12"/>
    <w:qFormat/>
    <w:rsid w:val="00F00265"/>
    <w:pPr>
      <w:numPr>
        <w:ilvl w:val="2"/>
        <w:numId w:val="27"/>
      </w:numPr>
    </w:pPr>
  </w:style>
  <w:style w:type="paragraph" w:customStyle="1" w:styleId="Numberedlist3rdlevelWorldline">
    <w:name w:val="Numbered list 3rd level Worldline"/>
    <w:basedOn w:val="ZsysbasisWorldline"/>
    <w:uiPriority w:val="13"/>
    <w:qFormat/>
    <w:rsid w:val="00F00265"/>
    <w:pPr>
      <w:numPr>
        <w:ilvl w:val="3"/>
        <w:numId w:val="27"/>
      </w:numPr>
    </w:pPr>
  </w:style>
  <w:style w:type="paragraph" w:customStyle="1" w:styleId="List1stlevelWorldline">
    <w:name w:val="List 1st level Worldline"/>
    <w:basedOn w:val="ZsysbasisWorldline"/>
    <w:uiPriority w:val="3"/>
    <w:qFormat/>
    <w:rsid w:val="00573F77"/>
    <w:pPr>
      <w:numPr>
        <w:numId w:val="22"/>
      </w:numPr>
    </w:pPr>
    <w:rPr>
      <w:szCs w:val="18"/>
    </w:rPr>
  </w:style>
  <w:style w:type="paragraph" w:customStyle="1" w:styleId="List2ndlevelWorldline">
    <w:name w:val="List 2nd level Worldline"/>
    <w:basedOn w:val="ZsysbasisWorldline"/>
    <w:uiPriority w:val="4"/>
    <w:qFormat/>
    <w:rsid w:val="00FF1089"/>
    <w:pPr>
      <w:numPr>
        <w:ilvl w:val="1"/>
        <w:numId w:val="22"/>
      </w:numPr>
    </w:pPr>
    <w:rPr>
      <w:szCs w:val="18"/>
    </w:rPr>
  </w:style>
  <w:style w:type="paragraph" w:customStyle="1" w:styleId="List3rdlevelWorldline">
    <w:name w:val="List 3rd level Worldline"/>
    <w:basedOn w:val="ZsysbasisWorldline"/>
    <w:uiPriority w:val="5"/>
    <w:qFormat/>
    <w:rsid w:val="005F5033"/>
    <w:pPr>
      <w:numPr>
        <w:ilvl w:val="2"/>
        <w:numId w:val="22"/>
      </w:numPr>
    </w:pPr>
    <w:rPr>
      <w:szCs w:val="18"/>
    </w:rPr>
  </w:style>
  <w:style w:type="numbering" w:customStyle="1" w:styleId="ListWorldline">
    <w:name w:val="List Worldline"/>
    <w:uiPriority w:val="4"/>
    <w:semiHidden/>
    <w:rsid w:val="001F54E1"/>
    <w:pPr>
      <w:numPr>
        <w:numId w:val="20"/>
      </w:numPr>
    </w:pPr>
  </w:style>
  <w:style w:type="paragraph" w:customStyle="1" w:styleId="Dashedlist1stlevelWorldline">
    <w:name w:val="Dashed list 1st level Worldline"/>
    <w:basedOn w:val="ZsysbasisWorldline"/>
    <w:uiPriority w:val="46"/>
    <w:rsid w:val="00F00265"/>
    <w:pPr>
      <w:numPr>
        <w:numId w:val="16"/>
      </w:numPr>
    </w:pPr>
  </w:style>
  <w:style w:type="paragraph" w:customStyle="1" w:styleId="Dashedlist2ndlevelWorldline">
    <w:name w:val="Dashed list 2nd level Worldline"/>
    <w:basedOn w:val="ZsysbasisWorldline"/>
    <w:uiPriority w:val="47"/>
    <w:rsid w:val="00F00265"/>
    <w:pPr>
      <w:numPr>
        <w:ilvl w:val="1"/>
        <w:numId w:val="16"/>
      </w:numPr>
    </w:pPr>
  </w:style>
  <w:style w:type="paragraph" w:customStyle="1" w:styleId="Dashedlist3rdlevelWorldline">
    <w:name w:val="Dashed list 3rd level Worldline"/>
    <w:basedOn w:val="ZsysbasisWorldline"/>
    <w:uiPriority w:val="48"/>
    <w:rsid w:val="00F00265"/>
    <w:pPr>
      <w:numPr>
        <w:ilvl w:val="2"/>
        <w:numId w:val="16"/>
      </w:numPr>
    </w:pPr>
  </w:style>
  <w:style w:type="numbering" w:customStyle="1" w:styleId="DashedlistWorldline">
    <w:name w:val="Dashed list Worldline"/>
    <w:uiPriority w:val="4"/>
    <w:semiHidden/>
    <w:rsid w:val="00F00265"/>
    <w:pPr>
      <w:numPr>
        <w:numId w:val="1"/>
      </w:numPr>
    </w:pPr>
  </w:style>
  <w:style w:type="character" w:styleId="Titredulivre">
    <w:name w:val="Book Title"/>
    <w:basedOn w:val="Policepardfaut"/>
    <w:uiPriority w:val="98"/>
    <w:semiHidden/>
    <w:rsid w:val="00E07762"/>
    <w:rPr>
      <w:b/>
      <w:bCs/>
      <w:smallCaps/>
      <w:spacing w:val="5"/>
      <w:lang w:val="en-GB"/>
    </w:rPr>
  </w:style>
  <w:style w:type="character" w:styleId="Textedelespacerserv">
    <w:name w:val="Placeholder Text"/>
    <w:basedOn w:val="zsysVeldMarkering"/>
    <w:uiPriority w:val="98"/>
    <w:semiHidden/>
    <w:rsid w:val="00C632E3"/>
    <w:rPr>
      <w:color w:val="auto"/>
      <w:bdr w:val="none" w:sz="0" w:space="0" w:color="auto"/>
      <w:shd w:val="clear" w:color="auto" w:fill="FFFF00"/>
      <w:lang w:val="en-GB"/>
    </w:rPr>
  </w:style>
  <w:style w:type="character" w:styleId="Rfrenceple">
    <w:name w:val="Subtle Reference"/>
    <w:basedOn w:val="Policepardfaut"/>
    <w:uiPriority w:val="98"/>
    <w:semiHidden/>
    <w:rsid w:val="00E07762"/>
    <w:rPr>
      <w:smallCaps/>
      <w:color w:val="D74B8C" w:themeColor="accent2"/>
      <w:u w:val="single"/>
      <w:lang w:val="en-GB"/>
    </w:rPr>
  </w:style>
  <w:style w:type="character" w:styleId="Emphaseple">
    <w:name w:val="Subtle Emphasis"/>
    <w:basedOn w:val="Policepardfaut"/>
    <w:uiPriority w:val="98"/>
    <w:semiHidden/>
    <w:rsid w:val="00E07762"/>
    <w:rPr>
      <w:i/>
      <w:iCs/>
      <w:color w:val="9D9D9D" w:themeColor="text1" w:themeTint="7F"/>
      <w:lang w:val="en-GB"/>
    </w:rPr>
  </w:style>
  <w:style w:type="table" w:styleId="Trameclaire-Accent4">
    <w:name w:val="Light Shading Accent 4"/>
    <w:basedOn w:val="TableauNormal"/>
    <w:uiPriority w:val="60"/>
    <w:semiHidden/>
    <w:rsid w:val="00E07762"/>
    <w:rPr>
      <w:color w:val="34897B" w:themeColor="accent4" w:themeShade="BF"/>
    </w:rPr>
    <w:tblPr>
      <w:tblStyleRowBandSize w:val="1"/>
      <w:tblStyleColBandSize w:val="1"/>
      <w:tblBorders>
        <w:top w:val="single" w:sz="8" w:space="0" w:color="46B8A6" w:themeColor="accent4"/>
        <w:bottom w:val="single" w:sz="8" w:space="0" w:color="46B8A6" w:themeColor="accent4"/>
      </w:tblBorders>
    </w:tblPr>
    <w:tblStylePr w:type="firstRow">
      <w:pPr>
        <w:spacing w:before="0" w:after="0" w:line="240" w:lineRule="auto"/>
      </w:pPr>
      <w:rPr>
        <w:b/>
        <w:bCs/>
      </w:rPr>
      <w:tblPr/>
      <w:tcPr>
        <w:tcBorders>
          <w:top w:val="single" w:sz="8" w:space="0" w:color="46B8A6" w:themeColor="accent4"/>
          <w:left w:val="nil"/>
          <w:bottom w:val="single" w:sz="8" w:space="0" w:color="46B8A6" w:themeColor="accent4"/>
          <w:right w:val="nil"/>
          <w:insideH w:val="nil"/>
          <w:insideV w:val="nil"/>
        </w:tcBorders>
      </w:tcPr>
    </w:tblStylePr>
    <w:tblStylePr w:type="lastRow">
      <w:pPr>
        <w:spacing w:before="0" w:after="0" w:line="240" w:lineRule="auto"/>
      </w:pPr>
      <w:rPr>
        <w:b/>
        <w:bCs/>
      </w:rPr>
      <w:tblPr/>
      <w:tcPr>
        <w:tcBorders>
          <w:top w:val="single" w:sz="8" w:space="0" w:color="46B8A6" w:themeColor="accent4"/>
          <w:left w:val="nil"/>
          <w:bottom w:val="single" w:sz="8" w:space="0" w:color="46B8A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EDE9" w:themeFill="accent4" w:themeFillTint="3F"/>
      </w:tcPr>
    </w:tblStylePr>
    <w:tblStylePr w:type="band1Horz">
      <w:tblPr/>
      <w:tcPr>
        <w:tcBorders>
          <w:left w:val="nil"/>
          <w:right w:val="nil"/>
          <w:insideH w:val="nil"/>
          <w:insideV w:val="nil"/>
        </w:tcBorders>
        <w:shd w:val="clear" w:color="auto" w:fill="D1EDE9" w:themeFill="accent4" w:themeFillTint="3F"/>
      </w:tcPr>
    </w:tblStylePr>
  </w:style>
  <w:style w:type="table" w:styleId="Trameclaire-Accent3">
    <w:name w:val="Light Shading Accent 3"/>
    <w:basedOn w:val="TableauNormal"/>
    <w:uiPriority w:val="60"/>
    <w:semiHidden/>
    <w:rsid w:val="00E07762"/>
    <w:rPr>
      <w:color w:val="476877" w:themeColor="accent3" w:themeShade="BF"/>
    </w:rPr>
    <w:tblPr>
      <w:tblStyleRowBandSize w:val="1"/>
      <w:tblStyleColBandSize w:val="1"/>
      <w:tblBorders>
        <w:top w:val="single" w:sz="8" w:space="0" w:color="5F8CA0" w:themeColor="accent3"/>
        <w:bottom w:val="single" w:sz="8" w:space="0" w:color="5F8CA0" w:themeColor="accent3"/>
      </w:tblBorders>
    </w:tblPr>
    <w:tblStylePr w:type="firstRow">
      <w:pPr>
        <w:spacing w:before="0" w:after="0" w:line="240" w:lineRule="auto"/>
      </w:pPr>
      <w:rPr>
        <w:b/>
        <w:bCs/>
      </w:rPr>
      <w:tblPr/>
      <w:tcPr>
        <w:tcBorders>
          <w:top w:val="single" w:sz="8" w:space="0" w:color="5F8CA0" w:themeColor="accent3"/>
          <w:left w:val="nil"/>
          <w:bottom w:val="single" w:sz="8" w:space="0" w:color="5F8CA0" w:themeColor="accent3"/>
          <w:right w:val="nil"/>
          <w:insideH w:val="nil"/>
          <w:insideV w:val="nil"/>
        </w:tcBorders>
      </w:tcPr>
    </w:tblStylePr>
    <w:tblStylePr w:type="lastRow">
      <w:pPr>
        <w:spacing w:before="0" w:after="0" w:line="240" w:lineRule="auto"/>
      </w:pPr>
      <w:rPr>
        <w:b/>
        <w:bCs/>
      </w:rPr>
      <w:tblPr/>
      <w:tcPr>
        <w:tcBorders>
          <w:top w:val="single" w:sz="8" w:space="0" w:color="5F8CA0" w:themeColor="accent3"/>
          <w:left w:val="nil"/>
          <w:bottom w:val="single" w:sz="8" w:space="0" w:color="5F8CA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2E7" w:themeFill="accent3" w:themeFillTint="3F"/>
      </w:tcPr>
    </w:tblStylePr>
    <w:tblStylePr w:type="band1Horz">
      <w:tblPr/>
      <w:tcPr>
        <w:tcBorders>
          <w:left w:val="nil"/>
          <w:right w:val="nil"/>
          <w:insideH w:val="nil"/>
          <w:insideV w:val="nil"/>
        </w:tcBorders>
        <w:shd w:val="clear" w:color="auto" w:fill="D7E2E7" w:themeFill="accent3" w:themeFillTint="3F"/>
      </w:tcPr>
    </w:tblStylePr>
  </w:style>
  <w:style w:type="table" w:styleId="Trameclaire-Accent2">
    <w:name w:val="Light Shading Accent 2"/>
    <w:basedOn w:val="TableauNormal"/>
    <w:uiPriority w:val="60"/>
    <w:semiHidden/>
    <w:rsid w:val="00E07762"/>
    <w:rPr>
      <w:color w:val="B12767" w:themeColor="accent2" w:themeShade="BF"/>
    </w:rPr>
    <w:tblPr>
      <w:tblStyleRowBandSize w:val="1"/>
      <w:tblStyleColBandSize w:val="1"/>
      <w:tblBorders>
        <w:top w:val="single" w:sz="8" w:space="0" w:color="D74B8C" w:themeColor="accent2"/>
        <w:bottom w:val="single" w:sz="8" w:space="0" w:color="D74B8C" w:themeColor="accent2"/>
      </w:tblBorders>
    </w:tblPr>
    <w:tblStylePr w:type="firstRow">
      <w:pPr>
        <w:spacing w:before="0" w:after="0" w:line="240" w:lineRule="auto"/>
      </w:pPr>
      <w:rPr>
        <w:b/>
        <w:bCs/>
      </w:rPr>
      <w:tblPr/>
      <w:tcPr>
        <w:tcBorders>
          <w:top w:val="single" w:sz="8" w:space="0" w:color="D74B8C" w:themeColor="accent2"/>
          <w:left w:val="nil"/>
          <w:bottom w:val="single" w:sz="8" w:space="0" w:color="D74B8C" w:themeColor="accent2"/>
          <w:right w:val="nil"/>
          <w:insideH w:val="nil"/>
          <w:insideV w:val="nil"/>
        </w:tcBorders>
      </w:tcPr>
    </w:tblStylePr>
    <w:tblStylePr w:type="lastRow">
      <w:pPr>
        <w:spacing w:before="0" w:after="0" w:line="240" w:lineRule="auto"/>
      </w:pPr>
      <w:rPr>
        <w:b/>
        <w:bCs/>
      </w:rPr>
      <w:tblPr/>
      <w:tcPr>
        <w:tcBorders>
          <w:top w:val="single" w:sz="8" w:space="0" w:color="D74B8C" w:themeColor="accent2"/>
          <w:left w:val="nil"/>
          <w:bottom w:val="single" w:sz="8" w:space="0" w:color="D74B8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2E2" w:themeFill="accent2" w:themeFillTint="3F"/>
      </w:tcPr>
    </w:tblStylePr>
    <w:tblStylePr w:type="band1Horz">
      <w:tblPr/>
      <w:tcPr>
        <w:tcBorders>
          <w:left w:val="nil"/>
          <w:right w:val="nil"/>
          <w:insideH w:val="nil"/>
          <w:insideV w:val="nil"/>
        </w:tcBorders>
        <w:shd w:val="clear" w:color="auto" w:fill="F5D2E2" w:themeFill="accent2" w:themeFillTint="3F"/>
      </w:tcPr>
    </w:tblStylePr>
  </w:style>
  <w:style w:type="table" w:styleId="Grilleclaire-Accent6">
    <w:name w:val="Light Grid Accent 6"/>
    <w:basedOn w:val="TableauNormal"/>
    <w:uiPriority w:val="62"/>
    <w:semiHidden/>
    <w:rsid w:val="00E07762"/>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insideH w:val="single" w:sz="8" w:space="0" w:color="F5AF82" w:themeColor="accent6"/>
        <w:insideV w:val="single" w:sz="8" w:space="0" w:color="F5AF8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AF82" w:themeColor="accent6"/>
          <w:left w:val="single" w:sz="8" w:space="0" w:color="F5AF82" w:themeColor="accent6"/>
          <w:bottom w:val="single" w:sz="18" w:space="0" w:color="F5AF82" w:themeColor="accent6"/>
          <w:right w:val="single" w:sz="8" w:space="0" w:color="F5AF82" w:themeColor="accent6"/>
          <w:insideH w:val="nil"/>
          <w:insideV w:val="single" w:sz="8" w:space="0" w:color="F5AF8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AF82" w:themeColor="accent6"/>
          <w:left w:val="single" w:sz="8" w:space="0" w:color="F5AF82" w:themeColor="accent6"/>
          <w:bottom w:val="single" w:sz="8" w:space="0" w:color="F5AF82" w:themeColor="accent6"/>
          <w:right w:val="single" w:sz="8" w:space="0" w:color="F5AF82" w:themeColor="accent6"/>
          <w:insideH w:val="nil"/>
          <w:insideV w:val="single" w:sz="8" w:space="0" w:color="F5AF8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tblStylePr w:type="band1Vert">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shd w:val="clear" w:color="auto" w:fill="FCEADF" w:themeFill="accent6" w:themeFillTint="3F"/>
      </w:tcPr>
    </w:tblStylePr>
    <w:tblStylePr w:type="band1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insideV w:val="single" w:sz="8" w:space="0" w:color="F5AF82" w:themeColor="accent6"/>
        </w:tcBorders>
        <w:shd w:val="clear" w:color="auto" w:fill="FCEADF" w:themeFill="accent6" w:themeFillTint="3F"/>
      </w:tcPr>
    </w:tblStylePr>
    <w:tblStylePr w:type="band2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insideV w:val="single" w:sz="8" w:space="0" w:color="F5AF82" w:themeColor="accent6"/>
        </w:tcBorders>
      </w:tcPr>
    </w:tblStylePr>
  </w:style>
  <w:style w:type="table" w:styleId="Grilleclaire-Accent5">
    <w:name w:val="Light Grid Accent 5"/>
    <w:basedOn w:val="TableauNormal"/>
    <w:uiPriority w:val="62"/>
    <w:semiHidden/>
    <w:rsid w:val="00E07762"/>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insideH w:val="single" w:sz="8" w:space="0" w:color="3C3C3C" w:themeColor="accent5"/>
        <w:insideV w:val="single" w:sz="8" w:space="0" w:color="3C3C3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3C3C" w:themeColor="accent5"/>
          <w:left w:val="single" w:sz="8" w:space="0" w:color="3C3C3C" w:themeColor="accent5"/>
          <w:bottom w:val="single" w:sz="18" w:space="0" w:color="3C3C3C" w:themeColor="accent5"/>
          <w:right w:val="single" w:sz="8" w:space="0" w:color="3C3C3C" w:themeColor="accent5"/>
          <w:insideH w:val="nil"/>
          <w:insideV w:val="single" w:sz="8" w:space="0" w:color="3C3C3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3C3C" w:themeColor="accent5"/>
          <w:left w:val="single" w:sz="8" w:space="0" w:color="3C3C3C" w:themeColor="accent5"/>
          <w:bottom w:val="single" w:sz="8" w:space="0" w:color="3C3C3C" w:themeColor="accent5"/>
          <w:right w:val="single" w:sz="8" w:space="0" w:color="3C3C3C" w:themeColor="accent5"/>
          <w:insideH w:val="nil"/>
          <w:insideV w:val="single" w:sz="8" w:space="0" w:color="3C3C3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tblStylePr w:type="band1Vert">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shd w:val="clear" w:color="auto" w:fill="CECECE" w:themeFill="accent5" w:themeFillTint="3F"/>
      </w:tcPr>
    </w:tblStylePr>
    <w:tblStylePr w:type="band1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insideV w:val="single" w:sz="8" w:space="0" w:color="3C3C3C" w:themeColor="accent5"/>
        </w:tcBorders>
        <w:shd w:val="clear" w:color="auto" w:fill="CECECE" w:themeFill="accent5" w:themeFillTint="3F"/>
      </w:tcPr>
    </w:tblStylePr>
    <w:tblStylePr w:type="band2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insideV w:val="single" w:sz="8" w:space="0" w:color="3C3C3C" w:themeColor="accent5"/>
        </w:tcBorders>
      </w:tcPr>
    </w:tblStylePr>
  </w:style>
  <w:style w:type="table" w:styleId="Grilleclaire-Accent4">
    <w:name w:val="Light Grid Accent 4"/>
    <w:basedOn w:val="TableauNormal"/>
    <w:uiPriority w:val="62"/>
    <w:semiHidden/>
    <w:rsid w:val="00E07762"/>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insideH w:val="single" w:sz="8" w:space="0" w:color="46B8A6" w:themeColor="accent4"/>
        <w:insideV w:val="single" w:sz="8" w:space="0" w:color="46B8A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6B8A6" w:themeColor="accent4"/>
          <w:left w:val="single" w:sz="8" w:space="0" w:color="46B8A6" w:themeColor="accent4"/>
          <w:bottom w:val="single" w:sz="18" w:space="0" w:color="46B8A6" w:themeColor="accent4"/>
          <w:right w:val="single" w:sz="8" w:space="0" w:color="46B8A6" w:themeColor="accent4"/>
          <w:insideH w:val="nil"/>
          <w:insideV w:val="single" w:sz="8" w:space="0" w:color="46B8A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6B8A6" w:themeColor="accent4"/>
          <w:left w:val="single" w:sz="8" w:space="0" w:color="46B8A6" w:themeColor="accent4"/>
          <w:bottom w:val="single" w:sz="8" w:space="0" w:color="46B8A6" w:themeColor="accent4"/>
          <w:right w:val="single" w:sz="8" w:space="0" w:color="46B8A6" w:themeColor="accent4"/>
          <w:insideH w:val="nil"/>
          <w:insideV w:val="single" w:sz="8" w:space="0" w:color="46B8A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tblStylePr w:type="band1Vert">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shd w:val="clear" w:color="auto" w:fill="D1EDE9" w:themeFill="accent4" w:themeFillTint="3F"/>
      </w:tcPr>
    </w:tblStylePr>
    <w:tblStylePr w:type="band1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insideV w:val="single" w:sz="8" w:space="0" w:color="46B8A6" w:themeColor="accent4"/>
        </w:tcBorders>
        <w:shd w:val="clear" w:color="auto" w:fill="D1EDE9" w:themeFill="accent4" w:themeFillTint="3F"/>
      </w:tcPr>
    </w:tblStylePr>
    <w:tblStylePr w:type="band2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insideV w:val="single" w:sz="8" w:space="0" w:color="46B8A6" w:themeColor="accent4"/>
        </w:tcBorders>
      </w:tcPr>
    </w:tblStylePr>
  </w:style>
  <w:style w:type="table" w:styleId="Grilleclaire-Accent3">
    <w:name w:val="Light Grid Accent 3"/>
    <w:basedOn w:val="TableauNormal"/>
    <w:uiPriority w:val="62"/>
    <w:semiHidden/>
    <w:rsid w:val="00E07762"/>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insideH w:val="single" w:sz="8" w:space="0" w:color="5F8CA0" w:themeColor="accent3"/>
        <w:insideV w:val="single" w:sz="8" w:space="0" w:color="5F8CA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8CA0" w:themeColor="accent3"/>
          <w:left w:val="single" w:sz="8" w:space="0" w:color="5F8CA0" w:themeColor="accent3"/>
          <w:bottom w:val="single" w:sz="18" w:space="0" w:color="5F8CA0" w:themeColor="accent3"/>
          <w:right w:val="single" w:sz="8" w:space="0" w:color="5F8CA0" w:themeColor="accent3"/>
          <w:insideH w:val="nil"/>
          <w:insideV w:val="single" w:sz="8" w:space="0" w:color="5F8CA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8CA0" w:themeColor="accent3"/>
          <w:left w:val="single" w:sz="8" w:space="0" w:color="5F8CA0" w:themeColor="accent3"/>
          <w:bottom w:val="single" w:sz="8" w:space="0" w:color="5F8CA0" w:themeColor="accent3"/>
          <w:right w:val="single" w:sz="8" w:space="0" w:color="5F8CA0" w:themeColor="accent3"/>
          <w:insideH w:val="nil"/>
          <w:insideV w:val="single" w:sz="8" w:space="0" w:color="5F8CA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tblStylePr w:type="band1Vert">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shd w:val="clear" w:color="auto" w:fill="D7E2E7" w:themeFill="accent3" w:themeFillTint="3F"/>
      </w:tcPr>
    </w:tblStylePr>
    <w:tblStylePr w:type="band1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insideV w:val="single" w:sz="8" w:space="0" w:color="5F8CA0" w:themeColor="accent3"/>
        </w:tcBorders>
        <w:shd w:val="clear" w:color="auto" w:fill="D7E2E7" w:themeFill="accent3" w:themeFillTint="3F"/>
      </w:tcPr>
    </w:tblStylePr>
    <w:tblStylePr w:type="band2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insideV w:val="single" w:sz="8" w:space="0" w:color="5F8CA0" w:themeColor="accent3"/>
        </w:tcBorders>
      </w:tcPr>
    </w:tblStylePr>
  </w:style>
  <w:style w:type="table" w:styleId="Grilleclaire-Accent2">
    <w:name w:val="Light Grid Accent 2"/>
    <w:basedOn w:val="TableauNormal"/>
    <w:uiPriority w:val="62"/>
    <w:semiHidden/>
    <w:rsid w:val="00E07762"/>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insideH w:val="single" w:sz="8" w:space="0" w:color="D74B8C" w:themeColor="accent2"/>
        <w:insideV w:val="single" w:sz="8" w:space="0" w:color="D74B8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74B8C" w:themeColor="accent2"/>
          <w:left w:val="single" w:sz="8" w:space="0" w:color="D74B8C" w:themeColor="accent2"/>
          <w:bottom w:val="single" w:sz="18" w:space="0" w:color="D74B8C" w:themeColor="accent2"/>
          <w:right w:val="single" w:sz="8" w:space="0" w:color="D74B8C" w:themeColor="accent2"/>
          <w:insideH w:val="nil"/>
          <w:insideV w:val="single" w:sz="8" w:space="0" w:color="D74B8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74B8C" w:themeColor="accent2"/>
          <w:left w:val="single" w:sz="8" w:space="0" w:color="D74B8C" w:themeColor="accent2"/>
          <w:bottom w:val="single" w:sz="8" w:space="0" w:color="D74B8C" w:themeColor="accent2"/>
          <w:right w:val="single" w:sz="8" w:space="0" w:color="D74B8C" w:themeColor="accent2"/>
          <w:insideH w:val="nil"/>
          <w:insideV w:val="single" w:sz="8" w:space="0" w:color="D74B8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tblStylePr w:type="band1Vert">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shd w:val="clear" w:color="auto" w:fill="F5D2E2" w:themeFill="accent2" w:themeFillTint="3F"/>
      </w:tcPr>
    </w:tblStylePr>
    <w:tblStylePr w:type="band1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insideV w:val="single" w:sz="8" w:space="0" w:color="D74B8C" w:themeColor="accent2"/>
        </w:tcBorders>
        <w:shd w:val="clear" w:color="auto" w:fill="F5D2E2" w:themeFill="accent2" w:themeFillTint="3F"/>
      </w:tcPr>
    </w:tblStylePr>
    <w:tblStylePr w:type="band2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insideV w:val="single" w:sz="8" w:space="0" w:color="D74B8C" w:themeColor="accent2"/>
        </w:tcBorders>
      </w:tcPr>
    </w:tblStylePr>
  </w:style>
  <w:style w:type="table" w:styleId="Listecouleur-Accent6">
    <w:name w:val="Colorful List Accent 6"/>
    <w:basedOn w:val="TableauNormal"/>
    <w:uiPriority w:val="72"/>
    <w:semiHidden/>
    <w:rsid w:val="00E07762"/>
    <w:tblPr>
      <w:tblStyleRowBandSize w:val="1"/>
      <w:tblStyleColBandSize w:val="1"/>
    </w:tblPr>
    <w:tcPr>
      <w:shd w:val="clear" w:color="auto" w:fill="FEF7F2" w:themeFill="accent6" w:themeFillTint="19"/>
    </w:tcPr>
    <w:tblStylePr w:type="firstRow">
      <w:rPr>
        <w:b/>
        <w:bCs/>
        <w:color w:val="FFFFFF" w:themeColor="background1"/>
      </w:rPr>
      <w:tblPr/>
      <w:tcPr>
        <w:tcBorders>
          <w:bottom w:val="single" w:sz="12" w:space="0" w:color="FFFFFF" w:themeColor="background1"/>
        </w:tcBorders>
        <w:shd w:val="clear" w:color="auto" w:fill="303030" w:themeFill="accent5" w:themeFillShade="CC"/>
      </w:tcPr>
    </w:tblStylePr>
    <w:tblStylePr w:type="lastRow">
      <w:rPr>
        <w:b/>
        <w:bCs/>
        <w:color w:val="303030" w:themeColor="accent5"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ADF" w:themeFill="accent6" w:themeFillTint="3F"/>
      </w:tcPr>
    </w:tblStylePr>
    <w:tblStylePr w:type="band1Horz">
      <w:tblPr/>
      <w:tcPr>
        <w:shd w:val="clear" w:color="auto" w:fill="FDEEE6" w:themeFill="accent6" w:themeFillTint="33"/>
      </w:tcPr>
    </w:tblStylePr>
  </w:style>
  <w:style w:type="table" w:styleId="Listecouleur-Accent5">
    <w:name w:val="Colorful List Accent 5"/>
    <w:basedOn w:val="TableauNormal"/>
    <w:uiPriority w:val="72"/>
    <w:semiHidden/>
    <w:rsid w:val="00E07762"/>
    <w:tblPr>
      <w:tblStyleRowBandSize w:val="1"/>
      <w:tblStyleColBandSize w:val="1"/>
    </w:tblPr>
    <w:tcPr>
      <w:shd w:val="clear" w:color="auto" w:fill="EBEBEB" w:themeFill="accent5" w:themeFillTint="19"/>
    </w:tcPr>
    <w:tblStylePr w:type="firstRow">
      <w:rPr>
        <w:b/>
        <w:bCs/>
        <w:color w:val="FFFFFF" w:themeColor="background1"/>
      </w:rPr>
      <w:tblPr/>
      <w:tcPr>
        <w:tcBorders>
          <w:bottom w:val="single" w:sz="12" w:space="0" w:color="FFFFFF" w:themeColor="background1"/>
        </w:tcBorders>
        <w:shd w:val="clear" w:color="auto" w:fill="EF813C" w:themeFill="accent6" w:themeFillShade="CC"/>
      </w:tcPr>
    </w:tblStylePr>
    <w:tblStylePr w:type="lastRow">
      <w:rPr>
        <w:b/>
        <w:bCs/>
        <w:color w:val="EF813C" w:themeColor="accent6"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CECE" w:themeFill="accent5" w:themeFillTint="3F"/>
      </w:tcPr>
    </w:tblStylePr>
    <w:tblStylePr w:type="band1Horz">
      <w:tblPr/>
      <w:tcPr>
        <w:shd w:val="clear" w:color="auto" w:fill="D8D8D8" w:themeFill="accent5" w:themeFillTint="33"/>
      </w:tcPr>
    </w:tblStylePr>
  </w:style>
  <w:style w:type="table" w:styleId="Listecouleur-Accent4">
    <w:name w:val="Colorful List Accent 4"/>
    <w:basedOn w:val="TableauNormal"/>
    <w:uiPriority w:val="72"/>
    <w:semiHidden/>
    <w:rsid w:val="00E07762"/>
    <w:tblPr>
      <w:tblStyleRowBandSize w:val="1"/>
      <w:tblStyleColBandSize w:val="1"/>
    </w:tblPr>
    <w:tcPr>
      <w:shd w:val="clear" w:color="auto" w:fill="ECF8F6" w:themeFill="accent4" w:themeFillTint="19"/>
    </w:tcPr>
    <w:tblStylePr w:type="firstRow">
      <w:rPr>
        <w:b/>
        <w:bCs/>
        <w:color w:val="FFFFFF" w:themeColor="background1"/>
      </w:rPr>
      <w:tblPr/>
      <w:tcPr>
        <w:tcBorders>
          <w:bottom w:val="single" w:sz="12" w:space="0" w:color="FFFFFF" w:themeColor="background1"/>
        </w:tcBorders>
        <w:shd w:val="clear" w:color="auto" w:fill="4C6F80" w:themeFill="accent3" w:themeFillShade="CC"/>
      </w:tcPr>
    </w:tblStylePr>
    <w:tblStylePr w:type="lastRow">
      <w:rPr>
        <w:b/>
        <w:bCs/>
        <w:color w:val="4C6F80" w:themeColor="accent3"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EDE9" w:themeFill="accent4" w:themeFillTint="3F"/>
      </w:tcPr>
    </w:tblStylePr>
    <w:tblStylePr w:type="band1Horz">
      <w:tblPr/>
      <w:tcPr>
        <w:shd w:val="clear" w:color="auto" w:fill="D9F1ED" w:themeFill="accent4" w:themeFillTint="33"/>
      </w:tcPr>
    </w:tblStylePr>
  </w:style>
  <w:style w:type="table" w:styleId="Listecouleur-Accent3">
    <w:name w:val="Colorful List Accent 3"/>
    <w:basedOn w:val="TableauNormal"/>
    <w:uiPriority w:val="72"/>
    <w:semiHidden/>
    <w:rsid w:val="00E07762"/>
    <w:tblPr>
      <w:tblStyleRowBandSize w:val="1"/>
      <w:tblStyleColBandSize w:val="1"/>
    </w:tblPr>
    <w:tcPr>
      <w:shd w:val="clear" w:color="auto" w:fill="EFF3F5" w:themeFill="accent3" w:themeFillTint="19"/>
    </w:tcPr>
    <w:tblStylePr w:type="firstRow">
      <w:rPr>
        <w:b/>
        <w:bCs/>
        <w:color w:val="FFFFFF" w:themeColor="background1"/>
      </w:rPr>
      <w:tblPr/>
      <w:tcPr>
        <w:tcBorders>
          <w:bottom w:val="single" w:sz="12" w:space="0" w:color="FFFFFF" w:themeColor="background1"/>
        </w:tcBorders>
        <w:shd w:val="clear" w:color="auto" w:fill="389384" w:themeFill="accent4" w:themeFillShade="CC"/>
      </w:tcPr>
    </w:tblStylePr>
    <w:tblStylePr w:type="lastRow">
      <w:rPr>
        <w:b/>
        <w:bCs/>
        <w:color w:val="389384" w:themeColor="accent4"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E2E7" w:themeFill="accent3" w:themeFillTint="3F"/>
      </w:tcPr>
    </w:tblStylePr>
    <w:tblStylePr w:type="band1Horz">
      <w:tblPr/>
      <w:tcPr>
        <w:shd w:val="clear" w:color="auto" w:fill="DFE7EC" w:themeFill="accent3" w:themeFillTint="33"/>
      </w:tcPr>
    </w:tblStylePr>
  </w:style>
  <w:style w:type="table" w:styleId="Listecouleur-Accent2">
    <w:name w:val="Colorful List Accent 2"/>
    <w:basedOn w:val="TableauNormal"/>
    <w:uiPriority w:val="72"/>
    <w:semiHidden/>
    <w:rsid w:val="00E07762"/>
    <w:tblPr>
      <w:tblStyleRowBandSize w:val="1"/>
      <w:tblStyleColBandSize w:val="1"/>
    </w:tblPr>
    <w:tcPr>
      <w:shd w:val="clear" w:color="auto" w:fill="FBEDF3" w:themeFill="accent2"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2E2" w:themeFill="accent2" w:themeFillTint="3F"/>
      </w:tcPr>
    </w:tblStylePr>
    <w:tblStylePr w:type="band1Horz">
      <w:tblPr/>
      <w:tcPr>
        <w:shd w:val="clear" w:color="auto" w:fill="F7DBE7" w:themeFill="accent2" w:themeFillTint="33"/>
      </w:tcPr>
    </w:tblStylePr>
  </w:style>
  <w:style w:type="table" w:styleId="Listecouleur-Accent1">
    <w:name w:val="Colorful List Accent 1"/>
    <w:basedOn w:val="TableauNormal"/>
    <w:uiPriority w:val="72"/>
    <w:semiHidden/>
    <w:rsid w:val="00E07762"/>
    <w:tblPr>
      <w:tblStyleRowBandSize w:val="1"/>
      <w:tblStyleColBandSize w:val="1"/>
    </w:tblPr>
    <w:tcPr>
      <w:shd w:val="clear" w:color="auto" w:fill="ECF7FA" w:themeFill="accent1"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CF3" w:themeFill="accent1" w:themeFillTint="3F"/>
      </w:tcPr>
    </w:tblStylePr>
    <w:tblStylePr w:type="band1Horz">
      <w:tblPr/>
      <w:tcPr>
        <w:shd w:val="clear" w:color="auto" w:fill="D9EFF6" w:themeFill="accent1" w:themeFillTint="33"/>
      </w:tcPr>
    </w:tblStylePr>
  </w:style>
  <w:style w:type="table" w:styleId="Tramecouleur-Accent6">
    <w:name w:val="Colorful Shading Accent 6"/>
    <w:basedOn w:val="TableauNormal"/>
    <w:uiPriority w:val="71"/>
    <w:semiHidden/>
    <w:rsid w:val="00E07762"/>
    <w:tblPr>
      <w:tblStyleRowBandSize w:val="1"/>
      <w:tblStyleColBandSize w:val="1"/>
      <w:tblBorders>
        <w:top w:val="single" w:sz="24" w:space="0" w:color="3C3C3C" w:themeColor="accent5"/>
        <w:left w:val="single" w:sz="4" w:space="0" w:color="F5AF82" w:themeColor="accent6"/>
        <w:bottom w:val="single" w:sz="4" w:space="0" w:color="F5AF82" w:themeColor="accent6"/>
        <w:right w:val="single" w:sz="4" w:space="0" w:color="F5AF82" w:themeColor="accent6"/>
        <w:insideH w:val="single" w:sz="4" w:space="0" w:color="FFFFFF" w:themeColor="background1"/>
        <w:insideV w:val="single" w:sz="4" w:space="0" w:color="FFFFFF" w:themeColor="background1"/>
      </w:tblBorders>
    </w:tblPr>
    <w:tcPr>
      <w:shd w:val="clear" w:color="auto" w:fill="FEF7F2" w:themeFill="accent6" w:themeFillTint="19"/>
    </w:tcPr>
    <w:tblStylePr w:type="firstRow">
      <w:rPr>
        <w:b/>
        <w:bCs/>
      </w:rPr>
      <w:tblPr/>
      <w:tcPr>
        <w:tcBorders>
          <w:top w:val="nil"/>
          <w:left w:val="nil"/>
          <w:bottom w:val="single" w:sz="24" w:space="0" w:color="3C3C3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05B10" w:themeFill="accent6" w:themeFillShade="99"/>
      </w:tcPr>
    </w:tblStylePr>
    <w:tblStylePr w:type="firstCol">
      <w:rPr>
        <w:color w:val="FFFFFF" w:themeColor="background1"/>
      </w:rPr>
      <w:tblPr/>
      <w:tcPr>
        <w:tcBorders>
          <w:top w:val="nil"/>
          <w:left w:val="nil"/>
          <w:bottom w:val="nil"/>
          <w:right w:val="nil"/>
          <w:insideH w:val="single" w:sz="4" w:space="0" w:color="D05B10" w:themeColor="accent6" w:themeShade="99"/>
          <w:insideV w:val="nil"/>
        </w:tcBorders>
        <w:shd w:val="clear" w:color="auto" w:fill="D05B1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D05B10" w:themeFill="accent6" w:themeFillShade="99"/>
      </w:tcPr>
    </w:tblStylePr>
    <w:tblStylePr w:type="band1Vert">
      <w:tblPr/>
      <w:tcPr>
        <w:shd w:val="clear" w:color="auto" w:fill="FBDECD" w:themeFill="accent6" w:themeFillTint="66"/>
      </w:tcPr>
    </w:tblStylePr>
    <w:tblStylePr w:type="band1Horz">
      <w:tblPr/>
      <w:tcPr>
        <w:shd w:val="clear" w:color="auto" w:fill="FAD6C0" w:themeFill="accent6" w:themeFillTint="7F"/>
      </w:tcPr>
    </w:tblStylePr>
    <w:tblStylePr w:type="neCell">
      <w:rPr>
        <w:color w:val="3C3C3C" w:themeColor="text1"/>
      </w:rPr>
    </w:tblStylePr>
    <w:tblStylePr w:type="nwCell">
      <w:rPr>
        <w:color w:val="3C3C3C" w:themeColor="text1"/>
      </w:rPr>
    </w:tblStylePr>
  </w:style>
  <w:style w:type="table" w:styleId="Tramecouleur-Accent5">
    <w:name w:val="Colorful Shading Accent 5"/>
    <w:basedOn w:val="TableauNormal"/>
    <w:uiPriority w:val="71"/>
    <w:semiHidden/>
    <w:rsid w:val="00E07762"/>
    <w:tblPr>
      <w:tblStyleRowBandSize w:val="1"/>
      <w:tblStyleColBandSize w:val="1"/>
      <w:tblBorders>
        <w:top w:val="single" w:sz="24" w:space="0" w:color="F5AF82" w:themeColor="accent6"/>
        <w:left w:val="single" w:sz="4" w:space="0" w:color="3C3C3C" w:themeColor="accent5"/>
        <w:bottom w:val="single" w:sz="4" w:space="0" w:color="3C3C3C" w:themeColor="accent5"/>
        <w:right w:val="single" w:sz="4" w:space="0" w:color="3C3C3C" w:themeColor="accent5"/>
        <w:insideH w:val="single" w:sz="4" w:space="0" w:color="FFFFFF" w:themeColor="background1"/>
        <w:insideV w:val="single" w:sz="4" w:space="0" w:color="FFFFFF" w:themeColor="background1"/>
      </w:tblBorders>
    </w:tblPr>
    <w:tcPr>
      <w:shd w:val="clear" w:color="auto" w:fill="EBEBEB" w:themeFill="accent5" w:themeFillTint="19"/>
    </w:tcPr>
    <w:tblStylePr w:type="firstRow">
      <w:rPr>
        <w:b/>
        <w:bCs/>
      </w:rPr>
      <w:tblPr/>
      <w:tcPr>
        <w:tcBorders>
          <w:top w:val="nil"/>
          <w:left w:val="nil"/>
          <w:bottom w:val="single" w:sz="24" w:space="0" w:color="F5AF8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2424" w:themeFill="accent5" w:themeFillShade="99"/>
      </w:tcPr>
    </w:tblStylePr>
    <w:tblStylePr w:type="firstCol">
      <w:rPr>
        <w:color w:val="FFFFFF" w:themeColor="background1"/>
      </w:rPr>
      <w:tblPr/>
      <w:tcPr>
        <w:tcBorders>
          <w:top w:val="nil"/>
          <w:left w:val="nil"/>
          <w:bottom w:val="nil"/>
          <w:right w:val="nil"/>
          <w:insideH w:val="single" w:sz="4" w:space="0" w:color="242424" w:themeColor="accent5" w:themeShade="99"/>
          <w:insideV w:val="nil"/>
        </w:tcBorders>
        <w:shd w:val="clear" w:color="auto" w:fill="24242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2424" w:themeFill="accent5" w:themeFillShade="99"/>
      </w:tcPr>
    </w:tblStylePr>
    <w:tblStylePr w:type="band1Vert">
      <w:tblPr/>
      <w:tcPr>
        <w:shd w:val="clear" w:color="auto" w:fill="B1B1B1" w:themeFill="accent5" w:themeFillTint="66"/>
      </w:tcPr>
    </w:tblStylePr>
    <w:tblStylePr w:type="band1Horz">
      <w:tblPr/>
      <w:tcPr>
        <w:shd w:val="clear" w:color="auto" w:fill="9D9D9D" w:themeFill="accent5" w:themeFillTint="7F"/>
      </w:tcPr>
    </w:tblStylePr>
    <w:tblStylePr w:type="neCell">
      <w:rPr>
        <w:color w:val="3C3C3C" w:themeColor="text1"/>
      </w:rPr>
    </w:tblStylePr>
    <w:tblStylePr w:type="nwCell">
      <w:rPr>
        <w:color w:val="3C3C3C" w:themeColor="text1"/>
      </w:rPr>
    </w:tblStylePr>
  </w:style>
  <w:style w:type="table" w:styleId="Tramecouleur-Accent4">
    <w:name w:val="Colorful Shading Accent 4"/>
    <w:basedOn w:val="TableauNormal"/>
    <w:uiPriority w:val="71"/>
    <w:semiHidden/>
    <w:rsid w:val="00E07762"/>
    <w:tblPr>
      <w:tblStyleRowBandSize w:val="1"/>
      <w:tblStyleColBandSize w:val="1"/>
      <w:tblBorders>
        <w:top w:val="single" w:sz="24" w:space="0" w:color="5F8CA0" w:themeColor="accent3"/>
        <w:left w:val="single" w:sz="4" w:space="0" w:color="46B8A6" w:themeColor="accent4"/>
        <w:bottom w:val="single" w:sz="4" w:space="0" w:color="46B8A6" w:themeColor="accent4"/>
        <w:right w:val="single" w:sz="4" w:space="0" w:color="46B8A6" w:themeColor="accent4"/>
        <w:insideH w:val="single" w:sz="4" w:space="0" w:color="FFFFFF" w:themeColor="background1"/>
        <w:insideV w:val="single" w:sz="4" w:space="0" w:color="FFFFFF" w:themeColor="background1"/>
      </w:tblBorders>
    </w:tblPr>
    <w:tcPr>
      <w:shd w:val="clear" w:color="auto" w:fill="ECF8F6" w:themeFill="accent4" w:themeFillTint="19"/>
    </w:tcPr>
    <w:tblStylePr w:type="firstRow">
      <w:rPr>
        <w:b/>
        <w:bCs/>
      </w:rPr>
      <w:tblPr/>
      <w:tcPr>
        <w:tcBorders>
          <w:top w:val="nil"/>
          <w:left w:val="nil"/>
          <w:bottom w:val="single" w:sz="24" w:space="0" w:color="5F8CA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6E63" w:themeFill="accent4" w:themeFillShade="99"/>
      </w:tcPr>
    </w:tblStylePr>
    <w:tblStylePr w:type="firstCol">
      <w:rPr>
        <w:color w:val="FFFFFF" w:themeColor="background1"/>
      </w:rPr>
      <w:tblPr/>
      <w:tcPr>
        <w:tcBorders>
          <w:top w:val="nil"/>
          <w:left w:val="nil"/>
          <w:bottom w:val="nil"/>
          <w:right w:val="nil"/>
          <w:insideH w:val="single" w:sz="4" w:space="0" w:color="2A6E63" w:themeColor="accent4" w:themeShade="99"/>
          <w:insideV w:val="nil"/>
        </w:tcBorders>
        <w:shd w:val="clear" w:color="auto" w:fill="2A6E6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A6E63" w:themeFill="accent4" w:themeFillShade="99"/>
      </w:tcPr>
    </w:tblStylePr>
    <w:tblStylePr w:type="band1Vert">
      <w:tblPr/>
      <w:tcPr>
        <w:shd w:val="clear" w:color="auto" w:fill="B4E2DB" w:themeFill="accent4" w:themeFillTint="66"/>
      </w:tcPr>
    </w:tblStylePr>
    <w:tblStylePr w:type="band1Horz">
      <w:tblPr/>
      <w:tcPr>
        <w:shd w:val="clear" w:color="auto" w:fill="A2DBD2" w:themeFill="accent4" w:themeFillTint="7F"/>
      </w:tcPr>
    </w:tblStylePr>
    <w:tblStylePr w:type="neCell">
      <w:rPr>
        <w:color w:val="3C3C3C" w:themeColor="text1"/>
      </w:rPr>
    </w:tblStylePr>
    <w:tblStylePr w:type="nwCell">
      <w:rPr>
        <w:color w:val="3C3C3C" w:themeColor="text1"/>
      </w:rPr>
    </w:tblStylePr>
  </w:style>
  <w:style w:type="table" w:styleId="Tramecouleur-Accent3">
    <w:name w:val="Colorful Shading Accent 3"/>
    <w:basedOn w:val="TableauNormal"/>
    <w:uiPriority w:val="71"/>
    <w:semiHidden/>
    <w:rsid w:val="00E07762"/>
    <w:tblPr>
      <w:tblStyleRowBandSize w:val="1"/>
      <w:tblStyleColBandSize w:val="1"/>
      <w:tblBorders>
        <w:top w:val="single" w:sz="24" w:space="0" w:color="46B8A6" w:themeColor="accent4"/>
        <w:left w:val="single" w:sz="4" w:space="0" w:color="5F8CA0" w:themeColor="accent3"/>
        <w:bottom w:val="single" w:sz="4" w:space="0" w:color="5F8CA0" w:themeColor="accent3"/>
        <w:right w:val="single" w:sz="4" w:space="0" w:color="5F8CA0" w:themeColor="accent3"/>
        <w:insideH w:val="single" w:sz="4" w:space="0" w:color="FFFFFF" w:themeColor="background1"/>
        <w:insideV w:val="single" w:sz="4" w:space="0" w:color="FFFFFF" w:themeColor="background1"/>
      </w:tblBorders>
    </w:tblPr>
    <w:tcPr>
      <w:shd w:val="clear" w:color="auto" w:fill="EFF3F5" w:themeFill="accent3" w:themeFillTint="19"/>
    </w:tcPr>
    <w:tblStylePr w:type="firstRow">
      <w:rPr>
        <w:b/>
        <w:bCs/>
      </w:rPr>
      <w:tblPr/>
      <w:tcPr>
        <w:tcBorders>
          <w:top w:val="nil"/>
          <w:left w:val="nil"/>
          <w:bottom w:val="single" w:sz="24" w:space="0" w:color="46B8A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5360" w:themeFill="accent3" w:themeFillShade="99"/>
      </w:tcPr>
    </w:tblStylePr>
    <w:tblStylePr w:type="firstCol">
      <w:rPr>
        <w:color w:val="FFFFFF" w:themeColor="background1"/>
      </w:rPr>
      <w:tblPr/>
      <w:tcPr>
        <w:tcBorders>
          <w:top w:val="nil"/>
          <w:left w:val="nil"/>
          <w:bottom w:val="nil"/>
          <w:right w:val="nil"/>
          <w:insideH w:val="single" w:sz="4" w:space="0" w:color="395360" w:themeColor="accent3" w:themeShade="99"/>
          <w:insideV w:val="nil"/>
        </w:tcBorders>
        <w:shd w:val="clear" w:color="auto" w:fill="3953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5360" w:themeFill="accent3" w:themeFillShade="99"/>
      </w:tcPr>
    </w:tblStylePr>
    <w:tblStylePr w:type="band1Vert">
      <w:tblPr/>
      <w:tcPr>
        <w:shd w:val="clear" w:color="auto" w:fill="BFD0D9" w:themeFill="accent3" w:themeFillTint="66"/>
      </w:tcPr>
    </w:tblStylePr>
    <w:tblStylePr w:type="band1Horz">
      <w:tblPr/>
      <w:tcPr>
        <w:shd w:val="clear" w:color="auto" w:fill="AFC5CF" w:themeFill="accent3" w:themeFillTint="7F"/>
      </w:tcPr>
    </w:tblStylePr>
  </w:style>
  <w:style w:type="table" w:styleId="Tramecouleur-Accent2">
    <w:name w:val="Colorful Shading Accent 2"/>
    <w:basedOn w:val="TableauNormal"/>
    <w:uiPriority w:val="71"/>
    <w:semiHidden/>
    <w:rsid w:val="00E07762"/>
    <w:tblPr>
      <w:tblStyleRowBandSize w:val="1"/>
      <w:tblStyleColBandSize w:val="1"/>
      <w:tblBorders>
        <w:top w:val="single" w:sz="24" w:space="0" w:color="D74B8C" w:themeColor="accent2"/>
        <w:left w:val="single" w:sz="4" w:space="0" w:color="D74B8C" w:themeColor="accent2"/>
        <w:bottom w:val="single" w:sz="4" w:space="0" w:color="D74B8C" w:themeColor="accent2"/>
        <w:right w:val="single" w:sz="4" w:space="0" w:color="D74B8C" w:themeColor="accent2"/>
        <w:insideH w:val="single" w:sz="4" w:space="0" w:color="FFFFFF" w:themeColor="background1"/>
        <w:insideV w:val="single" w:sz="4" w:space="0" w:color="FFFFFF" w:themeColor="background1"/>
      </w:tblBorders>
    </w:tblPr>
    <w:tcPr>
      <w:shd w:val="clear" w:color="auto" w:fill="FBEDF3" w:themeFill="accent2"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F52" w:themeFill="accent2" w:themeFillShade="99"/>
      </w:tcPr>
    </w:tblStylePr>
    <w:tblStylePr w:type="firstCol">
      <w:rPr>
        <w:color w:val="FFFFFF" w:themeColor="background1"/>
      </w:rPr>
      <w:tblPr/>
      <w:tcPr>
        <w:tcBorders>
          <w:top w:val="nil"/>
          <w:left w:val="nil"/>
          <w:bottom w:val="nil"/>
          <w:right w:val="nil"/>
          <w:insideH w:val="single" w:sz="4" w:space="0" w:color="8E1F52" w:themeColor="accent2" w:themeShade="99"/>
          <w:insideV w:val="nil"/>
        </w:tcBorders>
        <w:shd w:val="clear" w:color="auto" w:fill="8E1F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E1F52" w:themeFill="accent2" w:themeFillShade="99"/>
      </w:tcPr>
    </w:tblStylePr>
    <w:tblStylePr w:type="band1Vert">
      <w:tblPr/>
      <w:tcPr>
        <w:shd w:val="clear" w:color="auto" w:fill="EFB7D0" w:themeFill="accent2" w:themeFillTint="66"/>
      </w:tcPr>
    </w:tblStylePr>
    <w:tblStylePr w:type="band1Horz">
      <w:tblPr/>
      <w:tcPr>
        <w:shd w:val="clear" w:color="auto" w:fill="EBA5C5" w:themeFill="accent2" w:themeFillTint="7F"/>
      </w:tcPr>
    </w:tblStylePr>
    <w:tblStylePr w:type="neCell">
      <w:rPr>
        <w:color w:val="3C3C3C" w:themeColor="text1"/>
      </w:rPr>
    </w:tblStylePr>
    <w:tblStylePr w:type="nwCell">
      <w:rPr>
        <w:color w:val="3C3C3C" w:themeColor="text1"/>
      </w:rPr>
    </w:tblStylePr>
  </w:style>
  <w:style w:type="table" w:styleId="Tramecouleur-Accent1">
    <w:name w:val="Colorful Shading Accent 1"/>
    <w:basedOn w:val="TableauNormal"/>
    <w:uiPriority w:val="71"/>
    <w:semiHidden/>
    <w:rsid w:val="00E07762"/>
    <w:tblPr>
      <w:tblStyleRowBandSize w:val="1"/>
      <w:tblStyleColBandSize w:val="1"/>
      <w:tblBorders>
        <w:top w:val="single" w:sz="24" w:space="0" w:color="D74B8C" w:themeColor="accent2"/>
        <w:left w:val="single" w:sz="4" w:space="0" w:color="41B4D2" w:themeColor="accent1"/>
        <w:bottom w:val="single" w:sz="4" w:space="0" w:color="41B4D2" w:themeColor="accent1"/>
        <w:right w:val="single" w:sz="4" w:space="0" w:color="41B4D2" w:themeColor="accent1"/>
        <w:insideH w:val="single" w:sz="4" w:space="0" w:color="FFFFFF" w:themeColor="background1"/>
        <w:insideV w:val="single" w:sz="4" w:space="0" w:color="FFFFFF" w:themeColor="background1"/>
      </w:tblBorders>
    </w:tblPr>
    <w:tcPr>
      <w:shd w:val="clear" w:color="auto" w:fill="ECF7FA" w:themeFill="accent1"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7085" w:themeFill="accent1" w:themeFillShade="99"/>
      </w:tcPr>
    </w:tblStylePr>
    <w:tblStylePr w:type="firstCol">
      <w:rPr>
        <w:color w:val="FFFFFF" w:themeColor="background1"/>
      </w:rPr>
      <w:tblPr/>
      <w:tcPr>
        <w:tcBorders>
          <w:top w:val="nil"/>
          <w:left w:val="nil"/>
          <w:bottom w:val="nil"/>
          <w:right w:val="nil"/>
          <w:insideH w:val="single" w:sz="4" w:space="0" w:color="1F7085" w:themeColor="accent1" w:themeShade="99"/>
          <w:insideV w:val="nil"/>
        </w:tcBorders>
        <w:shd w:val="clear" w:color="auto" w:fill="1F708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7085" w:themeFill="accent1" w:themeFillShade="99"/>
      </w:tcPr>
    </w:tblStylePr>
    <w:tblStylePr w:type="band1Vert">
      <w:tblPr/>
      <w:tcPr>
        <w:shd w:val="clear" w:color="auto" w:fill="B3E0ED" w:themeFill="accent1" w:themeFillTint="66"/>
      </w:tcPr>
    </w:tblStylePr>
    <w:tblStylePr w:type="band1Horz">
      <w:tblPr/>
      <w:tcPr>
        <w:shd w:val="clear" w:color="auto" w:fill="A0D9E8" w:themeFill="accent1" w:themeFillTint="7F"/>
      </w:tcPr>
    </w:tblStylePr>
    <w:tblStylePr w:type="neCell">
      <w:rPr>
        <w:color w:val="3C3C3C" w:themeColor="text1"/>
      </w:rPr>
    </w:tblStylePr>
    <w:tblStylePr w:type="nwCell">
      <w:rPr>
        <w:color w:val="3C3C3C" w:themeColor="text1"/>
      </w:rPr>
    </w:tblStylePr>
  </w:style>
  <w:style w:type="table" w:styleId="Grillecouleur-Accent6">
    <w:name w:val="Colorful Grid Accent 6"/>
    <w:basedOn w:val="TableauNormal"/>
    <w:uiPriority w:val="73"/>
    <w:semiHidden/>
    <w:rsid w:val="00E07762"/>
    <w:tblPr>
      <w:tblStyleRowBandSize w:val="1"/>
      <w:tblStyleColBandSize w:val="1"/>
      <w:tblBorders>
        <w:insideH w:val="single" w:sz="4" w:space="0" w:color="FFFFFF" w:themeColor="background1"/>
      </w:tblBorders>
    </w:tblPr>
    <w:tcPr>
      <w:shd w:val="clear" w:color="auto" w:fill="FDEEE6" w:themeFill="accent6" w:themeFillTint="33"/>
    </w:tcPr>
    <w:tblStylePr w:type="firstRow">
      <w:rPr>
        <w:b/>
        <w:bCs/>
      </w:rPr>
      <w:tblPr/>
      <w:tcPr>
        <w:shd w:val="clear" w:color="auto" w:fill="FBDECD" w:themeFill="accent6" w:themeFillTint="66"/>
      </w:tcPr>
    </w:tblStylePr>
    <w:tblStylePr w:type="lastRow">
      <w:rPr>
        <w:b/>
        <w:bCs/>
        <w:color w:val="3C3C3C" w:themeColor="text1"/>
      </w:rPr>
      <w:tblPr/>
      <w:tcPr>
        <w:shd w:val="clear" w:color="auto" w:fill="FBDECD" w:themeFill="accent6" w:themeFillTint="66"/>
      </w:tcPr>
    </w:tblStylePr>
    <w:tblStylePr w:type="firstCol">
      <w:rPr>
        <w:color w:val="FFFFFF" w:themeColor="background1"/>
      </w:rPr>
      <w:tblPr/>
      <w:tcPr>
        <w:shd w:val="clear" w:color="auto" w:fill="EE762A" w:themeFill="accent6" w:themeFillShade="BF"/>
      </w:tcPr>
    </w:tblStylePr>
    <w:tblStylePr w:type="lastCol">
      <w:rPr>
        <w:color w:val="FFFFFF" w:themeColor="background1"/>
      </w:rPr>
      <w:tblPr/>
      <w:tcPr>
        <w:shd w:val="clear" w:color="auto" w:fill="EE762A" w:themeFill="accent6" w:themeFillShade="BF"/>
      </w:tcPr>
    </w:tblStylePr>
    <w:tblStylePr w:type="band1Vert">
      <w:tblPr/>
      <w:tcPr>
        <w:shd w:val="clear" w:color="auto" w:fill="FAD6C0" w:themeFill="accent6" w:themeFillTint="7F"/>
      </w:tcPr>
    </w:tblStylePr>
    <w:tblStylePr w:type="band1Horz">
      <w:tblPr/>
      <w:tcPr>
        <w:shd w:val="clear" w:color="auto" w:fill="FAD6C0" w:themeFill="accent6" w:themeFillTint="7F"/>
      </w:tcPr>
    </w:tblStylePr>
  </w:style>
  <w:style w:type="table" w:styleId="Grillecouleur-Accent5">
    <w:name w:val="Colorful Grid Accent 5"/>
    <w:basedOn w:val="TableauNormal"/>
    <w:uiPriority w:val="73"/>
    <w:semiHidden/>
    <w:rsid w:val="00E07762"/>
    <w:tblPr>
      <w:tblStyleRowBandSize w:val="1"/>
      <w:tblStyleColBandSize w:val="1"/>
      <w:tblBorders>
        <w:insideH w:val="single" w:sz="4" w:space="0" w:color="FFFFFF" w:themeColor="background1"/>
      </w:tblBorders>
    </w:tblPr>
    <w:tcPr>
      <w:shd w:val="clear" w:color="auto" w:fill="D8D8D8" w:themeFill="accent5" w:themeFillTint="33"/>
    </w:tcPr>
    <w:tblStylePr w:type="firstRow">
      <w:rPr>
        <w:b/>
        <w:bCs/>
      </w:rPr>
      <w:tblPr/>
      <w:tcPr>
        <w:shd w:val="clear" w:color="auto" w:fill="B1B1B1" w:themeFill="accent5" w:themeFillTint="66"/>
      </w:tcPr>
    </w:tblStylePr>
    <w:tblStylePr w:type="lastRow">
      <w:rPr>
        <w:b/>
        <w:bCs/>
        <w:color w:val="3C3C3C" w:themeColor="text1"/>
      </w:rPr>
      <w:tblPr/>
      <w:tcPr>
        <w:shd w:val="clear" w:color="auto" w:fill="B1B1B1" w:themeFill="accent5" w:themeFillTint="66"/>
      </w:tcPr>
    </w:tblStylePr>
    <w:tblStylePr w:type="firstCol">
      <w:rPr>
        <w:color w:val="FFFFFF" w:themeColor="background1"/>
      </w:rPr>
      <w:tblPr/>
      <w:tcPr>
        <w:shd w:val="clear" w:color="auto" w:fill="2C2C2C" w:themeFill="accent5" w:themeFillShade="BF"/>
      </w:tcPr>
    </w:tblStylePr>
    <w:tblStylePr w:type="lastCol">
      <w:rPr>
        <w:color w:val="FFFFFF" w:themeColor="background1"/>
      </w:rPr>
      <w:tblPr/>
      <w:tcPr>
        <w:shd w:val="clear" w:color="auto" w:fill="2C2C2C" w:themeFill="accent5" w:themeFillShade="BF"/>
      </w:tcPr>
    </w:tblStylePr>
    <w:tblStylePr w:type="band1Vert">
      <w:tblPr/>
      <w:tcPr>
        <w:shd w:val="clear" w:color="auto" w:fill="9D9D9D" w:themeFill="accent5" w:themeFillTint="7F"/>
      </w:tcPr>
    </w:tblStylePr>
    <w:tblStylePr w:type="band1Horz">
      <w:tblPr/>
      <w:tcPr>
        <w:shd w:val="clear" w:color="auto" w:fill="9D9D9D" w:themeFill="accent5" w:themeFillTint="7F"/>
      </w:tcPr>
    </w:tblStylePr>
  </w:style>
  <w:style w:type="table" w:styleId="Grillecouleur-Accent4">
    <w:name w:val="Colorful Grid Accent 4"/>
    <w:basedOn w:val="TableauNormal"/>
    <w:uiPriority w:val="73"/>
    <w:semiHidden/>
    <w:rsid w:val="00E07762"/>
    <w:tblPr>
      <w:tblStyleRowBandSize w:val="1"/>
      <w:tblStyleColBandSize w:val="1"/>
      <w:tblBorders>
        <w:insideH w:val="single" w:sz="4" w:space="0" w:color="FFFFFF" w:themeColor="background1"/>
      </w:tblBorders>
    </w:tblPr>
    <w:tcPr>
      <w:shd w:val="clear" w:color="auto" w:fill="D9F1ED" w:themeFill="accent4" w:themeFillTint="33"/>
    </w:tcPr>
    <w:tblStylePr w:type="firstRow">
      <w:rPr>
        <w:b/>
        <w:bCs/>
      </w:rPr>
      <w:tblPr/>
      <w:tcPr>
        <w:shd w:val="clear" w:color="auto" w:fill="B4E2DB" w:themeFill="accent4" w:themeFillTint="66"/>
      </w:tcPr>
    </w:tblStylePr>
    <w:tblStylePr w:type="lastRow">
      <w:rPr>
        <w:b/>
        <w:bCs/>
        <w:color w:val="3C3C3C" w:themeColor="text1"/>
      </w:rPr>
      <w:tblPr/>
      <w:tcPr>
        <w:shd w:val="clear" w:color="auto" w:fill="B4E2DB" w:themeFill="accent4" w:themeFillTint="66"/>
      </w:tcPr>
    </w:tblStylePr>
    <w:tblStylePr w:type="firstCol">
      <w:rPr>
        <w:color w:val="FFFFFF" w:themeColor="background1"/>
      </w:rPr>
      <w:tblPr/>
      <w:tcPr>
        <w:shd w:val="clear" w:color="auto" w:fill="34897B" w:themeFill="accent4" w:themeFillShade="BF"/>
      </w:tcPr>
    </w:tblStylePr>
    <w:tblStylePr w:type="lastCol">
      <w:rPr>
        <w:color w:val="FFFFFF" w:themeColor="background1"/>
      </w:rPr>
      <w:tblPr/>
      <w:tcPr>
        <w:shd w:val="clear" w:color="auto" w:fill="34897B" w:themeFill="accent4" w:themeFillShade="BF"/>
      </w:tcPr>
    </w:tblStylePr>
    <w:tblStylePr w:type="band1Vert">
      <w:tblPr/>
      <w:tcPr>
        <w:shd w:val="clear" w:color="auto" w:fill="A2DBD2" w:themeFill="accent4" w:themeFillTint="7F"/>
      </w:tcPr>
    </w:tblStylePr>
    <w:tblStylePr w:type="band1Horz">
      <w:tblPr/>
      <w:tcPr>
        <w:shd w:val="clear" w:color="auto" w:fill="A2DBD2" w:themeFill="accent4" w:themeFillTint="7F"/>
      </w:tcPr>
    </w:tblStylePr>
  </w:style>
  <w:style w:type="table" w:styleId="Grillecouleur-Accent3">
    <w:name w:val="Colorful Grid Accent 3"/>
    <w:basedOn w:val="TableauNormal"/>
    <w:uiPriority w:val="73"/>
    <w:semiHidden/>
    <w:rsid w:val="00E07762"/>
    <w:tblPr>
      <w:tblStyleRowBandSize w:val="1"/>
      <w:tblStyleColBandSize w:val="1"/>
      <w:tblBorders>
        <w:insideH w:val="single" w:sz="4" w:space="0" w:color="FFFFFF" w:themeColor="background1"/>
      </w:tblBorders>
    </w:tblPr>
    <w:tcPr>
      <w:shd w:val="clear" w:color="auto" w:fill="DFE7EC" w:themeFill="accent3" w:themeFillTint="33"/>
    </w:tcPr>
    <w:tblStylePr w:type="firstRow">
      <w:rPr>
        <w:b/>
        <w:bCs/>
      </w:rPr>
      <w:tblPr/>
      <w:tcPr>
        <w:shd w:val="clear" w:color="auto" w:fill="BFD0D9" w:themeFill="accent3" w:themeFillTint="66"/>
      </w:tcPr>
    </w:tblStylePr>
    <w:tblStylePr w:type="lastRow">
      <w:rPr>
        <w:b/>
        <w:bCs/>
        <w:color w:val="3C3C3C" w:themeColor="text1"/>
      </w:rPr>
      <w:tblPr/>
      <w:tcPr>
        <w:shd w:val="clear" w:color="auto" w:fill="BFD0D9" w:themeFill="accent3" w:themeFillTint="66"/>
      </w:tcPr>
    </w:tblStylePr>
    <w:tblStylePr w:type="firstCol">
      <w:rPr>
        <w:color w:val="FFFFFF" w:themeColor="background1"/>
      </w:rPr>
      <w:tblPr/>
      <w:tcPr>
        <w:shd w:val="clear" w:color="auto" w:fill="476877" w:themeFill="accent3" w:themeFillShade="BF"/>
      </w:tcPr>
    </w:tblStylePr>
    <w:tblStylePr w:type="lastCol">
      <w:rPr>
        <w:color w:val="FFFFFF" w:themeColor="background1"/>
      </w:rPr>
      <w:tblPr/>
      <w:tcPr>
        <w:shd w:val="clear" w:color="auto" w:fill="476877" w:themeFill="accent3" w:themeFillShade="BF"/>
      </w:tcPr>
    </w:tblStylePr>
    <w:tblStylePr w:type="band1Vert">
      <w:tblPr/>
      <w:tcPr>
        <w:shd w:val="clear" w:color="auto" w:fill="AFC5CF" w:themeFill="accent3" w:themeFillTint="7F"/>
      </w:tcPr>
    </w:tblStylePr>
    <w:tblStylePr w:type="band1Horz">
      <w:tblPr/>
      <w:tcPr>
        <w:shd w:val="clear" w:color="auto" w:fill="AFC5CF" w:themeFill="accent3" w:themeFillTint="7F"/>
      </w:tcPr>
    </w:tblStylePr>
  </w:style>
  <w:style w:type="table" w:styleId="Grillecouleur-Accent2">
    <w:name w:val="Colorful Grid Accent 2"/>
    <w:basedOn w:val="TableauNormal"/>
    <w:uiPriority w:val="73"/>
    <w:semiHidden/>
    <w:rsid w:val="00E07762"/>
    <w:tblPr>
      <w:tblStyleRowBandSize w:val="1"/>
      <w:tblStyleColBandSize w:val="1"/>
      <w:tblBorders>
        <w:insideH w:val="single" w:sz="4" w:space="0" w:color="FFFFFF" w:themeColor="background1"/>
      </w:tblBorders>
    </w:tblPr>
    <w:tcPr>
      <w:shd w:val="clear" w:color="auto" w:fill="F7DBE7" w:themeFill="accent2" w:themeFillTint="33"/>
    </w:tcPr>
    <w:tblStylePr w:type="firstRow">
      <w:rPr>
        <w:b/>
        <w:bCs/>
      </w:rPr>
      <w:tblPr/>
      <w:tcPr>
        <w:shd w:val="clear" w:color="auto" w:fill="EFB7D0" w:themeFill="accent2" w:themeFillTint="66"/>
      </w:tcPr>
    </w:tblStylePr>
    <w:tblStylePr w:type="lastRow">
      <w:rPr>
        <w:b/>
        <w:bCs/>
        <w:color w:val="3C3C3C" w:themeColor="text1"/>
      </w:rPr>
      <w:tblPr/>
      <w:tcPr>
        <w:shd w:val="clear" w:color="auto" w:fill="EFB7D0" w:themeFill="accent2" w:themeFillTint="66"/>
      </w:tcPr>
    </w:tblStylePr>
    <w:tblStylePr w:type="firstCol">
      <w:rPr>
        <w:color w:val="FFFFFF" w:themeColor="background1"/>
      </w:rPr>
      <w:tblPr/>
      <w:tcPr>
        <w:shd w:val="clear" w:color="auto" w:fill="B12767" w:themeFill="accent2" w:themeFillShade="BF"/>
      </w:tcPr>
    </w:tblStylePr>
    <w:tblStylePr w:type="lastCol">
      <w:rPr>
        <w:color w:val="FFFFFF" w:themeColor="background1"/>
      </w:rPr>
      <w:tblPr/>
      <w:tcPr>
        <w:shd w:val="clear" w:color="auto" w:fill="B12767" w:themeFill="accent2" w:themeFillShade="BF"/>
      </w:tcPr>
    </w:tblStylePr>
    <w:tblStylePr w:type="band1Vert">
      <w:tblPr/>
      <w:tcPr>
        <w:shd w:val="clear" w:color="auto" w:fill="EBA5C5" w:themeFill="accent2" w:themeFillTint="7F"/>
      </w:tcPr>
    </w:tblStylePr>
    <w:tblStylePr w:type="band1Horz">
      <w:tblPr/>
      <w:tcPr>
        <w:shd w:val="clear" w:color="auto" w:fill="EBA5C5" w:themeFill="accent2" w:themeFillTint="7F"/>
      </w:tcPr>
    </w:tblStylePr>
  </w:style>
  <w:style w:type="table" w:styleId="Grillecouleur-Accent1">
    <w:name w:val="Colorful Grid Accent 1"/>
    <w:basedOn w:val="TableauNormal"/>
    <w:uiPriority w:val="73"/>
    <w:semiHidden/>
    <w:rsid w:val="00E07762"/>
    <w:tblPr>
      <w:tblStyleRowBandSize w:val="1"/>
      <w:tblStyleColBandSize w:val="1"/>
      <w:tblBorders>
        <w:insideH w:val="single" w:sz="4" w:space="0" w:color="FFFFFF" w:themeColor="background1"/>
      </w:tblBorders>
    </w:tblPr>
    <w:tcPr>
      <w:shd w:val="clear" w:color="auto" w:fill="D9EFF6" w:themeFill="accent1" w:themeFillTint="33"/>
    </w:tcPr>
    <w:tblStylePr w:type="firstRow">
      <w:rPr>
        <w:b/>
        <w:bCs/>
      </w:rPr>
      <w:tblPr/>
      <w:tcPr>
        <w:shd w:val="clear" w:color="auto" w:fill="B3E0ED" w:themeFill="accent1" w:themeFillTint="66"/>
      </w:tcPr>
    </w:tblStylePr>
    <w:tblStylePr w:type="lastRow">
      <w:rPr>
        <w:b/>
        <w:bCs/>
        <w:color w:val="3C3C3C" w:themeColor="text1"/>
      </w:rPr>
      <w:tblPr/>
      <w:tcPr>
        <w:shd w:val="clear" w:color="auto" w:fill="B3E0ED" w:themeFill="accent1" w:themeFillTint="66"/>
      </w:tcPr>
    </w:tblStylePr>
    <w:tblStylePr w:type="firstCol">
      <w:rPr>
        <w:color w:val="FFFFFF" w:themeColor="background1"/>
      </w:rPr>
      <w:tblPr/>
      <w:tcPr>
        <w:shd w:val="clear" w:color="auto" w:fill="278BA6" w:themeFill="accent1" w:themeFillShade="BF"/>
      </w:tcPr>
    </w:tblStylePr>
    <w:tblStylePr w:type="lastCol">
      <w:rPr>
        <w:color w:val="FFFFFF" w:themeColor="background1"/>
      </w:rPr>
      <w:tblPr/>
      <w:tcPr>
        <w:shd w:val="clear" w:color="auto" w:fill="278BA6" w:themeFill="accent1" w:themeFillShade="BF"/>
      </w:tcPr>
    </w:tblStylePr>
    <w:tblStylePr w:type="band1Vert">
      <w:tblPr/>
      <w:tcPr>
        <w:shd w:val="clear" w:color="auto" w:fill="A0D9E8" w:themeFill="accent1" w:themeFillTint="7F"/>
      </w:tcPr>
    </w:tblStylePr>
    <w:tblStylePr w:type="band1Horz">
      <w:tblPr/>
      <w:tcPr>
        <w:shd w:val="clear" w:color="auto" w:fill="A0D9E8" w:themeFill="accent1" w:themeFillTint="7F"/>
      </w:tcPr>
    </w:tblStylePr>
  </w:style>
  <w:style w:type="table" w:styleId="Listemoyenne2-Accent6">
    <w:name w:val="Medium List 2 Accent 6"/>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tblBorders>
    </w:tblPr>
    <w:tblStylePr w:type="firstRow">
      <w:rPr>
        <w:sz w:val="24"/>
        <w:szCs w:val="24"/>
      </w:rPr>
      <w:tblPr/>
      <w:tcPr>
        <w:tcBorders>
          <w:top w:val="nil"/>
          <w:left w:val="nil"/>
          <w:bottom w:val="single" w:sz="24" w:space="0" w:color="F5AF82" w:themeColor="accent6"/>
          <w:right w:val="nil"/>
          <w:insideH w:val="nil"/>
          <w:insideV w:val="nil"/>
        </w:tcBorders>
        <w:shd w:val="clear" w:color="auto" w:fill="FFFFFF" w:themeFill="background1"/>
      </w:tcPr>
    </w:tblStylePr>
    <w:tblStylePr w:type="lastRow">
      <w:tblPr/>
      <w:tcPr>
        <w:tcBorders>
          <w:top w:val="single" w:sz="8" w:space="0" w:color="F5AF8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AF82" w:themeColor="accent6"/>
          <w:insideH w:val="nil"/>
          <w:insideV w:val="nil"/>
        </w:tcBorders>
        <w:shd w:val="clear" w:color="auto" w:fill="FFFFFF" w:themeFill="background1"/>
      </w:tcPr>
    </w:tblStylePr>
    <w:tblStylePr w:type="lastCol">
      <w:tblPr/>
      <w:tcPr>
        <w:tcBorders>
          <w:top w:val="nil"/>
          <w:left w:val="single" w:sz="8" w:space="0" w:color="F5AF8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ADF" w:themeFill="accent6" w:themeFillTint="3F"/>
      </w:tcPr>
    </w:tblStylePr>
    <w:tblStylePr w:type="band1Horz">
      <w:tblPr/>
      <w:tcPr>
        <w:tcBorders>
          <w:top w:val="nil"/>
          <w:bottom w:val="nil"/>
          <w:insideH w:val="nil"/>
          <w:insideV w:val="nil"/>
        </w:tcBorders>
        <w:shd w:val="clear" w:color="auto" w:fill="FCEAD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tblBorders>
    </w:tblPr>
    <w:tblStylePr w:type="firstRow">
      <w:rPr>
        <w:sz w:val="24"/>
        <w:szCs w:val="24"/>
      </w:rPr>
      <w:tblPr/>
      <w:tcPr>
        <w:tcBorders>
          <w:top w:val="nil"/>
          <w:left w:val="nil"/>
          <w:bottom w:val="single" w:sz="24" w:space="0" w:color="3C3C3C" w:themeColor="accent5"/>
          <w:right w:val="nil"/>
          <w:insideH w:val="nil"/>
          <w:insideV w:val="nil"/>
        </w:tcBorders>
        <w:shd w:val="clear" w:color="auto" w:fill="FFFFFF" w:themeFill="background1"/>
      </w:tcPr>
    </w:tblStylePr>
    <w:tblStylePr w:type="lastRow">
      <w:tblPr/>
      <w:tcPr>
        <w:tcBorders>
          <w:top w:val="single" w:sz="8" w:space="0" w:color="3C3C3C"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3C3C" w:themeColor="accent5"/>
          <w:insideH w:val="nil"/>
          <w:insideV w:val="nil"/>
        </w:tcBorders>
        <w:shd w:val="clear" w:color="auto" w:fill="FFFFFF" w:themeFill="background1"/>
      </w:tcPr>
    </w:tblStylePr>
    <w:tblStylePr w:type="lastCol">
      <w:tblPr/>
      <w:tcPr>
        <w:tcBorders>
          <w:top w:val="nil"/>
          <w:left w:val="single" w:sz="8" w:space="0" w:color="3C3C3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CECE" w:themeFill="accent5" w:themeFillTint="3F"/>
      </w:tcPr>
    </w:tblStylePr>
    <w:tblStylePr w:type="band1Horz">
      <w:tblPr/>
      <w:tcPr>
        <w:tcBorders>
          <w:top w:val="nil"/>
          <w:bottom w:val="nil"/>
          <w:insideH w:val="nil"/>
          <w:insideV w:val="nil"/>
        </w:tcBorders>
        <w:shd w:val="clear" w:color="auto" w:fill="CECEC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tblBorders>
    </w:tblPr>
    <w:tblStylePr w:type="firstRow">
      <w:rPr>
        <w:sz w:val="24"/>
        <w:szCs w:val="24"/>
      </w:rPr>
      <w:tblPr/>
      <w:tcPr>
        <w:tcBorders>
          <w:top w:val="nil"/>
          <w:left w:val="nil"/>
          <w:bottom w:val="single" w:sz="24" w:space="0" w:color="46B8A6" w:themeColor="accent4"/>
          <w:right w:val="nil"/>
          <w:insideH w:val="nil"/>
          <w:insideV w:val="nil"/>
        </w:tcBorders>
        <w:shd w:val="clear" w:color="auto" w:fill="FFFFFF" w:themeFill="background1"/>
      </w:tcPr>
    </w:tblStylePr>
    <w:tblStylePr w:type="lastRow">
      <w:tblPr/>
      <w:tcPr>
        <w:tcBorders>
          <w:top w:val="single" w:sz="8" w:space="0" w:color="46B8A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6B8A6" w:themeColor="accent4"/>
          <w:insideH w:val="nil"/>
          <w:insideV w:val="nil"/>
        </w:tcBorders>
        <w:shd w:val="clear" w:color="auto" w:fill="FFFFFF" w:themeFill="background1"/>
      </w:tcPr>
    </w:tblStylePr>
    <w:tblStylePr w:type="lastCol">
      <w:tblPr/>
      <w:tcPr>
        <w:tcBorders>
          <w:top w:val="nil"/>
          <w:left w:val="single" w:sz="8" w:space="0" w:color="46B8A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EDE9" w:themeFill="accent4" w:themeFillTint="3F"/>
      </w:tcPr>
    </w:tblStylePr>
    <w:tblStylePr w:type="band1Horz">
      <w:tblPr/>
      <w:tcPr>
        <w:tcBorders>
          <w:top w:val="nil"/>
          <w:bottom w:val="nil"/>
          <w:insideH w:val="nil"/>
          <w:insideV w:val="nil"/>
        </w:tcBorders>
        <w:shd w:val="clear" w:color="auto" w:fill="D1ED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tblBorders>
    </w:tblPr>
    <w:tblStylePr w:type="firstRow">
      <w:rPr>
        <w:sz w:val="24"/>
        <w:szCs w:val="24"/>
      </w:rPr>
      <w:tblPr/>
      <w:tcPr>
        <w:tcBorders>
          <w:top w:val="nil"/>
          <w:left w:val="nil"/>
          <w:bottom w:val="single" w:sz="24" w:space="0" w:color="5F8CA0" w:themeColor="accent3"/>
          <w:right w:val="nil"/>
          <w:insideH w:val="nil"/>
          <w:insideV w:val="nil"/>
        </w:tcBorders>
        <w:shd w:val="clear" w:color="auto" w:fill="FFFFFF" w:themeFill="background1"/>
      </w:tcPr>
    </w:tblStylePr>
    <w:tblStylePr w:type="lastRow">
      <w:tblPr/>
      <w:tcPr>
        <w:tcBorders>
          <w:top w:val="single" w:sz="8" w:space="0" w:color="5F8CA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8CA0" w:themeColor="accent3"/>
          <w:insideH w:val="nil"/>
          <w:insideV w:val="nil"/>
        </w:tcBorders>
        <w:shd w:val="clear" w:color="auto" w:fill="FFFFFF" w:themeFill="background1"/>
      </w:tcPr>
    </w:tblStylePr>
    <w:tblStylePr w:type="lastCol">
      <w:tblPr/>
      <w:tcPr>
        <w:tcBorders>
          <w:top w:val="nil"/>
          <w:left w:val="single" w:sz="8" w:space="0" w:color="5F8CA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E2E7" w:themeFill="accent3" w:themeFillTint="3F"/>
      </w:tcPr>
    </w:tblStylePr>
    <w:tblStylePr w:type="band1Horz">
      <w:tblPr/>
      <w:tcPr>
        <w:tcBorders>
          <w:top w:val="nil"/>
          <w:bottom w:val="nil"/>
          <w:insideH w:val="nil"/>
          <w:insideV w:val="nil"/>
        </w:tcBorders>
        <w:shd w:val="clear" w:color="auto" w:fill="D7E2E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tblBorders>
    </w:tblPr>
    <w:tblStylePr w:type="firstRow">
      <w:rPr>
        <w:sz w:val="24"/>
        <w:szCs w:val="24"/>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tblPr/>
      <w:tcPr>
        <w:tcBorders>
          <w:top w:val="single" w:sz="8" w:space="0" w:color="D74B8C"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74B8C" w:themeColor="accent2"/>
          <w:insideH w:val="nil"/>
          <w:insideV w:val="nil"/>
        </w:tcBorders>
        <w:shd w:val="clear" w:color="auto" w:fill="FFFFFF" w:themeFill="background1"/>
      </w:tcPr>
    </w:tblStylePr>
    <w:tblStylePr w:type="lastCol">
      <w:tblPr/>
      <w:tcPr>
        <w:tcBorders>
          <w:top w:val="nil"/>
          <w:left w:val="single" w:sz="8" w:space="0" w:color="D74B8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2E2" w:themeFill="accent2" w:themeFillTint="3F"/>
      </w:tcPr>
    </w:tblStylePr>
    <w:tblStylePr w:type="band1Horz">
      <w:tblPr/>
      <w:tcPr>
        <w:tcBorders>
          <w:top w:val="nil"/>
          <w:bottom w:val="nil"/>
          <w:insideH w:val="nil"/>
          <w:insideV w:val="nil"/>
        </w:tcBorders>
        <w:shd w:val="clear" w:color="auto" w:fill="F5D2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tblBorders>
    </w:tblPr>
    <w:tblStylePr w:type="firstRow">
      <w:rPr>
        <w:sz w:val="24"/>
        <w:szCs w:val="24"/>
      </w:rPr>
      <w:tblPr/>
      <w:tcPr>
        <w:tcBorders>
          <w:top w:val="nil"/>
          <w:left w:val="nil"/>
          <w:bottom w:val="single" w:sz="24" w:space="0" w:color="41B4D2" w:themeColor="accent1"/>
          <w:right w:val="nil"/>
          <w:insideH w:val="nil"/>
          <w:insideV w:val="nil"/>
        </w:tcBorders>
        <w:shd w:val="clear" w:color="auto" w:fill="FFFFFF" w:themeFill="background1"/>
      </w:tcPr>
    </w:tblStylePr>
    <w:tblStylePr w:type="lastRow">
      <w:tblPr/>
      <w:tcPr>
        <w:tcBorders>
          <w:top w:val="single" w:sz="8" w:space="0" w:color="41B4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B4D2" w:themeColor="accent1"/>
          <w:insideH w:val="nil"/>
          <w:insideV w:val="nil"/>
        </w:tcBorders>
        <w:shd w:val="clear" w:color="auto" w:fill="FFFFFF" w:themeFill="background1"/>
      </w:tcPr>
    </w:tblStylePr>
    <w:tblStylePr w:type="lastCol">
      <w:tblPr/>
      <w:tcPr>
        <w:tcBorders>
          <w:top w:val="nil"/>
          <w:left w:val="single" w:sz="8" w:space="0" w:color="41B4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ECF3" w:themeFill="accent1" w:themeFillTint="3F"/>
      </w:tcPr>
    </w:tblStylePr>
    <w:tblStylePr w:type="band1Horz">
      <w:tblPr/>
      <w:tcPr>
        <w:tcBorders>
          <w:top w:val="nil"/>
          <w:bottom w:val="nil"/>
          <w:insideH w:val="nil"/>
          <w:insideV w:val="nil"/>
        </w:tcBorders>
        <w:shd w:val="clear" w:color="auto" w:fill="CFECF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1-Accent6">
    <w:name w:val="Medium List 1 Accent 6"/>
    <w:basedOn w:val="TableauNormal"/>
    <w:uiPriority w:val="65"/>
    <w:semiHidden/>
    <w:rsid w:val="00E07762"/>
    <w:tblPr>
      <w:tblStyleRowBandSize w:val="1"/>
      <w:tblStyleColBandSize w:val="1"/>
      <w:tblBorders>
        <w:top w:val="single" w:sz="8" w:space="0" w:color="F5AF82" w:themeColor="accent6"/>
        <w:bottom w:val="single" w:sz="8" w:space="0" w:color="F5AF82" w:themeColor="accent6"/>
      </w:tblBorders>
    </w:tblPr>
    <w:tblStylePr w:type="firstRow">
      <w:rPr>
        <w:rFonts w:asciiTheme="majorHAnsi" w:eastAsiaTheme="majorEastAsia" w:hAnsiTheme="majorHAnsi" w:cstheme="majorBidi"/>
      </w:rPr>
      <w:tblPr/>
      <w:tcPr>
        <w:tcBorders>
          <w:top w:val="nil"/>
          <w:bottom w:val="single" w:sz="8" w:space="0" w:color="F5AF82" w:themeColor="accent6"/>
        </w:tcBorders>
      </w:tcPr>
    </w:tblStylePr>
    <w:tblStylePr w:type="lastRow">
      <w:rPr>
        <w:b/>
        <w:bCs/>
        <w:color w:val="3C3C3C" w:themeColor="text2"/>
      </w:rPr>
      <w:tblPr/>
      <w:tcPr>
        <w:tcBorders>
          <w:top w:val="single" w:sz="8" w:space="0" w:color="F5AF82" w:themeColor="accent6"/>
          <w:bottom w:val="single" w:sz="8" w:space="0" w:color="F5AF82" w:themeColor="accent6"/>
        </w:tcBorders>
      </w:tcPr>
    </w:tblStylePr>
    <w:tblStylePr w:type="firstCol">
      <w:rPr>
        <w:b/>
        <w:bCs/>
      </w:rPr>
    </w:tblStylePr>
    <w:tblStylePr w:type="lastCol">
      <w:rPr>
        <w:b/>
        <w:bCs/>
      </w:rPr>
      <w:tblPr/>
      <w:tcPr>
        <w:tcBorders>
          <w:top w:val="single" w:sz="8" w:space="0" w:color="F5AF82" w:themeColor="accent6"/>
          <w:bottom w:val="single" w:sz="8" w:space="0" w:color="F5AF82" w:themeColor="accent6"/>
        </w:tcBorders>
      </w:tcPr>
    </w:tblStylePr>
    <w:tblStylePr w:type="band1Vert">
      <w:tblPr/>
      <w:tcPr>
        <w:shd w:val="clear" w:color="auto" w:fill="FCEADF" w:themeFill="accent6" w:themeFillTint="3F"/>
      </w:tcPr>
    </w:tblStylePr>
    <w:tblStylePr w:type="band1Horz">
      <w:tblPr/>
      <w:tcPr>
        <w:shd w:val="clear" w:color="auto" w:fill="FCEADF" w:themeFill="accent6" w:themeFillTint="3F"/>
      </w:tcPr>
    </w:tblStylePr>
  </w:style>
  <w:style w:type="table" w:styleId="Listemoyenne1-Accent5">
    <w:name w:val="Medium List 1 Accent 5"/>
    <w:basedOn w:val="TableauNormal"/>
    <w:uiPriority w:val="65"/>
    <w:semiHidden/>
    <w:rsid w:val="00E07762"/>
    <w:tblPr>
      <w:tblStyleRowBandSize w:val="1"/>
      <w:tblStyleColBandSize w:val="1"/>
      <w:tblBorders>
        <w:top w:val="single" w:sz="8" w:space="0" w:color="3C3C3C" w:themeColor="accent5"/>
        <w:bottom w:val="single" w:sz="8" w:space="0" w:color="3C3C3C" w:themeColor="accent5"/>
      </w:tblBorders>
    </w:tblPr>
    <w:tblStylePr w:type="firstRow">
      <w:rPr>
        <w:rFonts w:asciiTheme="majorHAnsi" w:eastAsiaTheme="majorEastAsia" w:hAnsiTheme="majorHAnsi" w:cstheme="majorBidi"/>
      </w:rPr>
      <w:tblPr/>
      <w:tcPr>
        <w:tcBorders>
          <w:top w:val="nil"/>
          <w:bottom w:val="single" w:sz="8" w:space="0" w:color="3C3C3C" w:themeColor="accent5"/>
        </w:tcBorders>
      </w:tcPr>
    </w:tblStylePr>
    <w:tblStylePr w:type="lastRow">
      <w:rPr>
        <w:b/>
        <w:bCs/>
        <w:color w:val="3C3C3C" w:themeColor="text2"/>
      </w:rPr>
      <w:tblPr/>
      <w:tcPr>
        <w:tcBorders>
          <w:top w:val="single" w:sz="8" w:space="0" w:color="3C3C3C" w:themeColor="accent5"/>
          <w:bottom w:val="single" w:sz="8" w:space="0" w:color="3C3C3C" w:themeColor="accent5"/>
        </w:tcBorders>
      </w:tcPr>
    </w:tblStylePr>
    <w:tblStylePr w:type="firstCol">
      <w:rPr>
        <w:b/>
        <w:bCs/>
      </w:rPr>
    </w:tblStylePr>
    <w:tblStylePr w:type="lastCol">
      <w:rPr>
        <w:b/>
        <w:bCs/>
      </w:rPr>
      <w:tblPr/>
      <w:tcPr>
        <w:tcBorders>
          <w:top w:val="single" w:sz="8" w:space="0" w:color="3C3C3C" w:themeColor="accent5"/>
          <w:bottom w:val="single" w:sz="8" w:space="0" w:color="3C3C3C" w:themeColor="accent5"/>
        </w:tcBorders>
      </w:tcPr>
    </w:tblStylePr>
    <w:tblStylePr w:type="band1Vert">
      <w:tblPr/>
      <w:tcPr>
        <w:shd w:val="clear" w:color="auto" w:fill="CECECE" w:themeFill="accent5" w:themeFillTint="3F"/>
      </w:tcPr>
    </w:tblStylePr>
    <w:tblStylePr w:type="band1Horz">
      <w:tblPr/>
      <w:tcPr>
        <w:shd w:val="clear" w:color="auto" w:fill="CECECE" w:themeFill="accent5" w:themeFillTint="3F"/>
      </w:tcPr>
    </w:tblStylePr>
  </w:style>
  <w:style w:type="table" w:styleId="Listemoyenne1-Accent4">
    <w:name w:val="Medium List 1 Accent 4"/>
    <w:basedOn w:val="TableauNormal"/>
    <w:uiPriority w:val="65"/>
    <w:semiHidden/>
    <w:rsid w:val="00E07762"/>
    <w:tblPr>
      <w:tblStyleRowBandSize w:val="1"/>
      <w:tblStyleColBandSize w:val="1"/>
      <w:tblBorders>
        <w:top w:val="single" w:sz="8" w:space="0" w:color="46B8A6" w:themeColor="accent4"/>
        <w:bottom w:val="single" w:sz="8" w:space="0" w:color="46B8A6" w:themeColor="accent4"/>
      </w:tblBorders>
    </w:tblPr>
    <w:tblStylePr w:type="firstRow">
      <w:rPr>
        <w:rFonts w:asciiTheme="majorHAnsi" w:eastAsiaTheme="majorEastAsia" w:hAnsiTheme="majorHAnsi" w:cstheme="majorBidi"/>
      </w:rPr>
      <w:tblPr/>
      <w:tcPr>
        <w:tcBorders>
          <w:top w:val="nil"/>
          <w:bottom w:val="single" w:sz="8" w:space="0" w:color="46B8A6" w:themeColor="accent4"/>
        </w:tcBorders>
      </w:tcPr>
    </w:tblStylePr>
    <w:tblStylePr w:type="lastRow">
      <w:rPr>
        <w:b/>
        <w:bCs/>
        <w:color w:val="3C3C3C" w:themeColor="text2"/>
      </w:rPr>
      <w:tblPr/>
      <w:tcPr>
        <w:tcBorders>
          <w:top w:val="single" w:sz="8" w:space="0" w:color="46B8A6" w:themeColor="accent4"/>
          <w:bottom w:val="single" w:sz="8" w:space="0" w:color="46B8A6" w:themeColor="accent4"/>
        </w:tcBorders>
      </w:tcPr>
    </w:tblStylePr>
    <w:tblStylePr w:type="firstCol">
      <w:rPr>
        <w:b/>
        <w:bCs/>
      </w:rPr>
    </w:tblStylePr>
    <w:tblStylePr w:type="lastCol">
      <w:rPr>
        <w:b/>
        <w:bCs/>
      </w:rPr>
      <w:tblPr/>
      <w:tcPr>
        <w:tcBorders>
          <w:top w:val="single" w:sz="8" w:space="0" w:color="46B8A6" w:themeColor="accent4"/>
          <w:bottom w:val="single" w:sz="8" w:space="0" w:color="46B8A6" w:themeColor="accent4"/>
        </w:tcBorders>
      </w:tcPr>
    </w:tblStylePr>
    <w:tblStylePr w:type="band1Vert">
      <w:tblPr/>
      <w:tcPr>
        <w:shd w:val="clear" w:color="auto" w:fill="D1EDE9" w:themeFill="accent4" w:themeFillTint="3F"/>
      </w:tcPr>
    </w:tblStylePr>
    <w:tblStylePr w:type="band1Horz">
      <w:tblPr/>
      <w:tcPr>
        <w:shd w:val="clear" w:color="auto" w:fill="D1EDE9" w:themeFill="accent4" w:themeFillTint="3F"/>
      </w:tcPr>
    </w:tblStylePr>
  </w:style>
  <w:style w:type="table" w:styleId="Listemoyenne1-Accent3">
    <w:name w:val="Medium List 1 Accent 3"/>
    <w:basedOn w:val="TableauNormal"/>
    <w:uiPriority w:val="65"/>
    <w:semiHidden/>
    <w:rsid w:val="00E07762"/>
    <w:tblPr>
      <w:tblStyleRowBandSize w:val="1"/>
      <w:tblStyleColBandSize w:val="1"/>
      <w:tblBorders>
        <w:top w:val="single" w:sz="8" w:space="0" w:color="5F8CA0" w:themeColor="accent3"/>
        <w:bottom w:val="single" w:sz="8" w:space="0" w:color="5F8CA0" w:themeColor="accent3"/>
      </w:tblBorders>
    </w:tblPr>
    <w:tblStylePr w:type="firstRow">
      <w:rPr>
        <w:rFonts w:asciiTheme="majorHAnsi" w:eastAsiaTheme="majorEastAsia" w:hAnsiTheme="majorHAnsi" w:cstheme="majorBidi"/>
      </w:rPr>
      <w:tblPr/>
      <w:tcPr>
        <w:tcBorders>
          <w:top w:val="nil"/>
          <w:bottom w:val="single" w:sz="8" w:space="0" w:color="5F8CA0" w:themeColor="accent3"/>
        </w:tcBorders>
      </w:tcPr>
    </w:tblStylePr>
    <w:tblStylePr w:type="lastRow">
      <w:rPr>
        <w:b/>
        <w:bCs/>
        <w:color w:val="3C3C3C" w:themeColor="text2"/>
      </w:rPr>
      <w:tblPr/>
      <w:tcPr>
        <w:tcBorders>
          <w:top w:val="single" w:sz="8" w:space="0" w:color="5F8CA0" w:themeColor="accent3"/>
          <w:bottom w:val="single" w:sz="8" w:space="0" w:color="5F8CA0" w:themeColor="accent3"/>
        </w:tcBorders>
      </w:tcPr>
    </w:tblStylePr>
    <w:tblStylePr w:type="firstCol">
      <w:rPr>
        <w:b/>
        <w:bCs/>
      </w:rPr>
    </w:tblStylePr>
    <w:tblStylePr w:type="lastCol">
      <w:rPr>
        <w:b/>
        <w:bCs/>
      </w:rPr>
      <w:tblPr/>
      <w:tcPr>
        <w:tcBorders>
          <w:top w:val="single" w:sz="8" w:space="0" w:color="5F8CA0" w:themeColor="accent3"/>
          <w:bottom w:val="single" w:sz="8" w:space="0" w:color="5F8CA0" w:themeColor="accent3"/>
        </w:tcBorders>
      </w:tcPr>
    </w:tblStylePr>
    <w:tblStylePr w:type="band1Vert">
      <w:tblPr/>
      <w:tcPr>
        <w:shd w:val="clear" w:color="auto" w:fill="D7E2E7" w:themeFill="accent3" w:themeFillTint="3F"/>
      </w:tcPr>
    </w:tblStylePr>
    <w:tblStylePr w:type="band1Horz">
      <w:tblPr/>
      <w:tcPr>
        <w:shd w:val="clear" w:color="auto" w:fill="D7E2E7" w:themeFill="accent3" w:themeFillTint="3F"/>
      </w:tcPr>
    </w:tblStylePr>
  </w:style>
  <w:style w:type="table" w:styleId="Listemoyenne1-Accent2">
    <w:name w:val="Medium List 1 Accent 2"/>
    <w:basedOn w:val="TableauNormal"/>
    <w:uiPriority w:val="65"/>
    <w:semiHidden/>
    <w:rsid w:val="00E07762"/>
    <w:tblPr>
      <w:tblStyleRowBandSize w:val="1"/>
      <w:tblStyleColBandSize w:val="1"/>
      <w:tblBorders>
        <w:top w:val="single" w:sz="8" w:space="0" w:color="D74B8C" w:themeColor="accent2"/>
        <w:bottom w:val="single" w:sz="8" w:space="0" w:color="D74B8C" w:themeColor="accent2"/>
      </w:tblBorders>
    </w:tblPr>
    <w:tblStylePr w:type="firstRow">
      <w:rPr>
        <w:rFonts w:asciiTheme="majorHAnsi" w:eastAsiaTheme="majorEastAsia" w:hAnsiTheme="majorHAnsi" w:cstheme="majorBidi"/>
      </w:rPr>
      <w:tblPr/>
      <w:tcPr>
        <w:tcBorders>
          <w:top w:val="nil"/>
          <w:bottom w:val="single" w:sz="8" w:space="0" w:color="D74B8C" w:themeColor="accent2"/>
        </w:tcBorders>
      </w:tcPr>
    </w:tblStylePr>
    <w:tblStylePr w:type="lastRow">
      <w:rPr>
        <w:b/>
        <w:bCs/>
        <w:color w:val="3C3C3C" w:themeColor="text2"/>
      </w:rPr>
      <w:tblPr/>
      <w:tcPr>
        <w:tcBorders>
          <w:top w:val="single" w:sz="8" w:space="0" w:color="D74B8C" w:themeColor="accent2"/>
          <w:bottom w:val="single" w:sz="8" w:space="0" w:color="D74B8C" w:themeColor="accent2"/>
        </w:tcBorders>
      </w:tcPr>
    </w:tblStylePr>
    <w:tblStylePr w:type="firstCol">
      <w:rPr>
        <w:b/>
        <w:bCs/>
      </w:rPr>
    </w:tblStylePr>
    <w:tblStylePr w:type="lastCol">
      <w:rPr>
        <w:b/>
        <w:bCs/>
      </w:rPr>
      <w:tblPr/>
      <w:tcPr>
        <w:tcBorders>
          <w:top w:val="single" w:sz="8" w:space="0" w:color="D74B8C" w:themeColor="accent2"/>
          <w:bottom w:val="single" w:sz="8" w:space="0" w:color="D74B8C" w:themeColor="accent2"/>
        </w:tcBorders>
      </w:tcPr>
    </w:tblStylePr>
    <w:tblStylePr w:type="band1Vert">
      <w:tblPr/>
      <w:tcPr>
        <w:shd w:val="clear" w:color="auto" w:fill="F5D2E2" w:themeFill="accent2" w:themeFillTint="3F"/>
      </w:tcPr>
    </w:tblStylePr>
    <w:tblStylePr w:type="band1Horz">
      <w:tblPr/>
      <w:tcPr>
        <w:shd w:val="clear" w:color="auto" w:fill="F5D2E2" w:themeFill="accent2" w:themeFillTint="3F"/>
      </w:tcPr>
    </w:tblStylePr>
  </w:style>
  <w:style w:type="table" w:styleId="Tramemoyenne2-Accent6">
    <w:name w:val="Medium Shading 2 Accent 6"/>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AF8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AF82" w:themeFill="accent6"/>
      </w:tcPr>
    </w:tblStylePr>
    <w:tblStylePr w:type="lastCol">
      <w:rPr>
        <w:b/>
        <w:bCs/>
        <w:color w:val="FFFFFF" w:themeColor="background1"/>
      </w:rPr>
      <w:tblPr/>
      <w:tcPr>
        <w:tcBorders>
          <w:left w:val="nil"/>
          <w:right w:val="nil"/>
          <w:insideH w:val="nil"/>
          <w:insideV w:val="nil"/>
        </w:tcBorders>
        <w:shd w:val="clear" w:color="auto" w:fill="F5AF8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3C3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C3C3C" w:themeFill="accent5"/>
      </w:tcPr>
    </w:tblStylePr>
    <w:tblStylePr w:type="lastCol">
      <w:rPr>
        <w:b/>
        <w:bCs/>
        <w:color w:val="FFFFFF" w:themeColor="background1"/>
      </w:rPr>
      <w:tblPr/>
      <w:tcPr>
        <w:tcBorders>
          <w:left w:val="nil"/>
          <w:right w:val="nil"/>
          <w:insideH w:val="nil"/>
          <w:insideV w:val="nil"/>
        </w:tcBorders>
        <w:shd w:val="clear" w:color="auto" w:fill="3C3C3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6B8A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6B8A6" w:themeFill="accent4"/>
      </w:tcPr>
    </w:tblStylePr>
    <w:tblStylePr w:type="lastCol">
      <w:rPr>
        <w:b/>
        <w:bCs/>
        <w:color w:val="FFFFFF" w:themeColor="background1"/>
      </w:rPr>
      <w:tblPr/>
      <w:tcPr>
        <w:tcBorders>
          <w:left w:val="nil"/>
          <w:right w:val="nil"/>
          <w:insideH w:val="nil"/>
          <w:insideV w:val="nil"/>
        </w:tcBorders>
        <w:shd w:val="clear" w:color="auto" w:fill="46B8A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8CA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F8CA0" w:themeFill="accent3"/>
      </w:tcPr>
    </w:tblStylePr>
    <w:tblStylePr w:type="lastCol">
      <w:rPr>
        <w:b/>
        <w:bCs/>
        <w:color w:val="FFFFFF" w:themeColor="background1"/>
      </w:rPr>
      <w:tblPr/>
      <w:tcPr>
        <w:tcBorders>
          <w:left w:val="nil"/>
          <w:right w:val="nil"/>
          <w:insideH w:val="nil"/>
          <w:insideV w:val="nil"/>
        </w:tcBorders>
        <w:shd w:val="clear" w:color="auto" w:fill="5F8CA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74B8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74B8C" w:themeFill="accent2"/>
      </w:tcPr>
    </w:tblStylePr>
    <w:tblStylePr w:type="lastCol">
      <w:rPr>
        <w:b/>
        <w:bCs/>
        <w:color w:val="FFFFFF" w:themeColor="background1"/>
      </w:rPr>
      <w:tblPr/>
      <w:tcPr>
        <w:tcBorders>
          <w:left w:val="nil"/>
          <w:right w:val="nil"/>
          <w:insideH w:val="nil"/>
          <w:insideV w:val="nil"/>
        </w:tcBorders>
        <w:shd w:val="clear" w:color="auto" w:fill="D74B8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6">
    <w:name w:val="Medium Shading 1 Accent 6"/>
    <w:basedOn w:val="TableauNormal"/>
    <w:uiPriority w:val="63"/>
    <w:semiHidden/>
    <w:rsid w:val="00E07762"/>
    <w:tblPr>
      <w:tblStyleRowBandSize w:val="1"/>
      <w:tblStyleColBandSize w:val="1"/>
      <w:tbl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single" w:sz="8" w:space="0" w:color="F7C2A1" w:themeColor="accent6" w:themeTint="BF"/>
      </w:tblBorders>
    </w:tblPr>
    <w:tblStylePr w:type="firstRow">
      <w:pPr>
        <w:spacing w:before="0" w:after="0" w:line="240" w:lineRule="auto"/>
      </w:pPr>
      <w:rPr>
        <w:b/>
        <w:bCs/>
        <w:color w:val="FFFFFF" w:themeColor="background1"/>
      </w:rPr>
      <w:tblPr/>
      <w:tcPr>
        <w:tc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nil"/>
          <w:insideV w:val="nil"/>
        </w:tcBorders>
        <w:shd w:val="clear" w:color="auto" w:fill="F5AF82" w:themeFill="accent6"/>
      </w:tcPr>
    </w:tblStylePr>
    <w:tblStylePr w:type="lastRow">
      <w:pPr>
        <w:spacing w:before="0" w:after="0" w:line="240" w:lineRule="auto"/>
      </w:pPr>
      <w:rPr>
        <w:b/>
        <w:bCs/>
      </w:rPr>
      <w:tblPr/>
      <w:tcPr>
        <w:tcBorders>
          <w:top w:val="double" w:sz="6"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EADF" w:themeFill="accent6" w:themeFillTint="3F"/>
      </w:tcPr>
    </w:tblStylePr>
    <w:tblStylePr w:type="band1Horz">
      <w:tblPr/>
      <w:tcPr>
        <w:tcBorders>
          <w:insideH w:val="nil"/>
          <w:insideV w:val="nil"/>
        </w:tcBorders>
        <w:shd w:val="clear" w:color="auto" w:fill="FCEADF" w:themeFill="accent6"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E07762"/>
    <w:tblPr>
      <w:tblStyleRowBandSize w:val="1"/>
      <w:tblStyleColBandSize w:val="1"/>
      <w:tbl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single" w:sz="8" w:space="0" w:color="6C6C6C" w:themeColor="accent5" w:themeTint="BF"/>
      </w:tblBorders>
    </w:tblPr>
    <w:tblStylePr w:type="firstRow">
      <w:pPr>
        <w:spacing w:before="0" w:after="0" w:line="240" w:lineRule="auto"/>
      </w:pPr>
      <w:rPr>
        <w:b/>
        <w:bCs/>
        <w:color w:val="FFFFFF" w:themeColor="background1"/>
      </w:rPr>
      <w:tblPr/>
      <w:tcPr>
        <w:tc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nil"/>
          <w:insideV w:val="nil"/>
        </w:tcBorders>
        <w:shd w:val="clear" w:color="auto" w:fill="3C3C3C" w:themeFill="accent5"/>
      </w:tcPr>
    </w:tblStylePr>
    <w:tblStylePr w:type="lastRow">
      <w:pPr>
        <w:spacing w:before="0" w:after="0" w:line="240" w:lineRule="auto"/>
      </w:pPr>
      <w:rPr>
        <w:b/>
        <w:bCs/>
      </w:rPr>
      <w:tblPr/>
      <w:tcPr>
        <w:tcBorders>
          <w:top w:val="double" w:sz="6"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nil"/>
          <w:insideV w:val="nil"/>
        </w:tcBorders>
      </w:tcPr>
    </w:tblStylePr>
    <w:tblStylePr w:type="firstCol">
      <w:rPr>
        <w:b/>
        <w:bCs/>
      </w:rPr>
    </w:tblStylePr>
    <w:tblStylePr w:type="lastCol">
      <w:rPr>
        <w:b/>
        <w:bCs/>
      </w:rPr>
    </w:tblStylePr>
    <w:tblStylePr w:type="band1Vert">
      <w:tblPr/>
      <w:tcPr>
        <w:shd w:val="clear" w:color="auto" w:fill="CECECE" w:themeFill="accent5" w:themeFillTint="3F"/>
      </w:tcPr>
    </w:tblStylePr>
    <w:tblStylePr w:type="band1Horz">
      <w:tblPr/>
      <w:tcPr>
        <w:tcBorders>
          <w:insideH w:val="nil"/>
          <w:insideV w:val="nil"/>
        </w:tcBorders>
        <w:shd w:val="clear" w:color="auto" w:fill="CECECE" w:themeFill="accent5"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E07762"/>
    <w:tblPr>
      <w:tblStyleRowBandSize w:val="1"/>
      <w:tblStyleColBandSize w:val="1"/>
      <w:tbl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single" w:sz="8" w:space="0" w:color="73CABC" w:themeColor="accent4" w:themeTint="BF"/>
      </w:tblBorders>
    </w:tblPr>
    <w:tblStylePr w:type="firstRow">
      <w:pPr>
        <w:spacing w:before="0" w:after="0" w:line="240" w:lineRule="auto"/>
      </w:pPr>
      <w:rPr>
        <w:b/>
        <w:bCs/>
        <w:color w:val="FFFFFF" w:themeColor="background1"/>
      </w:rPr>
      <w:tblPr/>
      <w:tcPr>
        <w:tc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nil"/>
          <w:insideV w:val="nil"/>
        </w:tcBorders>
        <w:shd w:val="clear" w:color="auto" w:fill="46B8A6" w:themeFill="accent4"/>
      </w:tcPr>
    </w:tblStylePr>
    <w:tblStylePr w:type="lastRow">
      <w:pPr>
        <w:spacing w:before="0" w:after="0" w:line="240" w:lineRule="auto"/>
      </w:pPr>
      <w:rPr>
        <w:b/>
        <w:bCs/>
      </w:rPr>
      <w:tblPr/>
      <w:tcPr>
        <w:tcBorders>
          <w:top w:val="double" w:sz="6"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1EDE9" w:themeFill="accent4" w:themeFillTint="3F"/>
      </w:tcPr>
    </w:tblStylePr>
    <w:tblStylePr w:type="band1Horz">
      <w:tblPr/>
      <w:tcPr>
        <w:tcBorders>
          <w:insideH w:val="nil"/>
          <w:insideV w:val="nil"/>
        </w:tcBorders>
        <w:shd w:val="clear" w:color="auto" w:fill="D1EDE9" w:themeFill="accent4"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E07762"/>
    <w:tblPr>
      <w:tblStyleRowBandSize w:val="1"/>
      <w:tblStyleColBandSize w:val="1"/>
      <w:tbl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single" w:sz="8" w:space="0" w:color="87A8B8" w:themeColor="accent3" w:themeTint="BF"/>
      </w:tblBorders>
    </w:tblPr>
    <w:tblStylePr w:type="firstRow">
      <w:pPr>
        <w:spacing w:before="0" w:after="0" w:line="240" w:lineRule="auto"/>
      </w:pPr>
      <w:rPr>
        <w:b/>
        <w:bCs/>
        <w:color w:val="FFFFFF" w:themeColor="background1"/>
      </w:rPr>
      <w:tblPr/>
      <w:tcPr>
        <w:tc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nil"/>
          <w:insideV w:val="nil"/>
        </w:tcBorders>
        <w:shd w:val="clear" w:color="auto" w:fill="5F8CA0" w:themeFill="accent3"/>
      </w:tcPr>
    </w:tblStylePr>
    <w:tblStylePr w:type="lastRow">
      <w:pPr>
        <w:spacing w:before="0" w:after="0" w:line="240" w:lineRule="auto"/>
      </w:pPr>
      <w:rPr>
        <w:b/>
        <w:bCs/>
      </w:rPr>
      <w:tblPr/>
      <w:tcPr>
        <w:tcBorders>
          <w:top w:val="double" w:sz="6"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nil"/>
          <w:insideV w:val="nil"/>
        </w:tcBorders>
      </w:tcPr>
    </w:tblStylePr>
    <w:tblStylePr w:type="firstCol">
      <w:rPr>
        <w:b/>
        <w:bCs/>
      </w:rPr>
    </w:tblStylePr>
    <w:tblStylePr w:type="lastCol">
      <w:rPr>
        <w:b/>
        <w:bCs/>
      </w:rPr>
    </w:tblStylePr>
    <w:tblStylePr w:type="band1Vert">
      <w:tblPr/>
      <w:tcPr>
        <w:shd w:val="clear" w:color="auto" w:fill="D7E2E7" w:themeFill="accent3" w:themeFillTint="3F"/>
      </w:tcPr>
    </w:tblStylePr>
    <w:tblStylePr w:type="band1Horz">
      <w:tblPr/>
      <w:tcPr>
        <w:tcBorders>
          <w:insideH w:val="nil"/>
          <w:insideV w:val="nil"/>
        </w:tcBorders>
        <w:shd w:val="clear" w:color="auto" w:fill="D7E2E7" w:themeFill="accent3"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E07762"/>
    <w:tblPr>
      <w:tblStyleRowBandSize w:val="1"/>
      <w:tblStyleColBandSize w:val="1"/>
      <w:tbl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single" w:sz="8" w:space="0" w:color="E178A8" w:themeColor="accent2" w:themeTint="BF"/>
      </w:tblBorders>
    </w:tblPr>
    <w:tblStylePr w:type="firstRow">
      <w:pPr>
        <w:spacing w:before="0" w:after="0" w:line="240" w:lineRule="auto"/>
      </w:pPr>
      <w:rPr>
        <w:b/>
        <w:bCs/>
        <w:color w:val="FFFFFF" w:themeColor="background1"/>
      </w:rPr>
      <w:tblPr/>
      <w:tcPr>
        <w:tc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nil"/>
          <w:insideV w:val="nil"/>
        </w:tcBorders>
        <w:shd w:val="clear" w:color="auto" w:fill="D74B8C" w:themeFill="accent2"/>
      </w:tcPr>
    </w:tblStylePr>
    <w:tblStylePr w:type="lastRow">
      <w:pPr>
        <w:spacing w:before="0" w:after="0" w:line="240" w:lineRule="auto"/>
      </w:pPr>
      <w:rPr>
        <w:b/>
        <w:bCs/>
      </w:rPr>
      <w:tblPr/>
      <w:tcPr>
        <w:tcBorders>
          <w:top w:val="double" w:sz="6"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nil"/>
          <w:insideV w:val="nil"/>
        </w:tcBorders>
      </w:tcPr>
    </w:tblStylePr>
    <w:tblStylePr w:type="firstCol">
      <w:rPr>
        <w:b/>
        <w:bCs/>
      </w:rPr>
    </w:tblStylePr>
    <w:tblStylePr w:type="lastCol">
      <w:rPr>
        <w:b/>
        <w:bCs/>
      </w:rPr>
    </w:tblStylePr>
    <w:tblStylePr w:type="band1Vert">
      <w:tblPr/>
      <w:tcPr>
        <w:shd w:val="clear" w:color="auto" w:fill="F5D2E2" w:themeFill="accent2" w:themeFillTint="3F"/>
      </w:tcPr>
    </w:tblStylePr>
    <w:tblStylePr w:type="band1Horz">
      <w:tblPr/>
      <w:tcPr>
        <w:tcBorders>
          <w:insideH w:val="nil"/>
          <w:insideV w:val="nil"/>
        </w:tcBorders>
        <w:shd w:val="clear" w:color="auto" w:fill="F5D2E2" w:themeFill="accent2" w:themeFillTint="3F"/>
      </w:tcPr>
    </w:tblStylePr>
    <w:tblStylePr w:type="band2Horz">
      <w:tblPr/>
      <w:tcPr>
        <w:tcBorders>
          <w:insideH w:val="nil"/>
          <w:insideV w:val="nil"/>
        </w:tcBorders>
      </w:tcPr>
    </w:tblStylePr>
  </w:style>
  <w:style w:type="table" w:styleId="Grillemoyenne3-Accent6">
    <w:name w:val="Medium Grid 3 Accent 6"/>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AD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AF8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AF8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AF8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AF8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D6C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D6C0" w:themeFill="accent6" w:themeFillTint="7F"/>
      </w:tcPr>
    </w:tblStylePr>
  </w:style>
  <w:style w:type="table" w:styleId="Grillemoyenne3-Accent5">
    <w:name w:val="Medium Grid 3 Accent 5"/>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CEC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3C3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3C3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3C3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3C3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D9D9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D9D9D" w:themeFill="accent5" w:themeFillTint="7F"/>
      </w:tcPr>
    </w:tblStylePr>
  </w:style>
  <w:style w:type="table" w:styleId="Grillemoyenne3-Accent4">
    <w:name w:val="Medium Grid 3 Accent 4"/>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D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6B8A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6B8A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6B8A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6B8A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BD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BD2" w:themeFill="accent4" w:themeFillTint="7F"/>
      </w:tcPr>
    </w:tblStylePr>
  </w:style>
  <w:style w:type="table" w:styleId="Grillemoyenne3-Accent3">
    <w:name w:val="Medium Grid 3 Accent 3"/>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2E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8CA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8CA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8CA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8CA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C5C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C5CF" w:themeFill="accent3" w:themeFillTint="7F"/>
      </w:tcPr>
    </w:tblStylePr>
  </w:style>
  <w:style w:type="table" w:styleId="Grillemoyenne3-Accent2">
    <w:name w:val="Medium Grid 3 Accent 2"/>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2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74B8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74B8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74B8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74B8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A5C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A5C5" w:themeFill="accent2" w:themeFillTint="7F"/>
      </w:tcPr>
    </w:tblStylePr>
  </w:style>
  <w:style w:type="table" w:styleId="Grillemoyenne3-Accent1">
    <w:name w:val="Medium Grid 3 Accent 1"/>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ECF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B4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B4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B4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B4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9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9E8" w:themeFill="accent1" w:themeFillTint="7F"/>
      </w:tcPr>
    </w:tblStylePr>
  </w:style>
  <w:style w:type="table" w:styleId="Grillemoyenne2-Accent6">
    <w:name w:val="Medium Grid 2 Accent 6"/>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insideH w:val="single" w:sz="8" w:space="0" w:color="F5AF82" w:themeColor="accent6"/>
        <w:insideV w:val="single" w:sz="8" w:space="0" w:color="F5AF82" w:themeColor="accent6"/>
      </w:tblBorders>
    </w:tblPr>
    <w:tcPr>
      <w:shd w:val="clear" w:color="auto" w:fill="FCEADF" w:themeFill="accent6" w:themeFillTint="3F"/>
    </w:tcPr>
    <w:tblStylePr w:type="firstRow">
      <w:rPr>
        <w:b/>
        <w:bCs/>
        <w:color w:val="3C3C3C" w:themeColor="text1"/>
      </w:rPr>
      <w:tblPr/>
      <w:tcPr>
        <w:shd w:val="clear" w:color="auto" w:fill="FEF7F2" w:themeFill="accent6"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FDEEE6" w:themeFill="accent6" w:themeFillTint="33"/>
      </w:tcPr>
    </w:tblStylePr>
    <w:tblStylePr w:type="band1Vert">
      <w:tblPr/>
      <w:tcPr>
        <w:shd w:val="clear" w:color="auto" w:fill="FAD6C0" w:themeFill="accent6" w:themeFillTint="7F"/>
      </w:tcPr>
    </w:tblStylePr>
    <w:tblStylePr w:type="band1Horz">
      <w:tblPr/>
      <w:tcPr>
        <w:tcBorders>
          <w:insideH w:val="single" w:sz="6" w:space="0" w:color="F5AF82" w:themeColor="accent6"/>
          <w:insideV w:val="single" w:sz="6" w:space="0" w:color="F5AF82" w:themeColor="accent6"/>
        </w:tcBorders>
        <w:shd w:val="clear" w:color="auto" w:fill="FAD6C0" w:themeFill="accent6"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insideH w:val="single" w:sz="8" w:space="0" w:color="3C3C3C" w:themeColor="accent5"/>
        <w:insideV w:val="single" w:sz="8" w:space="0" w:color="3C3C3C" w:themeColor="accent5"/>
      </w:tblBorders>
    </w:tblPr>
    <w:tcPr>
      <w:shd w:val="clear" w:color="auto" w:fill="CECECE" w:themeFill="accent5" w:themeFillTint="3F"/>
    </w:tcPr>
    <w:tblStylePr w:type="firstRow">
      <w:rPr>
        <w:b/>
        <w:bCs/>
        <w:color w:val="3C3C3C" w:themeColor="text1"/>
      </w:rPr>
      <w:tblPr/>
      <w:tcPr>
        <w:shd w:val="clear" w:color="auto" w:fill="EBEBEB" w:themeFill="accent5"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8D8D8" w:themeFill="accent5" w:themeFillTint="33"/>
      </w:tcPr>
    </w:tblStylePr>
    <w:tblStylePr w:type="band1Vert">
      <w:tblPr/>
      <w:tcPr>
        <w:shd w:val="clear" w:color="auto" w:fill="9D9D9D" w:themeFill="accent5" w:themeFillTint="7F"/>
      </w:tcPr>
    </w:tblStylePr>
    <w:tblStylePr w:type="band1Horz">
      <w:tblPr/>
      <w:tcPr>
        <w:tcBorders>
          <w:insideH w:val="single" w:sz="6" w:space="0" w:color="3C3C3C" w:themeColor="accent5"/>
          <w:insideV w:val="single" w:sz="6" w:space="0" w:color="3C3C3C" w:themeColor="accent5"/>
        </w:tcBorders>
        <w:shd w:val="clear" w:color="auto" w:fill="9D9D9D" w:themeFill="accent5"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insideH w:val="single" w:sz="8" w:space="0" w:color="46B8A6" w:themeColor="accent4"/>
        <w:insideV w:val="single" w:sz="8" w:space="0" w:color="46B8A6" w:themeColor="accent4"/>
      </w:tblBorders>
    </w:tblPr>
    <w:tcPr>
      <w:shd w:val="clear" w:color="auto" w:fill="D1EDE9" w:themeFill="accent4" w:themeFillTint="3F"/>
    </w:tcPr>
    <w:tblStylePr w:type="firstRow">
      <w:rPr>
        <w:b/>
        <w:bCs/>
        <w:color w:val="3C3C3C" w:themeColor="text1"/>
      </w:rPr>
      <w:tblPr/>
      <w:tcPr>
        <w:shd w:val="clear" w:color="auto" w:fill="ECF8F6" w:themeFill="accent4"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9F1ED" w:themeFill="accent4" w:themeFillTint="33"/>
      </w:tcPr>
    </w:tblStylePr>
    <w:tblStylePr w:type="band1Vert">
      <w:tblPr/>
      <w:tcPr>
        <w:shd w:val="clear" w:color="auto" w:fill="A2DBD2" w:themeFill="accent4" w:themeFillTint="7F"/>
      </w:tcPr>
    </w:tblStylePr>
    <w:tblStylePr w:type="band1Horz">
      <w:tblPr/>
      <w:tcPr>
        <w:tcBorders>
          <w:insideH w:val="single" w:sz="6" w:space="0" w:color="46B8A6" w:themeColor="accent4"/>
          <w:insideV w:val="single" w:sz="6" w:space="0" w:color="46B8A6" w:themeColor="accent4"/>
        </w:tcBorders>
        <w:shd w:val="clear" w:color="auto" w:fill="A2DBD2" w:themeFill="accent4"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insideH w:val="single" w:sz="8" w:space="0" w:color="5F8CA0" w:themeColor="accent3"/>
        <w:insideV w:val="single" w:sz="8" w:space="0" w:color="5F8CA0" w:themeColor="accent3"/>
      </w:tblBorders>
    </w:tblPr>
    <w:tcPr>
      <w:shd w:val="clear" w:color="auto" w:fill="D7E2E7" w:themeFill="accent3" w:themeFillTint="3F"/>
    </w:tcPr>
    <w:tblStylePr w:type="firstRow">
      <w:rPr>
        <w:b/>
        <w:bCs/>
        <w:color w:val="3C3C3C" w:themeColor="text1"/>
      </w:rPr>
      <w:tblPr/>
      <w:tcPr>
        <w:shd w:val="clear" w:color="auto" w:fill="EFF3F5" w:themeFill="accent3"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FE7EC" w:themeFill="accent3" w:themeFillTint="33"/>
      </w:tcPr>
    </w:tblStylePr>
    <w:tblStylePr w:type="band1Vert">
      <w:tblPr/>
      <w:tcPr>
        <w:shd w:val="clear" w:color="auto" w:fill="AFC5CF" w:themeFill="accent3" w:themeFillTint="7F"/>
      </w:tcPr>
    </w:tblStylePr>
    <w:tblStylePr w:type="band1Horz">
      <w:tblPr/>
      <w:tcPr>
        <w:tcBorders>
          <w:insideH w:val="single" w:sz="6" w:space="0" w:color="5F8CA0" w:themeColor="accent3"/>
          <w:insideV w:val="single" w:sz="6" w:space="0" w:color="5F8CA0" w:themeColor="accent3"/>
        </w:tcBorders>
        <w:shd w:val="clear" w:color="auto" w:fill="AFC5CF" w:themeFill="accent3"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insideH w:val="single" w:sz="8" w:space="0" w:color="D74B8C" w:themeColor="accent2"/>
        <w:insideV w:val="single" w:sz="8" w:space="0" w:color="D74B8C" w:themeColor="accent2"/>
      </w:tblBorders>
    </w:tblPr>
    <w:tcPr>
      <w:shd w:val="clear" w:color="auto" w:fill="F5D2E2" w:themeFill="accent2" w:themeFillTint="3F"/>
    </w:tcPr>
    <w:tblStylePr w:type="firstRow">
      <w:rPr>
        <w:b/>
        <w:bCs/>
        <w:color w:val="3C3C3C" w:themeColor="text1"/>
      </w:rPr>
      <w:tblPr/>
      <w:tcPr>
        <w:shd w:val="clear" w:color="auto" w:fill="FBEDF3" w:themeFill="accent2"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F7DBE7" w:themeFill="accent2" w:themeFillTint="33"/>
      </w:tcPr>
    </w:tblStylePr>
    <w:tblStylePr w:type="band1Vert">
      <w:tblPr/>
      <w:tcPr>
        <w:shd w:val="clear" w:color="auto" w:fill="EBA5C5" w:themeFill="accent2" w:themeFillTint="7F"/>
      </w:tcPr>
    </w:tblStylePr>
    <w:tblStylePr w:type="band1Horz">
      <w:tblPr/>
      <w:tcPr>
        <w:tcBorders>
          <w:insideH w:val="single" w:sz="6" w:space="0" w:color="D74B8C" w:themeColor="accent2"/>
          <w:insideV w:val="single" w:sz="6" w:space="0" w:color="D74B8C" w:themeColor="accent2"/>
        </w:tcBorders>
        <w:shd w:val="clear" w:color="auto" w:fill="EBA5C5" w:themeFill="accent2"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insideH w:val="single" w:sz="8" w:space="0" w:color="41B4D2" w:themeColor="accent1"/>
        <w:insideV w:val="single" w:sz="8" w:space="0" w:color="41B4D2" w:themeColor="accent1"/>
      </w:tblBorders>
    </w:tblPr>
    <w:tcPr>
      <w:shd w:val="clear" w:color="auto" w:fill="CFECF3" w:themeFill="accent1" w:themeFillTint="3F"/>
    </w:tcPr>
    <w:tblStylePr w:type="firstRow">
      <w:rPr>
        <w:b/>
        <w:bCs/>
        <w:color w:val="3C3C3C" w:themeColor="text1"/>
      </w:rPr>
      <w:tblPr/>
      <w:tcPr>
        <w:shd w:val="clear" w:color="auto" w:fill="ECF7FA" w:themeFill="accent1"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9EFF6" w:themeFill="accent1" w:themeFillTint="33"/>
      </w:tcPr>
    </w:tblStylePr>
    <w:tblStylePr w:type="band1Vert">
      <w:tblPr/>
      <w:tcPr>
        <w:shd w:val="clear" w:color="auto" w:fill="A0D9E8" w:themeFill="accent1" w:themeFillTint="7F"/>
      </w:tcPr>
    </w:tblStylePr>
    <w:tblStylePr w:type="band1Horz">
      <w:tblPr/>
      <w:tcPr>
        <w:tcBorders>
          <w:insideH w:val="single" w:sz="6" w:space="0" w:color="41B4D2" w:themeColor="accent1"/>
          <w:insideV w:val="single" w:sz="6" w:space="0" w:color="41B4D2" w:themeColor="accent1"/>
        </w:tcBorders>
        <w:shd w:val="clear" w:color="auto" w:fill="A0D9E8" w:themeFill="accent1" w:themeFillTint="7F"/>
      </w:tcPr>
    </w:tblStylePr>
    <w:tblStylePr w:type="nwCell">
      <w:tblPr/>
      <w:tcPr>
        <w:shd w:val="clear" w:color="auto" w:fill="FFFFFF" w:themeFill="background1"/>
      </w:tcPr>
    </w:tblStylePr>
  </w:style>
  <w:style w:type="table" w:styleId="Grillemoyenne1-Accent6">
    <w:name w:val="Medium Grid 1 Accent 6"/>
    <w:basedOn w:val="TableauNormal"/>
    <w:uiPriority w:val="67"/>
    <w:semiHidden/>
    <w:rsid w:val="00E07762"/>
    <w:tblPr>
      <w:tblStyleRowBandSize w:val="1"/>
      <w:tblStyleColBandSize w:val="1"/>
      <w:tbl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single" w:sz="8" w:space="0" w:color="F7C2A1" w:themeColor="accent6" w:themeTint="BF"/>
        <w:insideV w:val="single" w:sz="8" w:space="0" w:color="F7C2A1" w:themeColor="accent6" w:themeTint="BF"/>
      </w:tblBorders>
    </w:tblPr>
    <w:tcPr>
      <w:shd w:val="clear" w:color="auto" w:fill="FCEADF" w:themeFill="accent6" w:themeFillTint="3F"/>
    </w:tcPr>
    <w:tblStylePr w:type="firstRow">
      <w:rPr>
        <w:b/>
        <w:bCs/>
      </w:rPr>
    </w:tblStylePr>
    <w:tblStylePr w:type="lastRow">
      <w:rPr>
        <w:b/>
        <w:bCs/>
      </w:rPr>
      <w:tblPr/>
      <w:tcPr>
        <w:tcBorders>
          <w:top w:val="single" w:sz="18" w:space="0" w:color="F7C2A1" w:themeColor="accent6" w:themeTint="BF"/>
        </w:tcBorders>
      </w:tcPr>
    </w:tblStylePr>
    <w:tblStylePr w:type="firstCol">
      <w:rPr>
        <w:b/>
        <w:bCs/>
      </w:rPr>
    </w:tblStylePr>
    <w:tblStylePr w:type="lastCol">
      <w:rPr>
        <w:b/>
        <w:bCs/>
      </w:rPr>
    </w:tblStylePr>
    <w:tblStylePr w:type="band1Vert">
      <w:tblPr/>
      <w:tcPr>
        <w:shd w:val="clear" w:color="auto" w:fill="FAD6C0" w:themeFill="accent6" w:themeFillTint="7F"/>
      </w:tcPr>
    </w:tblStylePr>
    <w:tblStylePr w:type="band1Horz">
      <w:tblPr/>
      <w:tcPr>
        <w:shd w:val="clear" w:color="auto" w:fill="FAD6C0" w:themeFill="accent6" w:themeFillTint="7F"/>
      </w:tcPr>
    </w:tblStylePr>
  </w:style>
  <w:style w:type="table" w:styleId="Grillemoyenne1-Accent5">
    <w:name w:val="Medium Grid 1 Accent 5"/>
    <w:basedOn w:val="TableauNormal"/>
    <w:uiPriority w:val="67"/>
    <w:semiHidden/>
    <w:rsid w:val="00E07762"/>
    <w:tblPr>
      <w:tblStyleRowBandSize w:val="1"/>
      <w:tblStyleColBandSize w:val="1"/>
      <w:tbl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single" w:sz="8" w:space="0" w:color="6C6C6C" w:themeColor="accent5" w:themeTint="BF"/>
        <w:insideV w:val="single" w:sz="8" w:space="0" w:color="6C6C6C" w:themeColor="accent5" w:themeTint="BF"/>
      </w:tblBorders>
    </w:tblPr>
    <w:tcPr>
      <w:shd w:val="clear" w:color="auto" w:fill="CECECE" w:themeFill="accent5" w:themeFillTint="3F"/>
    </w:tcPr>
    <w:tblStylePr w:type="firstRow">
      <w:rPr>
        <w:b/>
        <w:bCs/>
      </w:rPr>
    </w:tblStylePr>
    <w:tblStylePr w:type="lastRow">
      <w:rPr>
        <w:b/>
        <w:bCs/>
      </w:rPr>
      <w:tblPr/>
      <w:tcPr>
        <w:tcBorders>
          <w:top w:val="single" w:sz="18" w:space="0" w:color="6C6C6C" w:themeColor="accent5" w:themeTint="BF"/>
        </w:tcBorders>
      </w:tcPr>
    </w:tblStylePr>
    <w:tblStylePr w:type="firstCol">
      <w:rPr>
        <w:b/>
        <w:bCs/>
      </w:rPr>
    </w:tblStylePr>
    <w:tblStylePr w:type="lastCol">
      <w:rPr>
        <w:b/>
        <w:bCs/>
      </w:rPr>
    </w:tblStylePr>
    <w:tblStylePr w:type="band1Vert">
      <w:tblPr/>
      <w:tcPr>
        <w:shd w:val="clear" w:color="auto" w:fill="9D9D9D" w:themeFill="accent5" w:themeFillTint="7F"/>
      </w:tcPr>
    </w:tblStylePr>
    <w:tblStylePr w:type="band1Horz">
      <w:tblPr/>
      <w:tcPr>
        <w:shd w:val="clear" w:color="auto" w:fill="9D9D9D" w:themeFill="accent5" w:themeFillTint="7F"/>
      </w:tcPr>
    </w:tblStylePr>
  </w:style>
  <w:style w:type="table" w:styleId="Grillemoyenne1-Accent4">
    <w:name w:val="Medium Grid 1 Accent 4"/>
    <w:basedOn w:val="TableauNormal"/>
    <w:uiPriority w:val="67"/>
    <w:semiHidden/>
    <w:rsid w:val="00E07762"/>
    <w:tblPr>
      <w:tblStyleRowBandSize w:val="1"/>
      <w:tblStyleColBandSize w:val="1"/>
      <w:tbl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single" w:sz="8" w:space="0" w:color="73CABC" w:themeColor="accent4" w:themeTint="BF"/>
        <w:insideV w:val="single" w:sz="8" w:space="0" w:color="73CABC" w:themeColor="accent4" w:themeTint="BF"/>
      </w:tblBorders>
    </w:tblPr>
    <w:tcPr>
      <w:shd w:val="clear" w:color="auto" w:fill="D1EDE9" w:themeFill="accent4" w:themeFillTint="3F"/>
    </w:tcPr>
    <w:tblStylePr w:type="firstRow">
      <w:rPr>
        <w:b/>
        <w:bCs/>
      </w:rPr>
    </w:tblStylePr>
    <w:tblStylePr w:type="lastRow">
      <w:rPr>
        <w:b/>
        <w:bCs/>
      </w:rPr>
      <w:tblPr/>
      <w:tcPr>
        <w:tcBorders>
          <w:top w:val="single" w:sz="18" w:space="0" w:color="73CABC" w:themeColor="accent4" w:themeTint="BF"/>
        </w:tcBorders>
      </w:tcPr>
    </w:tblStylePr>
    <w:tblStylePr w:type="firstCol">
      <w:rPr>
        <w:b/>
        <w:bCs/>
      </w:rPr>
    </w:tblStylePr>
    <w:tblStylePr w:type="lastCol">
      <w:rPr>
        <w:b/>
        <w:bCs/>
      </w:rPr>
    </w:tblStylePr>
    <w:tblStylePr w:type="band1Vert">
      <w:tblPr/>
      <w:tcPr>
        <w:shd w:val="clear" w:color="auto" w:fill="A2DBD2" w:themeFill="accent4" w:themeFillTint="7F"/>
      </w:tcPr>
    </w:tblStylePr>
    <w:tblStylePr w:type="band1Horz">
      <w:tblPr/>
      <w:tcPr>
        <w:shd w:val="clear" w:color="auto" w:fill="A2DBD2" w:themeFill="accent4" w:themeFillTint="7F"/>
      </w:tcPr>
    </w:tblStylePr>
  </w:style>
  <w:style w:type="table" w:styleId="Grillemoyenne1-Accent3">
    <w:name w:val="Medium Grid 1 Accent 3"/>
    <w:basedOn w:val="TableauNormal"/>
    <w:uiPriority w:val="67"/>
    <w:semiHidden/>
    <w:rsid w:val="00E07762"/>
    <w:tblPr>
      <w:tblStyleRowBandSize w:val="1"/>
      <w:tblStyleColBandSize w:val="1"/>
      <w:tbl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single" w:sz="8" w:space="0" w:color="87A8B8" w:themeColor="accent3" w:themeTint="BF"/>
        <w:insideV w:val="single" w:sz="8" w:space="0" w:color="87A8B8" w:themeColor="accent3" w:themeTint="BF"/>
      </w:tblBorders>
    </w:tblPr>
    <w:tcPr>
      <w:shd w:val="clear" w:color="auto" w:fill="D7E2E7" w:themeFill="accent3" w:themeFillTint="3F"/>
    </w:tcPr>
    <w:tblStylePr w:type="firstRow">
      <w:rPr>
        <w:b/>
        <w:bCs/>
      </w:rPr>
    </w:tblStylePr>
    <w:tblStylePr w:type="lastRow">
      <w:rPr>
        <w:b/>
        <w:bCs/>
      </w:rPr>
      <w:tblPr/>
      <w:tcPr>
        <w:tcBorders>
          <w:top w:val="single" w:sz="18" w:space="0" w:color="87A8B8" w:themeColor="accent3" w:themeTint="BF"/>
        </w:tcBorders>
      </w:tcPr>
    </w:tblStylePr>
    <w:tblStylePr w:type="firstCol">
      <w:rPr>
        <w:b/>
        <w:bCs/>
      </w:rPr>
    </w:tblStylePr>
    <w:tblStylePr w:type="lastCol">
      <w:rPr>
        <w:b/>
        <w:bCs/>
      </w:rPr>
    </w:tblStylePr>
    <w:tblStylePr w:type="band1Vert">
      <w:tblPr/>
      <w:tcPr>
        <w:shd w:val="clear" w:color="auto" w:fill="AFC5CF" w:themeFill="accent3" w:themeFillTint="7F"/>
      </w:tcPr>
    </w:tblStylePr>
    <w:tblStylePr w:type="band1Horz">
      <w:tblPr/>
      <w:tcPr>
        <w:shd w:val="clear" w:color="auto" w:fill="AFC5CF" w:themeFill="accent3" w:themeFillTint="7F"/>
      </w:tcPr>
    </w:tblStylePr>
  </w:style>
  <w:style w:type="table" w:styleId="Grillemoyenne1-Accent2">
    <w:name w:val="Medium Grid 1 Accent 2"/>
    <w:basedOn w:val="TableauNormal"/>
    <w:uiPriority w:val="67"/>
    <w:semiHidden/>
    <w:rsid w:val="00E07762"/>
    <w:tblPr>
      <w:tblStyleRowBandSize w:val="1"/>
      <w:tblStyleColBandSize w:val="1"/>
      <w:tbl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single" w:sz="8" w:space="0" w:color="E178A8" w:themeColor="accent2" w:themeTint="BF"/>
        <w:insideV w:val="single" w:sz="8" w:space="0" w:color="E178A8" w:themeColor="accent2" w:themeTint="BF"/>
      </w:tblBorders>
    </w:tblPr>
    <w:tcPr>
      <w:shd w:val="clear" w:color="auto" w:fill="F5D2E2" w:themeFill="accent2" w:themeFillTint="3F"/>
    </w:tcPr>
    <w:tblStylePr w:type="firstRow">
      <w:rPr>
        <w:b/>
        <w:bCs/>
      </w:rPr>
    </w:tblStylePr>
    <w:tblStylePr w:type="lastRow">
      <w:rPr>
        <w:b/>
        <w:bCs/>
      </w:rPr>
      <w:tblPr/>
      <w:tcPr>
        <w:tcBorders>
          <w:top w:val="single" w:sz="18" w:space="0" w:color="E178A8" w:themeColor="accent2" w:themeTint="BF"/>
        </w:tcBorders>
      </w:tcPr>
    </w:tblStylePr>
    <w:tblStylePr w:type="firstCol">
      <w:rPr>
        <w:b/>
        <w:bCs/>
      </w:rPr>
    </w:tblStylePr>
    <w:tblStylePr w:type="lastCol">
      <w:rPr>
        <w:b/>
        <w:bCs/>
      </w:rPr>
    </w:tblStylePr>
    <w:tblStylePr w:type="band1Vert">
      <w:tblPr/>
      <w:tcPr>
        <w:shd w:val="clear" w:color="auto" w:fill="EBA5C5" w:themeFill="accent2" w:themeFillTint="7F"/>
      </w:tcPr>
    </w:tblStylePr>
    <w:tblStylePr w:type="band1Horz">
      <w:tblPr/>
      <w:tcPr>
        <w:shd w:val="clear" w:color="auto" w:fill="EBA5C5" w:themeFill="accent2" w:themeFillTint="7F"/>
      </w:tcPr>
    </w:tblStylePr>
  </w:style>
  <w:style w:type="table" w:styleId="Grillemoyenne1-Accent1">
    <w:name w:val="Medium Grid 1 Accent 1"/>
    <w:basedOn w:val="TableauNormal"/>
    <w:uiPriority w:val="67"/>
    <w:semiHidden/>
    <w:rsid w:val="00E07762"/>
    <w:tblPr>
      <w:tblStyleRowBandSize w:val="1"/>
      <w:tblStyleColBandSize w:val="1"/>
      <w:tbl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single" w:sz="8" w:space="0" w:color="70C6DD" w:themeColor="accent1" w:themeTint="BF"/>
        <w:insideV w:val="single" w:sz="8" w:space="0" w:color="70C6DD" w:themeColor="accent1" w:themeTint="BF"/>
      </w:tblBorders>
    </w:tblPr>
    <w:tcPr>
      <w:shd w:val="clear" w:color="auto" w:fill="CFECF3" w:themeFill="accent1" w:themeFillTint="3F"/>
    </w:tcPr>
    <w:tblStylePr w:type="firstRow">
      <w:rPr>
        <w:b/>
        <w:bCs/>
      </w:rPr>
    </w:tblStylePr>
    <w:tblStylePr w:type="lastRow">
      <w:rPr>
        <w:b/>
        <w:bCs/>
      </w:rPr>
      <w:tblPr/>
      <w:tcPr>
        <w:tcBorders>
          <w:top w:val="single" w:sz="18" w:space="0" w:color="70C6DD" w:themeColor="accent1" w:themeTint="BF"/>
        </w:tcBorders>
      </w:tcPr>
    </w:tblStylePr>
    <w:tblStylePr w:type="firstCol">
      <w:rPr>
        <w:b/>
        <w:bCs/>
      </w:rPr>
    </w:tblStylePr>
    <w:tblStylePr w:type="lastCol">
      <w:rPr>
        <w:b/>
        <w:bCs/>
      </w:rPr>
    </w:tblStylePr>
    <w:tblStylePr w:type="band1Vert">
      <w:tblPr/>
      <w:tcPr>
        <w:shd w:val="clear" w:color="auto" w:fill="A0D9E8" w:themeFill="accent1" w:themeFillTint="7F"/>
      </w:tcPr>
    </w:tblStylePr>
    <w:tblStylePr w:type="band1Horz">
      <w:tblPr/>
      <w:tcPr>
        <w:shd w:val="clear" w:color="auto" w:fill="A0D9E8" w:themeFill="accent1" w:themeFillTint="7F"/>
      </w:tcPr>
    </w:tblStylePr>
  </w:style>
  <w:style w:type="table" w:styleId="Listefonce-Accent6">
    <w:name w:val="Dark List Accent 6"/>
    <w:basedOn w:val="TableauNormal"/>
    <w:uiPriority w:val="70"/>
    <w:semiHidden/>
    <w:rsid w:val="00E07762"/>
    <w:rPr>
      <w:color w:val="FFFFFF" w:themeColor="background1"/>
    </w:rPr>
    <w:tblPr>
      <w:tblStyleRowBandSize w:val="1"/>
      <w:tblStyleColBandSize w:val="1"/>
    </w:tblPr>
    <w:tcPr>
      <w:shd w:val="clear" w:color="auto" w:fill="F5AF8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AC4B0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E76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E762A" w:themeFill="accent6" w:themeFillShade="BF"/>
      </w:tcPr>
    </w:tblStylePr>
    <w:tblStylePr w:type="band1Vert">
      <w:tblPr/>
      <w:tcPr>
        <w:tcBorders>
          <w:top w:val="nil"/>
          <w:left w:val="nil"/>
          <w:bottom w:val="nil"/>
          <w:right w:val="nil"/>
          <w:insideH w:val="nil"/>
          <w:insideV w:val="nil"/>
        </w:tcBorders>
        <w:shd w:val="clear" w:color="auto" w:fill="EE762A" w:themeFill="accent6" w:themeFillShade="BF"/>
      </w:tcPr>
    </w:tblStylePr>
    <w:tblStylePr w:type="band1Horz">
      <w:tblPr/>
      <w:tcPr>
        <w:tcBorders>
          <w:top w:val="nil"/>
          <w:left w:val="nil"/>
          <w:bottom w:val="nil"/>
          <w:right w:val="nil"/>
          <w:insideH w:val="nil"/>
          <w:insideV w:val="nil"/>
        </w:tcBorders>
        <w:shd w:val="clear" w:color="auto" w:fill="EE762A" w:themeFill="accent6" w:themeFillShade="BF"/>
      </w:tcPr>
    </w:tblStylePr>
  </w:style>
  <w:style w:type="table" w:styleId="Listefonce-Accent5">
    <w:name w:val="Dark List Accent 5"/>
    <w:basedOn w:val="TableauNormal"/>
    <w:uiPriority w:val="70"/>
    <w:semiHidden/>
    <w:rsid w:val="00E07762"/>
    <w:rPr>
      <w:color w:val="FFFFFF" w:themeColor="background1"/>
    </w:rPr>
    <w:tblPr>
      <w:tblStyleRowBandSize w:val="1"/>
      <w:tblStyleColBandSize w:val="1"/>
    </w:tblPr>
    <w:tcPr>
      <w:shd w:val="clear" w:color="auto" w:fill="3C3C3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D1D1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C2C2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C2C2C" w:themeFill="accent5" w:themeFillShade="BF"/>
      </w:tcPr>
    </w:tblStylePr>
    <w:tblStylePr w:type="band1Vert">
      <w:tblPr/>
      <w:tcPr>
        <w:tcBorders>
          <w:top w:val="nil"/>
          <w:left w:val="nil"/>
          <w:bottom w:val="nil"/>
          <w:right w:val="nil"/>
          <w:insideH w:val="nil"/>
          <w:insideV w:val="nil"/>
        </w:tcBorders>
        <w:shd w:val="clear" w:color="auto" w:fill="2C2C2C" w:themeFill="accent5" w:themeFillShade="BF"/>
      </w:tcPr>
    </w:tblStylePr>
    <w:tblStylePr w:type="band1Horz">
      <w:tblPr/>
      <w:tcPr>
        <w:tcBorders>
          <w:top w:val="nil"/>
          <w:left w:val="nil"/>
          <w:bottom w:val="nil"/>
          <w:right w:val="nil"/>
          <w:insideH w:val="nil"/>
          <w:insideV w:val="nil"/>
        </w:tcBorders>
        <w:shd w:val="clear" w:color="auto" w:fill="2C2C2C" w:themeFill="accent5" w:themeFillShade="BF"/>
      </w:tcPr>
    </w:tblStylePr>
  </w:style>
  <w:style w:type="table" w:styleId="Listefonce-Accent4">
    <w:name w:val="Dark List Accent 4"/>
    <w:basedOn w:val="TableauNormal"/>
    <w:uiPriority w:val="70"/>
    <w:semiHidden/>
    <w:rsid w:val="00E07762"/>
    <w:rPr>
      <w:color w:val="FFFFFF" w:themeColor="background1"/>
    </w:rPr>
    <w:tblPr>
      <w:tblStyleRowBandSize w:val="1"/>
      <w:tblStyleColBandSize w:val="1"/>
    </w:tblPr>
    <w:tcPr>
      <w:shd w:val="clear" w:color="auto" w:fill="46B8A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235B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489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4897B" w:themeFill="accent4" w:themeFillShade="BF"/>
      </w:tcPr>
    </w:tblStylePr>
    <w:tblStylePr w:type="band1Vert">
      <w:tblPr/>
      <w:tcPr>
        <w:tcBorders>
          <w:top w:val="nil"/>
          <w:left w:val="nil"/>
          <w:bottom w:val="nil"/>
          <w:right w:val="nil"/>
          <w:insideH w:val="nil"/>
          <w:insideV w:val="nil"/>
        </w:tcBorders>
        <w:shd w:val="clear" w:color="auto" w:fill="34897B" w:themeFill="accent4" w:themeFillShade="BF"/>
      </w:tcPr>
    </w:tblStylePr>
    <w:tblStylePr w:type="band1Horz">
      <w:tblPr/>
      <w:tcPr>
        <w:tcBorders>
          <w:top w:val="nil"/>
          <w:left w:val="nil"/>
          <w:bottom w:val="nil"/>
          <w:right w:val="nil"/>
          <w:insideH w:val="nil"/>
          <w:insideV w:val="nil"/>
        </w:tcBorders>
        <w:shd w:val="clear" w:color="auto" w:fill="34897B" w:themeFill="accent4" w:themeFillShade="BF"/>
      </w:tcPr>
    </w:tblStylePr>
  </w:style>
  <w:style w:type="table" w:styleId="Listefonce-Accent3">
    <w:name w:val="Dark List Accent 3"/>
    <w:basedOn w:val="TableauNormal"/>
    <w:uiPriority w:val="70"/>
    <w:semiHidden/>
    <w:rsid w:val="00E07762"/>
    <w:rPr>
      <w:color w:val="FFFFFF" w:themeColor="background1"/>
    </w:rPr>
    <w:tblPr>
      <w:tblStyleRowBandSize w:val="1"/>
      <w:tblStyleColBandSize w:val="1"/>
    </w:tblPr>
    <w:tcPr>
      <w:shd w:val="clear" w:color="auto" w:fill="5F8CA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2F454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687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6877" w:themeFill="accent3" w:themeFillShade="BF"/>
      </w:tcPr>
    </w:tblStylePr>
    <w:tblStylePr w:type="band1Vert">
      <w:tblPr/>
      <w:tcPr>
        <w:tcBorders>
          <w:top w:val="nil"/>
          <w:left w:val="nil"/>
          <w:bottom w:val="nil"/>
          <w:right w:val="nil"/>
          <w:insideH w:val="nil"/>
          <w:insideV w:val="nil"/>
        </w:tcBorders>
        <w:shd w:val="clear" w:color="auto" w:fill="476877" w:themeFill="accent3" w:themeFillShade="BF"/>
      </w:tcPr>
    </w:tblStylePr>
    <w:tblStylePr w:type="band1Horz">
      <w:tblPr/>
      <w:tcPr>
        <w:tcBorders>
          <w:top w:val="nil"/>
          <w:left w:val="nil"/>
          <w:bottom w:val="nil"/>
          <w:right w:val="nil"/>
          <w:insideH w:val="nil"/>
          <w:insideV w:val="nil"/>
        </w:tcBorders>
        <w:shd w:val="clear" w:color="auto" w:fill="476877" w:themeFill="accent3" w:themeFillShade="BF"/>
      </w:tcPr>
    </w:tblStylePr>
  </w:style>
  <w:style w:type="table" w:styleId="Listefonce-Accent2">
    <w:name w:val="Dark List Accent 2"/>
    <w:basedOn w:val="TableauNormal"/>
    <w:uiPriority w:val="70"/>
    <w:semiHidden/>
    <w:rsid w:val="00E07762"/>
    <w:rPr>
      <w:color w:val="FFFFFF" w:themeColor="background1"/>
    </w:rPr>
    <w:tblPr>
      <w:tblStyleRowBandSize w:val="1"/>
      <w:tblStyleColBandSize w:val="1"/>
    </w:tblPr>
    <w:tcPr>
      <w:shd w:val="clear" w:color="auto" w:fill="D74B8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761A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127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12767" w:themeFill="accent2" w:themeFillShade="BF"/>
      </w:tcPr>
    </w:tblStylePr>
    <w:tblStylePr w:type="band1Vert">
      <w:tblPr/>
      <w:tcPr>
        <w:tcBorders>
          <w:top w:val="nil"/>
          <w:left w:val="nil"/>
          <w:bottom w:val="nil"/>
          <w:right w:val="nil"/>
          <w:insideH w:val="nil"/>
          <w:insideV w:val="nil"/>
        </w:tcBorders>
        <w:shd w:val="clear" w:color="auto" w:fill="B12767" w:themeFill="accent2" w:themeFillShade="BF"/>
      </w:tcPr>
    </w:tblStylePr>
    <w:tblStylePr w:type="band1Horz">
      <w:tblPr/>
      <w:tcPr>
        <w:tcBorders>
          <w:top w:val="nil"/>
          <w:left w:val="nil"/>
          <w:bottom w:val="nil"/>
          <w:right w:val="nil"/>
          <w:insideH w:val="nil"/>
          <w:insideV w:val="nil"/>
        </w:tcBorders>
        <w:shd w:val="clear" w:color="auto" w:fill="B12767" w:themeFill="accent2" w:themeFillShade="BF"/>
      </w:tcPr>
    </w:tblStylePr>
  </w:style>
  <w:style w:type="table" w:styleId="Listefonce-Accent1">
    <w:name w:val="Dark List Accent 1"/>
    <w:basedOn w:val="TableauNormal"/>
    <w:uiPriority w:val="70"/>
    <w:semiHidden/>
    <w:rsid w:val="00E07762"/>
    <w:rPr>
      <w:color w:val="FFFFFF" w:themeColor="background1"/>
    </w:rPr>
    <w:tblPr>
      <w:tblStyleRowBandSize w:val="1"/>
      <w:tblStyleColBandSize w:val="1"/>
    </w:tblPr>
    <w:tcPr>
      <w:shd w:val="clear" w:color="auto" w:fill="41B4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A5C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8BA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8BA6" w:themeFill="accent1" w:themeFillShade="BF"/>
      </w:tcPr>
    </w:tblStylePr>
    <w:tblStylePr w:type="band1Vert">
      <w:tblPr/>
      <w:tcPr>
        <w:tcBorders>
          <w:top w:val="nil"/>
          <w:left w:val="nil"/>
          <w:bottom w:val="nil"/>
          <w:right w:val="nil"/>
          <w:insideH w:val="nil"/>
          <w:insideV w:val="nil"/>
        </w:tcBorders>
        <w:shd w:val="clear" w:color="auto" w:fill="278BA6" w:themeFill="accent1" w:themeFillShade="BF"/>
      </w:tcPr>
    </w:tblStylePr>
    <w:tblStylePr w:type="band1Horz">
      <w:tblPr/>
      <w:tcPr>
        <w:tcBorders>
          <w:top w:val="nil"/>
          <w:left w:val="nil"/>
          <w:bottom w:val="nil"/>
          <w:right w:val="nil"/>
          <w:insideH w:val="nil"/>
          <w:insideV w:val="nil"/>
        </w:tcBorders>
        <w:shd w:val="clear" w:color="auto" w:fill="278BA6" w:themeFill="accent1" w:themeFillShade="BF"/>
      </w:tcPr>
    </w:tblStylePr>
  </w:style>
  <w:style w:type="paragraph" w:styleId="Bibliographie">
    <w:name w:val="Bibliography"/>
    <w:basedOn w:val="Normal"/>
    <w:next w:val="Normal"/>
    <w:uiPriority w:val="98"/>
    <w:semiHidden/>
    <w:rsid w:val="00E07762"/>
  </w:style>
  <w:style w:type="paragraph" w:styleId="Citation">
    <w:name w:val="Quote"/>
    <w:basedOn w:val="Normal"/>
    <w:next w:val="Normal"/>
    <w:link w:val="CitationCar"/>
    <w:uiPriority w:val="98"/>
    <w:semiHidden/>
    <w:rsid w:val="00E07762"/>
    <w:rPr>
      <w:i/>
      <w:iCs/>
    </w:rPr>
  </w:style>
  <w:style w:type="character" w:customStyle="1" w:styleId="CitationCar">
    <w:name w:val="Citation Car"/>
    <w:basedOn w:val="Policepardfaut"/>
    <w:link w:val="Citation"/>
    <w:uiPriority w:val="29"/>
    <w:semiHidden/>
    <w:rsid w:val="001579D8"/>
    <w:rPr>
      <w:rFonts w:ascii="Verdana" w:hAnsi="Verdana" w:cs="Maiandra GD"/>
      <w:i/>
      <w:iCs/>
      <w:noProof/>
      <w:color w:val="3C3C3C" w:themeColor="text1"/>
      <w:sz w:val="18"/>
      <w:szCs w:val="18"/>
      <w:lang w:val="en-GB"/>
    </w:rPr>
  </w:style>
  <w:style w:type="paragraph" w:styleId="Citationintense">
    <w:name w:val="Intense Quote"/>
    <w:basedOn w:val="Normal"/>
    <w:next w:val="Normal"/>
    <w:link w:val="CitationintenseCar"/>
    <w:uiPriority w:val="98"/>
    <w:semiHidden/>
    <w:rsid w:val="00E07762"/>
    <w:pPr>
      <w:pBdr>
        <w:bottom w:val="single" w:sz="4" w:space="4" w:color="41B4D2" w:themeColor="accent1"/>
      </w:pBdr>
      <w:spacing w:before="200" w:after="280"/>
      <w:ind w:left="936" w:right="936"/>
    </w:pPr>
    <w:rPr>
      <w:b/>
      <w:bCs/>
      <w:i/>
      <w:iCs/>
      <w:color w:val="41B4D2" w:themeColor="accent1"/>
    </w:rPr>
  </w:style>
  <w:style w:type="character" w:customStyle="1" w:styleId="CitationintenseCar">
    <w:name w:val="Citation intense Car"/>
    <w:basedOn w:val="Policepardfaut"/>
    <w:link w:val="Citationintense"/>
    <w:uiPriority w:val="30"/>
    <w:semiHidden/>
    <w:rsid w:val="001579D8"/>
    <w:rPr>
      <w:rFonts w:ascii="Verdana" w:hAnsi="Verdana" w:cs="Maiandra GD"/>
      <w:b/>
      <w:bCs/>
      <w:i/>
      <w:iCs/>
      <w:noProof/>
      <w:color w:val="41B4D2" w:themeColor="accent1"/>
      <w:sz w:val="18"/>
      <w:szCs w:val="18"/>
      <w:lang w:val="en-GB"/>
    </w:rPr>
  </w:style>
  <w:style w:type="character" w:styleId="Appeldenotedefin">
    <w:name w:val="endnote reference"/>
    <w:basedOn w:val="Policepardfaut"/>
    <w:uiPriority w:val="98"/>
    <w:semiHidden/>
    <w:rsid w:val="00E07762"/>
    <w:rPr>
      <w:vertAlign w:val="superscript"/>
      <w:lang w:val="en-GB"/>
    </w:rPr>
  </w:style>
  <w:style w:type="paragraph" w:styleId="Sansinterligne">
    <w:name w:val="No Spacing"/>
    <w:basedOn w:val="ZsysbasisWorldline"/>
    <w:next w:val="BodytextWorldline"/>
    <w:uiPriority w:val="98"/>
    <w:semiHidden/>
    <w:rsid w:val="00D27D0E"/>
  </w:style>
  <w:style w:type="character" w:styleId="CodeHTML">
    <w:name w:val="HTML Code"/>
    <w:basedOn w:val="Policepardfaut"/>
    <w:uiPriority w:val="98"/>
    <w:semiHidden/>
    <w:rsid w:val="00E07762"/>
    <w:rPr>
      <w:rFonts w:ascii="Consolas" w:hAnsi="Consolas"/>
      <w:sz w:val="20"/>
      <w:szCs w:val="20"/>
      <w:lang w:val="en-GB"/>
    </w:rPr>
  </w:style>
  <w:style w:type="character" w:styleId="DfinitionHTML">
    <w:name w:val="HTML Definition"/>
    <w:basedOn w:val="Policepardfaut"/>
    <w:uiPriority w:val="98"/>
    <w:semiHidden/>
    <w:rsid w:val="00E07762"/>
    <w:rPr>
      <w:i/>
      <w:iCs/>
      <w:lang w:val="en-GB"/>
    </w:rPr>
  </w:style>
  <w:style w:type="character" w:styleId="VariableHTML">
    <w:name w:val="HTML Variable"/>
    <w:basedOn w:val="Policepardfaut"/>
    <w:uiPriority w:val="98"/>
    <w:semiHidden/>
    <w:rsid w:val="00E07762"/>
    <w:rPr>
      <w:i/>
      <w:iCs/>
      <w:lang w:val="en-GB"/>
    </w:rPr>
  </w:style>
  <w:style w:type="character" w:styleId="AcronymeHTML">
    <w:name w:val="HTML Acronym"/>
    <w:basedOn w:val="Policepardfaut"/>
    <w:uiPriority w:val="98"/>
    <w:semiHidden/>
    <w:rsid w:val="00E07762"/>
    <w:rPr>
      <w:lang w:val="en-GB"/>
    </w:rPr>
  </w:style>
  <w:style w:type="character" w:styleId="CitationHTML">
    <w:name w:val="HTML Cite"/>
    <w:basedOn w:val="Policepardfaut"/>
    <w:uiPriority w:val="98"/>
    <w:semiHidden/>
    <w:rsid w:val="00E07762"/>
    <w:rPr>
      <w:i/>
      <w:iCs/>
      <w:lang w:val="en-GB"/>
    </w:rPr>
  </w:style>
  <w:style w:type="character" w:styleId="MachinecrireHTML">
    <w:name w:val="HTML Typewriter"/>
    <w:basedOn w:val="Policepardfaut"/>
    <w:uiPriority w:val="98"/>
    <w:semiHidden/>
    <w:rsid w:val="00E07762"/>
    <w:rPr>
      <w:rFonts w:ascii="Consolas" w:hAnsi="Consolas"/>
      <w:sz w:val="20"/>
      <w:szCs w:val="20"/>
      <w:lang w:val="en-GB"/>
    </w:rPr>
  </w:style>
  <w:style w:type="character" w:styleId="ClavierHTML">
    <w:name w:val="HTML Keyboard"/>
    <w:basedOn w:val="Policepardfaut"/>
    <w:uiPriority w:val="98"/>
    <w:semiHidden/>
    <w:rsid w:val="00E07762"/>
    <w:rPr>
      <w:rFonts w:ascii="Consolas" w:hAnsi="Consolas"/>
      <w:sz w:val="20"/>
      <w:szCs w:val="20"/>
      <w:lang w:val="en-GB"/>
    </w:rPr>
  </w:style>
  <w:style w:type="character" w:styleId="ExempleHTML">
    <w:name w:val="HTML Sample"/>
    <w:basedOn w:val="Policepardfaut"/>
    <w:uiPriority w:val="98"/>
    <w:semiHidden/>
    <w:rsid w:val="00E07762"/>
    <w:rPr>
      <w:rFonts w:ascii="Consolas" w:hAnsi="Consolas"/>
      <w:sz w:val="24"/>
      <w:szCs w:val="24"/>
      <w:lang w:val="en-GB"/>
    </w:rPr>
  </w:style>
  <w:style w:type="paragraph" w:styleId="En-ttedetabledesmatires">
    <w:name w:val="TOC Heading"/>
    <w:basedOn w:val="Titre1"/>
    <w:next w:val="Normal"/>
    <w:uiPriority w:val="98"/>
    <w:semiHidden/>
    <w:rsid w:val="00E07762"/>
    <w:pPr>
      <w:numPr>
        <w:numId w:val="0"/>
      </w:numPr>
      <w:spacing w:before="480"/>
      <w:outlineLvl w:val="9"/>
    </w:pPr>
    <w:rPr>
      <w:rFonts w:asciiTheme="majorHAnsi" w:eastAsiaTheme="majorEastAsia" w:hAnsiTheme="majorHAnsi" w:cstheme="majorBidi"/>
      <w:color w:val="278BA6" w:themeColor="accent1" w:themeShade="BF"/>
      <w:sz w:val="28"/>
      <w:szCs w:val="28"/>
    </w:rPr>
  </w:style>
  <w:style w:type="character" w:styleId="Accentuation">
    <w:name w:val="Emphasis"/>
    <w:basedOn w:val="Policepardfaut"/>
    <w:uiPriority w:val="98"/>
    <w:semiHidden/>
    <w:rsid w:val="00E07762"/>
    <w:rPr>
      <w:i/>
      <w:iCs/>
      <w:lang w:val="en-GB"/>
    </w:rPr>
  </w:style>
  <w:style w:type="character" w:styleId="Numrodeligne">
    <w:name w:val="line number"/>
    <w:basedOn w:val="Policepardfaut"/>
    <w:uiPriority w:val="98"/>
    <w:semiHidden/>
    <w:rsid w:val="00E07762"/>
    <w:rPr>
      <w:lang w:val="en-GB"/>
    </w:rPr>
  </w:style>
  <w:style w:type="numbering" w:customStyle="1" w:styleId="HeadingnumberingWorldline">
    <w:name w:val="Heading numbering Worldline"/>
    <w:uiPriority w:val="4"/>
    <w:semiHidden/>
    <w:rsid w:val="00B61DF4"/>
    <w:pPr>
      <w:numPr>
        <w:numId w:val="5"/>
      </w:numPr>
    </w:pPr>
  </w:style>
  <w:style w:type="paragraph" w:customStyle="1" w:styleId="ZsysonepointWorldline">
    <w:name w:val="Zsysonepoint Worldline"/>
    <w:basedOn w:val="ZsysbasisWorldline"/>
    <w:uiPriority w:val="4"/>
    <w:semiHidden/>
    <w:rsid w:val="00756C31"/>
    <w:pPr>
      <w:spacing w:line="20" w:lineRule="exact"/>
    </w:pPr>
    <w:rPr>
      <w:sz w:val="2"/>
    </w:rPr>
  </w:style>
  <w:style w:type="paragraph" w:customStyle="1" w:styleId="ZsysbasisdocumentdataWorldline">
    <w:name w:val="Zsysbasisdocumentdata Worldline"/>
    <w:basedOn w:val="ZsysbasisWorldline"/>
    <w:link w:val="ZsysbasisdocumentdataWorldlineChar"/>
    <w:uiPriority w:val="4"/>
    <w:semiHidden/>
    <w:rsid w:val="00AD7D6F"/>
    <w:pPr>
      <w:spacing w:line="240" w:lineRule="exact"/>
    </w:pPr>
    <w:rPr>
      <w:noProof/>
    </w:rPr>
  </w:style>
  <w:style w:type="paragraph" w:customStyle="1" w:styleId="DocumentdataheadingWorldline">
    <w:name w:val="Document data heading Worldline"/>
    <w:basedOn w:val="ZsysbasisdocumentdataWorldline"/>
    <w:uiPriority w:val="50"/>
    <w:rsid w:val="00C0792A"/>
  </w:style>
  <w:style w:type="paragraph" w:customStyle="1" w:styleId="DocumentdataWorldline">
    <w:name w:val="Document data Worldline"/>
    <w:basedOn w:val="ZsysbasisdocumentdataWorldline"/>
    <w:uiPriority w:val="51"/>
    <w:rsid w:val="00BE57DA"/>
    <w:pPr>
      <w:spacing w:line="180" w:lineRule="exact"/>
    </w:pPr>
    <w:rPr>
      <w:sz w:val="12"/>
    </w:rPr>
  </w:style>
  <w:style w:type="paragraph" w:customStyle="1" w:styleId="DocumentdatadateWorldline">
    <w:name w:val="Document data date Worldline"/>
    <w:basedOn w:val="ZsysbasisdocumentdataWorldline"/>
    <w:uiPriority w:val="4"/>
    <w:semiHidden/>
    <w:rsid w:val="00C0792A"/>
  </w:style>
  <w:style w:type="paragraph" w:customStyle="1" w:styleId="DocumentdatasubjectWorldline">
    <w:name w:val="Document data subject Worldline"/>
    <w:basedOn w:val="ZsysbasisdocumentdataWorldline"/>
    <w:link w:val="DocumentdatasubjectWorldlineChar"/>
    <w:uiPriority w:val="4"/>
    <w:semiHidden/>
    <w:rsid w:val="00756C31"/>
  </w:style>
  <w:style w:type="paragraph" w:customStyle="1" w:styleId="PagenumberWorldline">
    <w:name w:val="Page number Worldline"/>
    <w:basedOn w:val="ZsysbasisdocumentdataWorldline"/>
    <w:uiPriority w:val="63"/>
    <w:rsid w:val="00C57268"/>
    <w:pPr>
      <w:spacing w:line="180" w:lineRule="exact"/>
      <w:jc w:val="right"/>
    </w:pPr>
    <w:rPr>
      <w:sz w:val="13"/>
    </w:rPr>
  </w:style>
  <w:style w:type="paragraph" w:customStyle="1" w:styleId="SenderinformationWorldline">
    <w:name w:val="Sender information Worldline"/>
    <w:basedOn w:val="ZsysbasisdocumentdataWorldline"/>
    <w:uiPriority w:val="66"/>
    <w:rsid w:val="00F74E1D"/>
    <w:pPr>
      <w:spacing w:line="180" w:lineRule="exact"/>
    </w:pPr>
    <w:rPr>
      <w:sz w:val="13"/>
    </w:rPr>
  </w:style>
  <w:style w:type="paragraph" w:customStyle="1" w:styleId="SenderinformationheadingWorldline">
    <w:name w:val="Sender information heading Worldline"/>
    <w:basedOn w:val="ZsysbasisdocumentdataWorldline"/>
    <w:uiPriority w:val="65"/>
    <w:rsid w:val="00F74E1D"/>
    <w:pPr>
      <w:spacing w:line="180" w:lineRule="exact"/>
    </w:pPr>
    <w:rPr>
      <w:sz w:val="13"/>
    </w:rPr>
  </w:style>
  <w:style w:type="paragraph" w:customStyle="1" w:styleId="DocumentNameWorldline">
    <w:name w:val="Document Name Worldline"/>
    <w:basedOn w:val="ZsysbasisWorldline"/>
    <w:uiPriority w:val="52"/>
    <w:rsid w:val="00AD7D6F"/>
    <w:rPr>
      <w:b/>
      <w:sz w:val="24"/>
    </w:rPr>
  </w:style>
  <w:style w:type="paragraph" w:customStyle="1" w:styleId="DocumentdatayourrefWorldline">
    <w:name w:val="Document data your ref Worldline"/>
    <w:basedOn w:val="ZsysbasisdocumentdataWorldline"/>
    <w:uiPriority w:val="4"/>
    <w:semiHidden/>
    <w:rsid w:val="00597AAC"/>
    <w:pPr>
      <w:spacing w:line="180" w:lineRule="exact"/>
    </w:pPr>
    <w:rPr>
      <w:sz w:val="12"/>
    </w:rPr>
  </w:style>
  <w:style w:type="paragraph" w:customStyle="1" w:styleId="TitlewhiteWorldline">
    <w:name w:val="Title white Worldline"/>
    <w:basedOn w:val="ZsysbasisWorldline"/>
    <w:link w:val="TitlewhiteWorldlineChar"/>
    <w:uiPriority w:val="21"/>
    <w:qFormat/>
    <w:rsid w:val="00662763"/>
    <w:pPr>
      <w:spacing w:line="880" w:lineRule="exact"/>
    </w:pPr>
    <w:rPr>
      <w:rFonts w:ascii="Arial Black" w:hAnsi="Arial Black" w:cs="Arial"/>
      <w:caps/>
      <w:color w:val="FFFFFF" w:themeColor="light1"/>
      <w:sz w:val="76"/>
    </w:rPr>
  </w:style>
  <w:style w:type="paragraph" w:customStyle="1" w:styleId="SubtitleWorldline">
    <w:name w:val="Subtitle Worldline"/>
    <w:basedOn w:val="ZsysbasisWorldline"/>
    <w:next w:val="BodytextWorldline"/>
    <w:uiPriority w:val="67"/>
    <w:rsid w:val="00BF69B1"/>
    <w:pPr>
      <w:spacing w:line="420" w:lineRule="exact"/>
    </w:pPr>
    <w:rPr>
      <w:sz w:val="40"/>
    </w:rPr>
  </w:style>
  <w:style w:type="paragraph" w:customStyle="1" w:styleId="DocumentdatastatusWorldline">
    <w:name w:val="Document data status Worldline"/>
    <w:basedOn w:val="ZsysbasisdocumentdataWorldline"/>
    <w:uiPriority w:val="4"/>
    <w:semiHidden/>
    <w:rsid w:val="00BF69B1"/>
    <w:pPr>
      <w:spacing w:line="300" w:lineRule="exact"/>
    </w:pPr>
    <w:rPr>
      <w:sz w:val="26"/>
    </w:rPr>
  </w:style>
  <w:style w:type="paragraph" w:customStyle="1" w:styleId="DocumentdataversionWorldline">
    <w:name w:val="Document data version Worldline"/>
    <w:basedOn w:val="ZsysbasisdocumentdataWorldline"/>
    <w:uiPriority w:val="4"/>
    <w:semiHidden/>
    <w:rsid w:val="00D86778"/>
  </w:style>
  <w:style w:type="paragraph" w:customStyle="1" w:styleId="DocumentdataclassificationWorldline">
    <w:name w:val="Document data classification Worldline"/>
    <w:basedOn w:val="ZsysbasisdocumentdataWorldline"/>
    <w:uiPriority w:val="4"/>
    <w:semiHidden/>
    <w:rsid w:val="00D86778"/>
  </w:style>
  <w:style w:type="paragraph" w:customStyle="1" w:styleId="DocumentdataauthorWorldline">
    <w:name w:val="Document data author Worldline"/>
    <w:basedOn w:val="ZsysbasisdocumentdataWorldline"/>
    <w:uiPriority w:val="4"/>
    <w:semiHidden/>
    <w:rsid w:val="00D53E56"/>
  </w:style>
  <w:style w:type="character" w:customStyle="1" w:styleId="FootercharacterWorldline">
    <w:name w:val="Footer character Worldline"/>
    <w:basedOn w:val="Policepardfaut"/>
    <w:uiPriority w:val="54"/>
    <w:rsid w:val="00637C54"/>
    <w:rPr>
      <w:caps/>
      <w:lang w:val="en-GB"/>
    </w:rPr>
  </w:style>
  <w:style w:type="paragraph" w:customStyle="1" w:styleId="IntroWorldline">
    <w:name w:val="Intro Worldline"/>
    <w:basedOn w:val="ZsysbasisWorldline"/>
    <w:uiPriority w:val="61"/>
    <w:rsid w:val="009063A5"/>
    <w:pPr>
      <w:contextualSpacing/>
    </w:pPr>
    <w:rPr>
      <w:color w:val="41B4D2" w:themeColor="accent1"/>
    </w:rPr>
  </w:style>
  <w:style w:type="character" w:customStyle="1" w:styleId="ZsysbasisWorldlineChar">
    <w:name w:val="Zsysbasis Worldline Char"/>
    <w:basedOn w:val="Policepardfaut"/>
    <w:link w:val="ZsysbasisWorldline"/>
    <w:uiPriority w:val="4"/>
    <w:semiHidden/>
    <w:rsid w:val="009E35E8"/>
    <w:rPr>
      <w:lang w:val="en-GB"/>
    </w:rPr>
  </w:style>
  <w:style w:type="paragraph" w:customStyle="1" w:styleId="DocumentdatacopyrightWorldline">
    <w:name w:val="Document data copyright Worldline"/>
    <w:basedOn w:val="ZsysbasisdocumentdataWorldline"/>
    <w:link w:val="DocumentdatacopyrightWorldlineChar"/>
    <w:uiPriority w:val="49"/>
    <w:rsid w:val="0041030F"/>
    <w:rPr>
      <w:sz w:val="18"/>
    </w:rPr>
  </w:style>
  <w:style w:type="character" w:customStyle="1" w:styleId="ZsysbasisdocumentdataWorldlineChar">
    <w:name w:val="Zsysbasisdocumentdata Worldline Char"/>
    <w:basedOn w:val="ZsysbasisWorldlineChar"/>
    <w:link w:val="ZsysbasisdocumentdataWorldline"/>
    <w:rsid w:val="00B057BF"/>
    <w:rPr>
      <w:rFonts w:ascii="Verdana" w:hAnsi="Verdana" w:cs="Maiandra GD"/>
      <w:noProof/>
      <w:color w:val="3C3C3C" w:themeColor="text1"/>
      <w:sz w:val="18"/>
      <w:szCs w:val="18"/>
      <w:lang w:val="en-GB"/>
    </w:rPr>
  </w:style>
  <w:style w:type="character" w:customStyle="1" w:styleId="DocumentdatasubjectWorldlineChar">
    <w:name w:val="Document data subject Worldline Char"/>
    <w:basedOn w:val="ZsysbasisdocumentdataWorldlineChar"/>
    <w:link w:val="DocumentdatasubjectWorldline"/>
    <w:rsid w:val="00B057BF"/>
    <w:rPr>
      <w:rFonts w:ascii="Verdana" w:hAnsi="Verdana" w:cs="Maiandra GD"/>
      <w:noProof/>
      <w:color w:val="3C3C3C" w:themeColor="text1"/>
      <w:sz w:val="18"/>
      <w:szCs w:val="18"/>
      <w:lang w:val="en-GB"/>
    </w:rPr>
  </w:style>
  <w:style w:type="character" w:customStyle="1" w:styleId="DocumentdatacopyrightWorldlineChar">
    <w:name w:val="Document data copyright Worldline Char"/>
    <w:basedOn w:val="DocumentdatasubjectWorldlineChar"/>
    <w:link w:val="DocumentdatacopyrightWorldline"/>
    <w:rsid w:val="0041030F"/>
    <w:rPr>
      <w:rFonts w:ascii="Arial" w:hAnsi="Arial" w:cs="Maiandra GD"/>
      <w:noProof/>
      <w:color w:val="3C3C3C" w:themeColor="text1"/>
      <w:sz w:val="18"/>
      <w:szCs w:val="18"/>
      <w:lang w:val="en-GB"/>
    </w:rPr>
  </w:style>
  <w:style w:type="paragraph" w:customStyle="1" w:styleId="HeadingtableofcontentsWorldline">
    <w:name w:val="Heading table of contents Worldline"/>
    <w:basedOn w:val="ZsysbasisWorldline"/>
    <w:next w:val="BodytextWorldline"/>
    <w:link w:val="HeadingtableofcontentsWorldlineChar"/>
    <w:uiPriority w:val="31"/>
    <w:rsid w:val="0049336D"/>
    <w:pPr>
      <w:keepNext/>
      <w:spacing w:line="477" w:lineRule="atLeast"/>
    </w:pPr>
    <w:rPr>
      <w:rFonts w:cs="Arial"/>
      <w:b/>
      <w:caps/>
      <w:color w:val="FFFFFF" w:themeColor="light1"/>
      <w:sz w:val="44"/>
      <w:szCs w:val="32"/>
    </w:rPr>
  </w:style>
  <w:style w:type="character" w:customStyle="1" w:styleId="Heading1nonumberWorldlineChar">
    <w:name w:val="Heading 1 no number Worldline Char"/>
    <w:basedOn w:val="ZsysbasisWorldlineChar"/>
    <w:link w:val="Heading1nonumberWorldline"/>
    <w:rsid w:val="002E58CF"/>
    <w:rPr>
      <w:rFonts w:ascii="Arial" w:hAnsi="Arial" w:cs="Maiandra GD"/>
      <w:bCs/>
      <w:color w:val="41B4D2" w:themeColor="accent1"/>
      <w:sz w:val="34"/>
      <w:szCs w:val="32"/>
      <w:lang w:val="en-US"/>
    </w:rPr>
  </w:style>
  <w:style w:type="character" w:customStyle="1" w:styleId="HeadingtableofcontentsWorldlineChar">
    <w:name w:val="Heading table of contents Worldline Char"/>
    <w:basedOn w:val="Heading1nonumberWorldlineChar"/>
    <w:link w:val="HeadingtableofcontentsWorldline"/>
    <w:rsid w:val="0049336D"/>
    <w:rPr>
      <w:rFonts w:ascii="Arial" w:hAnsi="Arial" w:cs="Arial"/>
      <w:b/>
      <w:bCs w:val="0"/>
      <w:caps/>
      <w:color w:val="FFFFFF" w:themeColor="light1"/>
      <w:sz w:val="44"/>
      <w:szCs w:val="32"/>
      <w:lang w:val="en-GB"/>
    </w:rPr>
  </w:style>
  <w:style w:type="paragraph" w:styleId="Liste">
    <w:name w:val="List"/>
    <w:basedOn w:val="Normal"/>
    <w:uiPriority w:val="98"/>
    <w:semiHidden/>
    <w:rsid w:val="006D3DDE"/>
    <w:pPr>
      <w:ind w:left="283" w:hanging="283"/>
      <w:contextualSpacing/>
    </w:pPr>
  </w:style>
  <w:style w:type="paragraph" w:styleId="Liste2">
    <w:name w:val="List 2"/>
    <w:basedOn w:val="Normal"/>
    <w:uiPriority w:val="98"/>
    <w:semiHidden/>
    <w:rsid w:val="006D3DDE"/>
    <w:pPr>
      <w:ind w:left="566" w:hanging="283"/>
      <w:contextualSpacing/>
    </w:pPr>
  </w:style>
  <w:style w:type="paragraph" w:styleId="Liste3">
    <w:name w:val="List 3"/>
    <w:basedOn w:val="Normal"/>
    <w:uiPriority w:val="98"/>
    <w:semiHidden/>
    <w:rsid w:val="006D3DDE"/>
    <w:pPr>
      <w:ind w:left="849" w:hanging="283"/>
      <w:contextualSpacing/>
    </w:pPr>
  </w:style>
  <w:style w:type="paragraph" w:styleId="Liste4">
    <w:name w:val="List 4"/>
    <w:basedOn w:val="Normal"/>
    <w:uiPriority w:val="98"/>
    <w:semiHidden/>
    <w:rsid w:val="006D3DDE"/>
    <w:pPr>
      <w:ind w:left="1132" w:hanging="283"/>
      <w:contextualSpacing/>
    </w:pPr>
  </w:style>
  <w:style w:type="paragraph" w:styleId="Liste5">
    <w:name w:val="List 5"/>
    <w:basedOn w:val="Normal"/>
    <w:uiPriority w:val="98"/>
    <w:semiHidden/>
    <w:rsid w:val="006D3DDE"/>
    <w:pPr>
      <w:ind w:left="1415" w:hanging="283"/>
      <w:contextualSpacing/>
    </w:pPr>
  </w:style>
  <w:style w:type="paragraph" w:styleId="Listepuces">
    <w:name w:val="List Bullet"/>
    <w:basedOn w:val="Normal"/>
    <w:uiPriority w:val="98"/>
    <w:semiHidden/>
    <w:rsid w:val="006D3DDE"/>
    <w:pPr>
      <w:numPr>
        <w:numId w:val="6"/>
      </w:numPr>
      <w:contextualSpacing/>
    </w:pPr>
  </w:style>
  <w:style w:type="paragraph" w:styleId="Listepuces2">
    <w:name w:val="List Bullet 2"/>
    <w:basedOn w:val="Normal"/>
    <w:uiPriority w:val="98"/>
    <w:semiHidden/>
    <w:rsid w:val="006D3DDE"/>
    <w:pPr>
      <w:numPr>
        <w:numId w:val="7"/>
      </w:numPr>
      <w:contextualSpacing/>
    </w:pPr>
  </w:style>
  <w:style w:type="paragraph" w:styleId="Listepuces3">
    <w:name w:val="List Bullet 3"/>
    <w:basedOn w:val="Normal"/>
    <w:uiPriority w:val="98"/>
    <w:semiHidden/>
    <w:rsid w:val="006D3DDE"/>
    <w:pPr>
      <w:numPr>
        <w:numId w:val="8"/>
      </w:numPr>
      <w:contextualSpacing/>
    </w:pPr>
  </w:style>
  <w:style w:type="paragraph" w:styleId="Listepuces4">
    <w:name w:val="List Bullet 4"/>
    <w:basedOn w:val="Normal"/>
    <w:uiPriority w:val="98"/>
    <w:semiHidden/>
    <w:rsid w:val="006D3DDE"/>
    <w:pPr>
      <w:numPr>
        <w:numId w:val="9"/>
      </w:numPr>
      <w:contextualSpacing/>
    </w:pPr>
  </w:style>
  <w:style w:type="paragraph" w:styleId="Listepuces5">
    <w:name w:val="List Bullet 5"/>
    <w:basedOn w:val="Normal"/>
    <w:uiPriority w:val="98"/>
    <w:semiHidden/>
    <w:rsid w:val="006D3DDE"/>
    <w:pPr>
      <w:numPr>
        <w:numId w:val="10"/>
      </w:numPr>
      <w:contextualSpacing/>
    </w:pPr>
  </w:style>
  <w:style w:type="paragraph" w:styleId="Paragraphedeliste">
    <w:name w:val="List Paragraph"/>
    <w:basedOn w:val="Normal"/>
    <w:uiPriority w:val="98"/>
    <w:semiHidden/>
    <w:rsid w:val="006D3DDE"/>
    <w:pPr>
      <w:ind w:left="720"/>
      <w:contextualSpacing/>
    </w:pPr>
  </w:style>
  <w:style w:type="paragraph" w:styleId="Listenumros">
    <w:name w:val="List Number"/>
    <w:basedOn w:val="Normal"/>
    <w:uiPriority w:val="98"/>
    <w:semiHidden/>
    <w:rsid w:val="006D3DDE"/>
    <w:pPr>
      <w:numPr>
        <w:numId w:val="11"/>
      </w:numPr>
      <w:contextualSpacing/>
    </w:pPr>
  </w:style>
  <w:style w:type="paragraph" w:styleId="Listenumros2">
    <w:name w:val="List Number 2"/>
    <w:basedOn w:val="Normal"/>
    <w:uiPriority w:val="98"/>
    <w:semiHidden/>
    <w:rsid w:val="006D3DDE"/>
    <w:pPr>
      <w:numPr>
        <w:numId w:val="12"/>
      </w:numPr>
      <w:contextualSpacing/>
    </w:pPr>
  </w:style>
  <w:style w:type="paragraph" w:styleId="Listenumros3">
    <w:name w:val="List Number 3"/>
    <w:basedOn w:val="Normal"/>
    <w:uiPriority w:val="98"/>
    <w:semiHidden/>
    <w:rsid w:val="006D3DDE"/>
    <w:pPr>
      <w:numPr>
        <w:numId w:val="13"/>
      </w:numPr>
      <w:contextualSpacing/>
    </w:pPr>
  </w:style>
  <w:style w:type="paragraph" w:styleId="Listenumros4">
    <w:name w:val="List Number 4"/>
    <w:basedOn w:val="Normal"/>
    <w:uiPriority w:val="98"/>
    <w:semiHidden/>
    <w:rsid w:val="006D3DDE"/>
    <w:pPr>
      <w:numPr>
        <w:numId w:val="14"/>
      </w:numPr>
      <w:contextualSpacing/>
    </w:pPr>
  </w:style>
  <w:style w:type="paragraph" w:styleId="Listenumros5">
    <w:name w:val="List Number 5"/>
    <w:basedOn w:val="Normal"/>
    <w:uiPriority w:val="98"/>
    <w:semiHidden/>
    <w:rsid w:val="006D3DDE"/>
    <w:pPr>
      <w:numPr>
        <w:numId w:val="15"/>
      </w:numPr>
      <w:contextualSpacing/>
    </w:pPr>
  </w:style>
  <w:style w:type="paragraph" w:styleId="Listecontinue">
    <w:name w:val="List Continue"/>
    <w:basedOn w:val="Normal"/>
    <w:uiPriority w:val="98"/>
    <w:semiHidden/>
    <w:rsid w:val="006D3DDE"/>
    <w:pPr>
      <w:spacing w:after="120"/>
      <w:ind w:left="283"/>
      <w:contextualSpacing/>
    </w:pPr>
  </w:style>
  <w:style w:type="paragraph" w:styleId="Listecontinue2">
    <w:name w:val="List Continue 2"/>
    <w:basedOn w:val="Normal"/>
    <w:uiPriority w:val="98"/>
    <w:semiHidden/>
    <w:rsid w:val="006D3DDE"/>
    <w:pPr>
      <w:spacing w:after="120"/>
      <w:ind w:left="566"/>
      <w:contextualSpacing/>
    </w:pPr>
  </w:style>
  <w:style w:type="paragraph" w:styleId="Listecontinue3">
    <w:name w:val="List Continue 3"/>
    <w:basedOn w:val="Normal"/>
    <w:uiPriority w:val="98"/>
    <w:semiHidden/>
    <w:rsid w:val="006D3DDE"/>
    <w:pPr>
      <w:spacing w:after="120"/>
      <w:ind w:left="849"/>
      <w:contextualSpacing/>
    </w:pPr>
  </w:style>
  <w:style w:type="paragraph" w:styleId="Listecontinue4">
    <w:name w:val="List Continue 4"/>
    <w:basedOn w:val="Normal"/>
    <w:uiPriority w:val="98"/>
    <w:semiHidden/>
    <w:rsid w:val="006D3DDE"/>
    <w:pPr>
      <w:spacing w:after="120"/>
      <w:ind w:left="1132"/>
      <w:contextualSpacing/>
    </w:pPr>
  </w:style>
  <w:style w:type="paragraph" w:styleId="Listecontinue5">
    <w:name w:val="List Continue 5"/>
    <w:basedOn w:val="Normal"/>
    <w:uiPriority w:val="98"/>
    <w:semiHidden/>
    <w:rsid w:val="006D3DDE"/>
    <w:pPr>
      <w:spacing w:after="120"/>
      <w:ind w:left="1415"/>
      <w:contextualSpacing/>
    </w:pPr>
  </w:style>
  <w:style w:type="paragraph" w:customStyle="1" w:styleId="FigureWorldline">
    <w:name w:val="Figure Worldline"/>
    <w:basedOn w:val="ZsysbasisWorldline"/>
    <w:next w:val="Lgende"/>
    <w:uiPriority w:val="53"/>
    <w:rsid w:val="000044A4"/>
    <w:pPr>
      <w:keepNext/>
      <w:spacing w:before="240"/>
      <w:jc w:val="center"/>
    </w:pPr>
  </w:style>
  <w:style w:type="table" w:customStyle="1" w:styleId="BlanktableWorldline">
    <w:name w:val="Blank table Worldline"/>
    <w:basedOn w:val="TableauNormal"/>
    <w:uiPriority w:val="99"/>
    <w:rsid w:val="00AC1437"/>
    <w:tblPr>
      <w:tblCellMar>
        <w:left w:w="0" w:type="dxa"/>
        <w:right w:w="0" w:type="dxa"/>
      </w:tblCellMar>
    </w:tblPr>
  </w:style>
  <w:style w:type="paragraph" w:customStyle="1" w:styleId="ReferencelistWorldline">
    <w:name w:val="Reference list Worldline"/>
    <w:basedOn w:val="ZsysbasisWorldline"/>
    <w:uiPriority w:val="64"/>
    <w:rsid w:val="00511FED"/>
    <w:pPr>
      <w:numPr>
        <w:numId w:val="17"/>
      </w:numPr>
    </w:pPr>
  </w:style>
  <w:style w:type="table" w:styleId="Listefonce">
    <w:name w:val="Dark List"/>
    <w:basedOn w:val="TableauNormal"/>
    <w:uiPriority w:val="70"/>
    <w:semiHidden/>
    <w:rsid w:val="00B532D4"/>
    <w:rPr>
      <w:color w:val="FFFFFF" w:themeColor="background1"/>
    </w:rPr>
    <w:tblPr>
      <w:tblStyleRowBandSize w:val="1"/>
      <w:tblStyleColBandSize w:val="1"/>
    </w:tblPr>
    <w:tcPr>
      <w:shd w:val="clear" w:color="auto" w:fill="3C3C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D1D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C2C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C2C2C" w:themeFill="text1" w:themeFillShade="BF"/>
      </w:tcPr>
    </w:tblStylePr>
    <w:tblStylePr w:type="band1Vert">
      <w:tblPr/>
      <w:tcPr>
        <w:tcBorders>
          <w:top w:val="nil"/>
          <w:left w:val="nil"/>
          <w:bottom w:val="nil"/>
          <w:right w:val="nil"/>
          <w:insideH w:val="nil"/>
          <w:insideV w:val="nil"/>
        </w:tcBorders>
        <w:shd w:val="clear" w:color="auto" w:fill="2C2C2C" w:themeFill="text1" w:themeFillShade="BF"/>
      </w:tcPr>
    </w:tblStylePr>
    <w:tblStylePr w:type="band1Horz">
      <w:tblPr/>
      <w:tcPr>
        <w:tcBorders>
          <w:top w:val="nil"/>
          <w:left w:val="nil"/>
          <w:bottom w:val="nil"/>
          <w:right w:val="nil"/>
          <w:insideH w:val="nil"/>
          <w:insideV w:val="nil"/>
        </w:tcBorders>
        <w:shd w:val="clear" w:color="auto" w:fill="2C2C2C" w:themeFill="text1" w:themeFillShade="BF"/>
      </w:tcPr>
    </w:tblStylePr>
  </w:style>
  <w:style w:type="table" w:styleId="Grillemoyenne1">
    <w:name w:val="Medium Grid 1"/>
    <w:basedOn w:val="TableauNormal"/>
    <w:uiPriority w:val="67"/>
    <w:semiHidden/>
    <w:rsid w:val="00B532D4"/>
    <w:tblPr>
      <w:tblStyleRowBandSize w:val="1"/>
      <w:tblStyleColBandSize w:val="1"/>
      <w:tbl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single" w:sz="8" w:space="0" w:color="6C6C6C" w:themeColor="text1" w:themeTint="BF"/>
        <w:insideV w:val="single" w:sz="8" w:space="0" w:color="6C6C6C" w:themeColor="text1" w:themeTint="BF"/>
      </w:tblBorders>
    </w:tblPr>
    <w:tcPr>
      <w:shd w:val="clear" w:color="auto" w:fill="CECECE" w:themeFill="text1" w:themeFillTint="3F"/>
    </w:tcPr>
    <w:tblStylePr w:type="firstRow">
      <w:rPr>
        <w:b/>
        <w:bCs/>
      </w:rPr>
    </w:tblStylePr>
    <w:tblStylePr w:type="lastRow">
      <w:rPr>
        <w:b/>
        <w:bCs/>
      </w:rPr>
      <w:tblPr/>
      <w:tcPr>
        <w:tcBorders>
          <w:top w:val="single" w:sz="18" w:space="0" w:color="6C6C6C" w:themeColor="text1" w:themeTint="BF"/>
        </w:tcBorders>
      </w:tcPr>
    </w:tblStylePr>
    <w:tblStylePr w:type="firstCol">
      <w:rPr>
        <w:b/>
        <w:bCs/>
      </w:rPr>
    </w:tblStylePr>
    <w:tblStylePr w:type="lastCol">
      <w:rPr>
        <w:b/>
        <w:bCs/>
      </w:rPr>
    </w:tblStylePr>
    <w:tblStylePr w:type="band1Vert">
      <w:tblPr/>
      <w:tcPr>
        <w:shd w:val="clear" w:color="auto" w:fill="9D9D9D" w:themeFill="text1" w:themeFillTint="7F"/>
      </w:tcPr>
    </w:tblStylePr>
    <w:tblStylePr w:type="band1Horz">
      <w:tblPr/>
      <w:tcPr>
        <w:shd w:val="clear" w:color="auto" w:fill="9D9D9D" w:themeFill="text1" w:themeFillTint="7F"/>
      </w:tcPr>
    </w:tblStylePr>
  </w:style>
  <w:style w:type="table" w:styleId="Grillemoyenne2">
    <w:name w:val="Medium Grid 2"/>
    <w:basedOn w:val="TableauNormal"/>
    <w:uiPriority w:val="68"/>
    <w:semiHidden/>
    <w:rsid w:val="00B532D4"/>
    <w:rPr>
      <w:rFonts w:asciiTheme="majorHAnsi" w:eastAsiaTheme="majorEastAsia" w:hAnsiTheme="majorHAnsi" w:cstheme="majorBidi"/>
    </w:rPr>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insideH w:val="single" w:sz="8" w:space="0" w:color="3C3C3C" w:themeColor="text1"/>
        <w:insideV w:val="single" w:sz="8" w:space="0" w:color="3C3C3C" w:themeColor="text1"/>
      </w:tblBorders>
    </w:tblPr>
    <w:tcPr>
      <w:shd w:val="clear" w:color="auto" w:fill="CECECE" w:themeFill="text1" w:themeFillTint="3F"/>
    </w:tcPr>
    <w:tblStylePr w:type="firstRow">
      <w:rPr>
        <w:b/>
        <w:bCs/>
        <w:color w:val="3C3C3C" w:themeColor="text1"/>
      </w:rPr>
      <w:tblPr/>
      <w:tcPr>
        <w:shd w:val="clear" w:color="auto" w:fill="EBEBEB" w:themeFill="text1"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8D8D8" w:themeFill="text1" w:themeFillTint="33"/>
      </w:tcPr>
    </w:tblStylePr>
    <w:tblStylePr w:type="band1Vert">
      <w:tblPr/>
      <w:tcPr>
        <w:shd w:val="clear" w:color="auto" w:fill="9D9D9D" w:themeFill="text1" w:themeFillTint="7F"/>
      </w:tcPr>
    </w:tblStylePr>
    <w:tblStylePr w:type="band1Horz">
      <w:tblPr/>
      <w:tcPr>
        <w:tcBorders>
          <w:insideH w:val="single" w:sz="6" w:space="0" w:color="3C3C3C" w:themeColor="text1"/>
          <w:insideV w:val="single" w:sz="6" w:space="0" w:color="3C3C3C" w:themeColor="text1"/>
        </w:tcBorders>
        <w:shd w:val="clear" w:color="auto" w:fill="9D9D9D" w:themeFill="text1"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rsid w:val="00B532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CECE"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3C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3C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3C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3C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D9D9D"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D9D9D" w:themeFill="text1" w:themeFillTint="7F"/>
      </w:tcPr>
    </w:tblStylePr>
  </w:style>
  <w:style w:type="table" w:styleId="Tramemoyenne1">
    <w:name w:val="Medium Shading 1"/>
    <w:basedOn w:val="TableauNormal"/>
    <w:uiPriority w:val="63"/>
    <w:semiHidden/>
    <w:rsid w:val="00B532D4"/>
    <w:tblPr>
      <w:tblStyleRowBandSize w:val="1"/>
      <w:tblStyleColBandSize w:val="1"/>
      <w:tbl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single" w:sz="8" w:space="0" w:color="6C6C6C" w:themeColor="text1" w:themeTint="BF"/>
      </w:tblBorders>
    </w:tblPr>
    <w:tblStylePr w:type="firstRow">
      <w:pPr>
        <w:spacing w:before="0" w:after="0" w:line="240" w:lineRule="auto"/>
      </w:pPr>
      <w:rPr>
        <w:b/>
        <w:bCs/>
        <w:color w:val="FFFFFF" w:themeColor="background1"/>
      </w:rPr>
      <w:tblPr/>
      <w:tcPr>
        <w:tc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nil"/>
          <w:insideV w:val="nil"/>
        </w:tcBorders>
        <w:shd w:val="clear" w:color="auto" w:fill="3C3C3C" w:themeFill="text1"/>
      </w:tcPr>
    </w:tblStylePr>
    <w:tblStylePr w:type="lastRow">
      <w:pPr>
        <w:spacing w:before="0" w:after="0" w:line="240" w:lineRule="auto"/>
      </w:pPr>
      <w:rPr>
        <w:b/>
        <w:bCs/>
      </w:rPr>
      <w:tblPr/>
      <w:tcPr>
        <w:tcBorders>
          <w:top w:val="double" w:sz="6"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nil"/>
          <w:insideV w:val="nil"/>
        </w:tcBorders>
      </w:tcPr>
    </w:tblStylePr>
    <w:tblStylePr w:type="firstCol">
      <w:rPr>
        <w:b/>
        <w:bCs/>
      </w:rPr>
    </w:tblStylePr>
    <w:tblStylePr w:type="lastCol">
      <w:rPr>
        <w:b/>
        <w:bCs/>
      </w:rPr>
    </w:tblStylePr>
    <w:tblStylePr w:type="band1Vert">
      <w:tblPr/>
      <w:tcPr>
        <w:shd w:val="clear" w:color="auto" w:fill="CECECE" w:themeFill="text1" w:themeFillTint="3F"/>
      </w:tcPr>
    </w:tblStylePr>
    <w:tblStylePr w:type="band1Horz">
      <w:tblPr/>
      <w:tcPr>
        <w:tcBorders>
          <w:insideH w:val="nil"/>
          <w:insideV w:val="nil"/>
        </w:tcBorders>
        <w:shd w:val="clear" w:color="auto" w:fill="CECECE"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B532D4"/>
    <w:tblPr>
      <w:tblStyleRowBandSize w:val="1"/>
      <w:tblStyleColBandSize w:val="1"/>
      <w:tbl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single" w:sz="8" w:space="0" w:color="70C6DD" w:themeColor="accent1" w:themeTint="BF"/>
      </w:tblBorders>
    </w:tblPr>
    <w:tblStylePr w:type="firstRow">
      <w:pPr>
        <w:spacing w:before="0" w:after="0" w:line="240" w:lineRule="auto"/>
      </w:pPr>
      <w:rPr>
        <w:b/>
        <w:bCs/>
        <w:color w:val="FFFFFF" w:themeColor="background1"/>
      </w:rPr>
      <w:tblPr/>
      <w:tcPr>
        <w:tc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nil"/>
          <w:insideV w:val="nil"/>
        </w:tcBorders>
        <w:shd w:val="clear" w:color="auto" w:fill="41B4D2" w:themeFill="accent1"/>
      </w:tcPr>
    </w:tblStylePr>
    <w:tblStylePr w:type="lastRow">
      <w:pPr>
        <w:spacing w:before="0" w:after="0" w:line="240" w:lineRule="auto"/>
      </w:pPr>
      <w:rPr>
        <w:b/>
        <w:bCs/>
      </w:rPr>
      <w:tblPr/>
      <w:tcPr>
        <w:tcBorders>
          <w:top w:val="double" w:sz="6"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CFECF3" w:themeFill="accent1" w:themeFillTint="3F"/>
      </w:tcPr>
    </w:tblStylePr>
    <w:tblStylePr w:type="band1Horz">
      <w:tblPr/>
      <w:tcPr>
        <w:tcBorders>
          <w:insideH w:val="nil"/>
          <w:insideV w:val="nil"/>
        </w:tcBorders>
        <w:shd w:val="clear" w:color="auto" w:fill="CFECF3" w:themeFill="accent1"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rsid w:val="00B532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3C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C3C3C" w:themeFill="text1"/>
      </w:tcPr>
    </w:tblStylePr>
    <w:tblStylePr w:type="lastCol">
      <w:rPr>
        <w:b/>
        <w:bCs/>
        <w:color w:val="FFFFFF" w:themeColor="background1"/>
      </w:rPr>
      <w:tblPr/>
      <w:tcPr>
        <w:tcBorders>
          <w:left w:val="nil"/>
          <w:right w:val="nil"/>
          <w:insideH w:val="nil"/>
          <w:insideV w:val="nil"/>
        </w:tcBorders>
        <w:shd w:val="clear" w:color="auto" w:fill="3C3C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B532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B4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1B4D2" w:themeFill="accent1"/>
      </w:tcPr>
    </w:tblStylePr>
    <w:tblStylePr w:type="lastCol">
      <w:rPr>
        <w:b/>
        <w:bCs/>
        <w:color w:val="FFFFFF" w:themeColor="background1"/>
      </w:rPr>
      <w:tblPr/>
      <w:tcPr>
        <w:tcBorders>
          <w:left w:val="nil"/>
          <w:right w:val="nil"/>
          <w:insideH w:val="nil"/>
          <w:insideV w:val="nil"/>
        </w:tcBorders>
        <w:shd w:val="clear" w:color="auto" w:fill="41B4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semiHidden/>
    <w:rsid w:val="00B532D4"/>
    <w:tblPr>
      <w:tblStyleRowBandSize w:val="1"/>
      <w:tblStyleColBandSize w:val="1"/>
      <w:tblBorders>
        <w:top w:val="single" w:sz="8" w:space="0" w:color="3C3C3C" w:themeColor="text1"/>
        <w:bottom w:val="single" w:sz="8" w:space="0" w:color="3C3C3C" w:themeColor="text1"/>
      </w:tblBorders>
    </w:tblPr>
    <w:tblStylePr w:type="firstRow">
      <w:rPr>
        <w:rFonts w:asciiTheme="majorHAnsi" w:eastAsiaTheme="majorEastAsia" w:hAnsiTheme="majorHAnsi" w:cstheme="majorBidi"/>
      </w:rPr>
      <w:tblPr/>
      <w:tcPr>
        <w:tcBorders>
          <w:top w:val="nil"/>
          <w:bottom w:val="single" w:sz="8" w:space="0" w:color="3C3C3C" w:themeColor="text1"/>
        </w:tcBorders>
      </w:tcPr>
    </w:tblStylePr>
    <w:tblStylePr w:type="lastRow">
      <w:rPr>
        <w:b/>
        <w:bCs/>
        <w:color w:val="3C3C3C" w:themeColor="text2"/>
      </w:rPr>
      <w:tblPr/>
      <w:tcPr>
        <w:tcBorders>
          <w:top w:val="single" w:sz="8" w:space="0" w:color="3C3C3C" w:themeColor="text1"/>
          <w:bottom w:val="single" w:sz="8" w:space="0" w:color="3C3C3C" w:themeColor="text1"/>
        </w:tcBorders>
      </w:tcPr>
    </w:tblStylePr>
    <w:tblStylePr w:type="firstCol">
      <w:rPr>
        <w:b/>
        <w:bCs/>
      </w:rPr>
    </w:tblStylePr>
    <w:tblStylePr w:type="lastCol">
      <w:rPr>
        <w:b/>
        <w:bCs/>
      </w:rPr>
      <w:tblPr/>
      <w:tcPr>
        <w:tcBorders>
          <w:top w:val="single" w:sz="8" w:space="0" w:color="3C3C3C" w:themeColor="text1"/>
          <w:bottom w:val="single" w:sz="8" w:space="0" w:color="3C3C3C" w:themeColor="text1"/>
        </w:tcBorders>
      </w:tcPr>
    </w:tblStylePr>
    <w:tblStylePr w:type="band1Vert">
      <w:tblPr/>
      <w:tcPr>
        <w:shd w:val="clear" w:color="auto" w:fill="CECECE" w:themeFill="text1" w:themeFillTint="3F"/>
      </w:tcPr>
    </w:tblStylePr>
    <w:tblStylePr w:type="band1Horz">
      <w:tblPr/>
      <w:tcPr>
        <w:shd w:val="clear" w:color="auto" w:fill="CECECE" w:themeFill="text1" w:themeFillTint="3F"/>
      </w:tcPr>
    </w:tblStylePr>
  </w:style>
  <w:style w:type="table" w:styleId="Listemoyenne1-Accent1">
    <w:name w:val="Medium List 1 Accent 1"/>
    <w:basedOn w:val="TableauNormal"/>
    <w:uiPriority w:val="65"/>
    <w:semiHidden/>
    <w:rsid w:val="00B532D4"/>
    <w:tblPr>
      <w:tblStyleRowBandSize w:val="1"/>
      <w:tblStyleColBandSize w:val="1"/>
      <w:tblBorders>
        <w:top w:val="single" w:sz="8" w:space="0" w:color="41B4D2" w:themeColor="accent1"/>
        <w:bottom w:val="single" w:sz="8" w:space="0" w:color="41B4D2" w:themeColor="accent1"/>
      </w:tblBorders>
    </w:tblPr>
    <w:tblStylePr w:type="firstRow">
      <w:rPr>
        <w:rFonts w:asciiTheme="majorHAnsi" w:eastAsiaTheme="majorEastAsia" w:hAnsiTheme="majorHAnsi" w:cstheme="majorBidi"/>
      </w:rPr>
      <w:tblPr/>
      <w:tcPr>
        <w:tcBorders>
          <w:top w:val="nil"/>
          <w:bottom w:val="single" w:sz="8" w:space="0" w:color="41B4D2" w:themeColor="accent1"/>
        </w:tcBorders>
      </w:tcPr>
    </w:tblStylePr>
    <w:tblStylePr w:type="lastRow">
      <w:rPr>
        <w:b/>
        <w:bCs/>
        <w:color w:val="3C3C3C" w:themeColor="text2"/>
      </w:rPr>
      <w:tblPr/>
      <w:tcPr>
        <w:tcBorders>
          <w:top w:val="single" w:sz="8" w:space="0" w:color="41B4D2" w:themeColor="accent1"/>
          <w:bottom w:val="single" w:sz="8" w:space="0" w:color="41B4D2" w:themeColor="accent1"/>
        </w:tcBorders>
      </w:tcPr>
    </w:tblStylePr>
    <w:tblStylePr w:type="firstCol">
      <w:rPr>
        <w:b/>
        <w:bCs/>
      </w:rPr>
    </w:tblStylePr>
    <w:tblStylePr w:type="lastCol">
      <w:rPr>
        <w:b/>
        <w:bCs/>
      </w:rPr>
      <w:tblPr/>
      <w:tcPr>
        <w:tcBorders>
          <w:top w:val="single" w:sz="8" w:space="0" w:color="41B4D2" w:themeColor="accent1"/>
          <w:bottom w:val="single" w:sz="8" w:space="0" w:color="41B4D2" w:themeColor="accent1"/>
        </w:tcBorders>
      </w:tcPr>
    </w:tblStylePr>
    <w:tblStylePr w:type="band1Vert">
      <w:tblPr/>
      <w:tcPr>
        <w:shd w:val="clear" w:color="auto" w:fill="CFECF3" w:themeFill="accent1" w:themeFillTint="3F"/>
      </w:tcPr>
    </w:tblStylePr>
    <w:tblStylePr w:type="band1Horz">
      <w:tblPr/>
      <w:tcPr>
        <w:shd w:val="clear" w:color="auto" w:fill="CFECF3" w:themeFill="accent1" w:themeFillTint="3F"/>
      </w:tcPr>
    </w:tblStylePr>
  </w:style>
  <w:style w:type="table" w:styleId="Listemoyenne2">
    <w:name w:val="Medium List 2"/>
    <w:basedOn w:val="TableauNormal"/>
    <w:uiPriority w:val="66"/>
    <w:semiHidden/>
    <w:rsid w:val="00B532D4"/>
    <w:rPr>
      <w:rFonts w:asciiTheme="majorHAnsi" w:eastAsiaTheme="majorEastAsia" w:hAnsiTheme="majorHAnsi" w:cstheme="majorBidi"/>
    </w:rPr>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tblBorders>
    </w:tblPr>
    <w:tblStylePr w:type="firstRow">
      <w:rPr>
        <w:sz w:val="24"/>
        <w:szCs w:val="24"/>
      </w:rPr>
      <w:tblPr/>
      <w:tcPr>
        <w:tcBorders>
          <w:top w:val="nil"/>
          <w:left w:val="nil"/>
          <w:bottom w:val="single" w:sz="24" w:space="0" w:color="3C3C3C" w:themeColor="text1"/>
          <w:right w:val="nil"/>
          <w:insideH w:val="nil"/>
          <w:insideV w:val="nil"/>
        </w:tcBorders>
        <w:shd w:val="clear" w:color="auto" w:fill="FFFFFF" w:themeFill="background1"/>
      </w:tcPr>
    </w:tblStylePr>
    <w:tblStylePr w:type="lastRow">
      <w:tblPr/>
      <w:tcPr>
        <w:tcBorders>
          <w:top w:val="single" w:sz="8" w:space="0" w:color="3C3C3C"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3C3C" w:themeColor="text1"/>
          <w:insideH w:val="nil"/>
          <w:insideV w:val="nil"/>
        </w:tcBorders>
        <w:shd w:val="clear" w:color="auto" w:fill="FFFFFF" w:themeFill="background1"/>
      </w:tcPr>
    </w:tblStylePr>
    <w:tblStylePr w:type="lastCol">
      <w:tblPr/>
      <w:tcPr>
        <w:tcBorders>
          <w:top w:val="nil"/>
          <w:left w:val="single" w:sz="8" w:space="0" w:color="3C3C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CECE" w:themeFill="text1" w:themeFillTint="3F"/>
      </w:tcPr>
    </w:tblStylePr>
    <w:tblStylePr w:type="band1Horz">
      <w:tblPr/>
      <w:tcPr>
        <w:tcBorders>
          <w:top w:val="nil"/>
          <w:bottom w:val="nil"/>
          <w:insideH w:val="nil"/>
          <w:insideV w:val="nil"/>
        </w:tcBorders>
        <w:shd w:val="clear" w:color="auto" w:fill="CECECE"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couleur">
    <w:name w:val="Colorful Grid"/>
    <w:basedOn w:val="TableauNormal"/>
    <w:uiPriority w:val="73"/>
    <w:semiHidden/>
    <w:rsid w:val="00B532D4"/>
    <w:tblPr>
      <w:tblStyleRowBandSize w:val="1"/>
      <w:tblStyleColBandSize w:val="1"/>
      <w:tblBorders>
        <w:insideH w:val="single" w:sz="4" w:space="0" w:color="FFFFFF" w:themeColor="background1"/>
      </w:tblBorders>
    </w:tblPr>
    <w:tcPr>
      <w:shd w:val="clear" w:color="auto" w:fill="D8D8D8" w:themeFill="text1" w:themeFillTint="33"/>
    </w:tcPr>
    <w:tblStylePr w:type="firstRow">
      <w:rPr>
        <w:b/>
        <w:bCs/>
      </w:rPr>
      <w:tblPr/>
      <w:tcPr>
        <w:shd w:val="clear" w:color="auto" w:fill="B1B1B1" w:themeFill="text1" w:themeFillTint="66"/>
      </w:tcPr>
    </w:tblStylePr>
    <w:tblStylePr w:type="lastRow">
      <w:rPr>
        <w:b/>
        <w:bCs/>
        <w:color w:val="3C3C3C" w:themeColor="text1"/>
      </w:rPr>
      <w:tblPr/>
      <w:tcPr>
        <w:shd w:val="clear" w:color="auto" w:fill="B1B1B1" w:themeFill="text1" w:themeFillTint="66"/>
      </w:tcPr>
    </w:tblStylePr>
    <w:tblStylePr w:type="firstCol">
      <w:rPr>
        <w:color w:val="FFFFFF" w:themeColor="background1"/>
      </w:rPr>
      <w:tblPr/>
      <w:tcPr>
        <w:shd w:val="clear" w:color="auto" w:fill="2C2C2C" w:themeFill="text1" w:themeFillShade="BF"/>
      </w:tcPr>
    </w:tblStylePr>
    <w:tblStylePr w:type="lastCol">
      <w:rPr>
        <w:color w:val="FFFFFF" w:themeColor="background1"/>
      </w:rPr>
      <w:tblPr/>
      <w:tcPr>
        <w:shd w:val="clear" w:color="auto" w:fill="2C2C2C" w:themeFill="text1" w:themeFillShade="BF"/>
      </w:tcPr>
    </w:tblStylePr>
    <w:tblStylePr w:type="band1Vert">
      <w:tblPr/>
      <w:tcPr>
        <w:shd w:val="clear" w:color="auto" w:fill="9D9D9D" w:themeFill="text1" w:themeFillTint="7F"/>
      </w:tcPr>
    </w:tblStylePr>
    <w:tblStylePr w:type="band1Horz">
      <w:tblPr/>
      <w:tcPr>
        <w:shd w:val="clear" w:color="auto" w:fill="9D9D9D" w:themeFill="text1" w:themeFillTint="7F"/>
      </w:tcPr>
    </w:tblStylePr>
  </w:style>
  <w:style w:type="table" w:styleId="Tramecouleur">
    <w:name w:val="Colorful Shading"/>
    <w:basedOn w:val="TableauNormal"/>
    <w:uiPriority w:val="71"/>
    <w:semiHidden/>
    <w:rsid w:val="00B532D4"/>
    <w:tblPr>
      <w:tblStyleRowBandSize w:val="1"/>
      <w:tblStyleColBandSize w:val="1"/>
      <w:tblBorders>
        <w:top w:val="single" w:sz="24" w:space="0" w:color="D74B8C" w:themeColor="accent2"/>
        <w:left w:val="single" w:sz="4" w:space="0" w:color="3C3C3C" w:themeColor="text1"/>
        <w:bottom w:val="single" w:sz="4" w:space="0" w:color="3C3C3C" w:themeColor="text1"/>
        <w:right w:val="single" w:sz="4" w:space="0" w:color="3C3C3C" w:themeColor="text1"/>
        <w:insideH w:val="single" w:sz="4" w:space="0" w:color="FFFFFF" w:themeColor="background1"/>
        <w:insideV w:val="single" w:sz="4" w:space="0" w:color="FFFFFF" w:themeColor="background1"/>
      </w:tblBorders>
    </w:tblPr>
    <w:tcPr>
      <w:shd w:val="clear" w:color="auto" w:fill="EBEBEB" w:themeFill="text1"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2424" w:themeFill="text1" w:themeFillShade="99"/>
      </w:tcPr>
    </w:tblStylePr>
    <w:tblStylePr w:type="firstCol">
      <w:rPr>
        <w:color w:val="FFFFFF" w:themeColor="background1"/>
      </w:rPr>
      <w:tblPr/>
      <w:tcPr>
        <w:tcBorders>
          <w:top w:val="nil"/>
          <w:left w:val="nil"/>
          <w:bottom w:val="nil"/>
          <w:right w:val="nil"/>
          <w:insideH w:val="single" w:sz="4" w:space="0" w:color="242424" w:themeColor="text1" w:themeShade="99"/>
          <w:insideV w:val="nil"/>
        </w:tcBorders>
        <w:shd w:val="clear" w:color="auto" w:fill="2424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C2C2C" w:themeFill="text1" w:themeFillShade="BF"/>
      </w:tcPr>
    </w:tblStylePr>
    <w:tblStylePr w:type="band1Vert">
      <w:tblPr/>
      <w:tcPr>
        <w:shd w:val="clear" w:color="auto" w:fill="B1B1B1" w:themeFill="text1" w:themeFillTint="66"/>
      </w:tcPr>
    </w:tblStylePr>
    <w:tblStylePr w:type="band1Horz">
      <w:tblPr/>
      <w:tcPr>
        <w:shd w:val="clear" w:color="auto" w:fill="9D9D9D" w:themeFill="text1" w:themeFillTint="7F"/>
      </w:tcPr>
    </w:tblStylePr>
    <w:tblStylePr w:type="neCell">
      <w:rPr>
        <w:color w:val="3C3C3C" w:themeColor="text1"/>
      </w:rPr>
    </w:tblStylePr>
    <w:tblStylePr w:type="nwCell">
      <w:rPr>
        <w:color w:val="3C3C3C" w:themeColor="text1"/>
      </w:rPr>
    </w:tblStylePr>
  </w:style>
  <w:style w:type="table" w:styleId="Listecouleur">
    <w:name w:val="Colorful List"/>
    <w:basedOn w:val="TableauNormal"/>
    <w:uiPriority w:val="72"/>
    <w:semiHidden/>
    <w:rsid w:val="00B532D4"/>
    <w:tblPr>
      <w:tblStyleRowBandSize w:val="1"/>
      <w:tblStyleColBandSize w:val="1"/>
    </w:tblPr>
    <w:tcPr>
      <w:shd w:val="clear" w:color="auto" w:fill="EBEBEB" w:themeFill="text1"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CECE" w:themeFill="text1" w:themeFillTint="3F"/>
      </w:tcPr>
    </w:tblStylePr>
    <w:tblStylePr w:type="band1Horz">
      <w:tblPr/>
      <w:tcPr>
        <w:shd w:val="clear" w:color="auto" w:fill="D8D8D8" w:themeFill="text1" w:themeFillTint="33"/>
      </w:tcPr>
    </w:tblStylePr>
  </w:style>
  <w:style w:type="table" w:styleId="Grilleclaire">
    <w:name w:val="Light Grid"/>
    <w:basedOn w:val="TableauNormal"/>
    <w:uiPriority w:val="62"/>
    <w:semiHidden/>
    <w:rsid w:val="00B532D4"/>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insideH w:val="single" w:sz="8" w:space="0" w:color="3C3C3C" w:themeColor="text1"/>
        <w:insideV w:val="single" w:sz="8" w:space="0" w:color="3C3C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3C3C" w:themeColor="text1"/>
          <w:left w:val="single" w:sz="8" w:space="0" w:color="3C3C3C" w:themeColor="text1"/>
          <w:bottom w:val="single" w:sz="18" w:space="0" w:color="3C3C3C" w:themeColor="text1"/>
          <w:right w:val="single" w:sz="8" w:space="0" w:color="3C3C3C" w:themeColor="text1"/>
          <w:insideH w:val="nil"/>
          <w:insideV w:val="single" w:sz="8" w:space="0" w:color="3C3C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3C3C" w:themeColor="text1"/>
          <w:left w:val="single" w:sz="8" w:space="0" w:color="3C3C3C" w:themeColor="text1"/>
          <w:bottom w:val="single" w:sz="8" w:space="0" w:color="3C3C3C" w:themeColor="text1"/>
          <w:right w:val="single" w:sz="8" w:space="0" w:color="3C3C3C" w:themeColor="text1"/>
          <w:insideH w:val="nil"/>
          <w:insideV w:val="single" w:sz="8" w:space="0" w:color="3C3C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tblStylePr w:type="band1Vert">
      <w:tblPr/>
      <w:tcPr>
        <w:tcBorders>
          <w:top w:val="single" w:sz="8" w:space="0" w:color="3C3C3C" w:themeColor="text1"/>
          <w:left w:val="single" w:sz="8" w:space="0" w:color="3C3C3C" w:themeColor="text1"/>
          <w:bottom w:val="single" w:sz="8" w:space="0" w:color="3C3C3C" w:themeColor="text1"/>
          <w:right w:val="single" w:sz="8" w:space="0" w:color="3C3C3C" w:themeColor="text1"/>
        </w:tcBorders>
        <w:shd w:val="clear" w:color="auto" w:fill="CECECE" w:themeFill="text1" w:themeFillTint="3F"/>
      </w:tcPr>
    </w:tblStylePr>
    <w:tblStylePr w:type="band1Horz">
      <w:tblPr/>
      <w:tcPr>
        <w:tcBorders>
          <w:top w:val="single" w:sz="8" w:space="0" w:color="3C3C3C" w:themeColor="text1"/>
          <w:left w:val="single" w:sz="8" w:space="0" w:color="3C3C3C" w:themeColor="text1"/>
          <w:bottom w:val="single" w:sz="8" w:space="0" w:color="3C3C3C" w:themeColor="text1"/>
          <w:right w:val="single" w:sz="8" w:space="0" w:color="3C3C3C" w:themeColor="text1"/>
          <w:insideV w:val="single" w:sz="8" w:space="0" w:color="3C3C3C" w:themeColor="text1"/>
        </w:tcBorders>
        <w:shd w:val="clear" w:color="auto" w:fill="CECECE" w:themeFill="text1" w:themeFillTint="3F"/>
      </w:tcPr>
    </w:tblStylePr>
    <w:tblStylePr w:type="band2Horz">
      <w:tblPr/>
      <w:tcPr>
        <w:tcBorders>
          <w:top w:val="single" w:sz="8" w:space="0" w:color="3C3C3C" w:themeColor="text1"/>
          <w:left w:val="single" w:sz="8" w:space="0" w:color="3C3C3C" w:themeColor="text1"/>
          <w:bottom w:val="single" w:sz="8" w:space="0" w:color="3C3C3C" w:themeColor="text1"/>
          <w:right w:val="single" w:sz="8" w:space="0" w:color="3C3C3C" w:themeColor="text1"/>
          <w:insideV w:val="single" w:sz="8" w:space="0" w:color="3C3C3C" w:themeColor="text1"/>
        </w:tcBorders>
      </w:tcPr>
    </w:tblStylePr>
  </w:style>
  <w:style w:type="table" w:styleId="Grilleclaire-Accent1">
    <w:name w:val="Light Grid Accent 1"/>
    <w:basedOn w:val="TableauNormal"/>
    <w:uiPriority w:val="62"/>
    <w:semiHidden/>
    <w:rsid w:val="00B532D4"/>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insideH w:val="single" w:sz="8" w:space="0" w:color="41B4D2" w:themeColor="accent1"/>
        <w:insideV w:val="single" w:sz="8" w:space="0" w:color="41B4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B4D2" w:themeColor="accent1"/>
          <w:left w:val="single" w:sz="8" w:space="0" w:color="41B4D2" w:themeColor="accent1"/>
          <w:bottom w:val="single" w:sz="18" w:space="0" w:color="41B4D2" w:themeColor="accent1"/>
          <w:right w:val="single" w:sz="8" w:space="0" w:color="41B4D2" w:themeColor="accent1"/>
          <w:insideH w:val="nil"/>
          <w:insideV w:val="single" w:sz="8" w:space="0" w:color="41B4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B4D2" w:themeColor="accent1"/>
          <w:left w:val="single" w:sz="8" w:space="0" w:color="41B4D2" w:themeColor="accent1"/>
          <w:bottom w:val="single" w:sz="8" w:space="0" w:color="41B4D2" w:themeColor="accent1"/>
          <w:right w:val="single" w:sz="8" w:space="0" w:color="41B4D2" w:themeColor="accent1"/>
          <w:insideH w:val="nil"/>
          <w:insideV w:val="single" w:sz="8" w:space="0" w:color="41B4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tblStylePr w:type="band1Vert">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shd w:val="clear" w:color="auto" w:fill="CFECF3" w:themeFill="accent1" w:themeFillTint="3F"/>
      </w:tcPr>
    </w:tblStylePr>
    <w:tblStylePr w:type="band1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insideV w:val="single" w:sz="8" w:space="0" w:color="41B4D2" w:themeColor="accent1"/>
        </w:tcBorders>
        <w:shd w:val="clear" w:color="auto" w:fill="CFECF3" w:themeFill="accent1" w:themeFillTint="3F"/>
      </w:tcPr>
    </w:tblStylePr>
    <w:tblStylePr w:type="band2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insideV w:val="single" w:sz="8" w:space="0" w:color="41B4D2" w:themeColor="accent1"/>
        </w:tcBorders>
      </w:tcPr>
    </w:tblStylePr>
  </w:style>
  <w:style w:type="table" w:styleId="Ombrageclair">
    <w:name w:val="Light Shading"/>
    <w:basedOn w:val="TableauNormal"/>
    <w:uiPriority w:val="60"/>
    <w:semiHidden/>
    <w:rsid w:val="00B532D4"/>
    <w:rPr>
      <w:color w:val="2C2C2C" w:themeColor="text1" w:themeShade="BF"/>
    </w:rPr>
    <w:tblPr>
      <w:tblStyleRowBandSize w:val="1"/>
      <w:tblStyleColBandSize w:val="1"/>
      <w:tblBorders>
        <w:top w:val="single" w:sz="8" w:space="0" w:color="3C3C3C" w:themeColor="text1"/>
        <w:bottom w:val="single" w:sz="8" w:space="0" w:color="3C3C3C" w:themeColor="text1"/>
      </w:tblBorders>
    </w:tblPr>
    <w:tblStylePr w:type="firstRow">
      <w:pPr>
        <w:spacing w:before="0" w:after="0" w:line="240" w:lineRule="auto"/>
      </w:pPr>
      <w:rPr>
        <w:b/>
        <w:bCs/>
      </w:rPr>
      <w:tblPr/>
      <w:tcPr>
        <w:tcBorders>
          <w:top w:val="single" w:sz="8" w:space="0" w:color="3C3C3C" w:themeColor="text1"/>
          <w:left w:val="nil"/>
          <w:bottom w:val="single" w:sz="8" w:space="0" w:color="3C3C3C" w:themeColor="text1"/>
          <w:right w:val="nil"/>
          <w:insideH w:val="nil"/>
          <w:insideV w:val="nil"/>
        </w:tcBorders>
      </w:tcPr>
    </w:tblStylePr>
    <w:tblStylePr w:type="lastRow">
      <w:pPr>
        <w:spacing w:before="0" w:after="0" w:line="240" w:lineRule="auto"/>
      </w:pPr>
      <w:rPr>
        <w:b/>
        <w:bCs/>
      </w:rPr>
      <w:tblPr/>
      <w:tcPr>
        <w:tcBorders>
          <w:top w:val="single" w:sz="8" w:space="0" w:color="3C3C3C" w:themeColor="text1"/>
          <w:left w:val="nil"/>
          <w:bottom w:val="single" w:sz="8" w:space="0" w:color="3C3C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ECE" w:themeFill="text1" w:themeFillTint="3F"/>
      </w:tcPr>
    </w:tblStylePr>
    <w:tblStylePr w:type="band1Horz">
      <w:tblPr/>
      <w:tcPr>
        <w:tcBorders>
          <w:left w:val="nil"/>
          <w:right w:val="nil"/>
          <w:insideH w:val="nil"/>
          <w:insideV w:val="nil"/>
        </w:tcBorders>
        <w:shd w:val="clear" w:color="auto" w:fill="CECECE" w:themeFill="text1" w:themeFillTint="3F"/>
      </w:tcPr>
    </w:tblStylePr>
  </w:style>
  <w:style w:type="table" w:styleId="Trameclaire-Accent1">
    <w:name w:val="Light Shading Accent 1"/>
    <w:basedOn w:val="TableauNormal"/>
    <w:uiPriority w:val="60"/>
    <w:semiHidden/>
    <w:rsid w:val="00B532D4"/>
    <w:rPr>
      <w:color w:val="278BA6" w:themeColor="accent1" w:themeShade="BF"/>
    </w:rPr>
    <w:tblPr>
      <w:tblStyleRowBandSize w:val="1"/>
      <w:tblStyleColBandSize w:val="1"/>
      <w:tblBorders>
        <w:top w:val="single" w:sz="8" w:space="0" w:color="41B4D2" w:themeColor="accent1"/>
        <w:bottom w:val="single" w:sz="8" w:space="0" w:color="41B4D2" w:themeColor="accent1"/>
      </w:tblBorders>
    </w:tblPr>
    <w:tblStylePr w:type="firstRow">
      <w:pPr>
        <w:spacing w:before="0" w:after="0" w:line="240" w:lineRule="auto"/>
      </w:pPr>
      <w:rPr>
        <w:b/>
        <w:bCs/>
      </w:rPr>
      <w:tblPr/>
      <w:tcPr>
        <w:tcBorders>
          <w:top w:val="single" w:sz="8" w:space="0" w:color="41B4D2" w:themeColor="accent1"/>
          <w:left w:val="nil"/>
          <w:bottom w:val="single" w:sz="8" w:space="0" w:color="41B4D2" w:themeColor="accent1"/>
          <w:right w:val="nil"/>
          <w:insideH w:val="nil"/>
          <w:insideV w:val="nil"/>
        </w:tcBorders>
      </w:tcPr>
    </w:tblStylePr>
    <w:tblStylePr w:type="lastRow">
      <w:pPr>
        <w:spacing w:before="0" w:after="0" w:line="240" w:lineRule="auto"/>
      </w:pPr>
      <w:rPr>
        <w:b/>
        <w:bCs/>
      </w:rPr>
      <w:tblPr/>
      <w:tcPr>
        <w:tcBorders>
          <w:top w:val="single" w:sz="8" w:space="0" w:color="41B4D2" w:themeColor="accent1"/>
          <w:left w:val="nil"/>
          <w:bottom w:val="single" w:sz="8" w:space="0" w:color="41B4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CF3" w:themeFill="accent1" w:themeFillTint="3F"/>
      </w:tcPr>
    </w:tblStylePr>
    <w:tblStylePr w:type="band1Horz">
      <w:tblPr/>
      <w:tcPr>
        <w:tcBorders>
          <w:left w:val="nil"/>
          <w:right w:val="nil"/>
          <w:insideH w:val="nil"/>
          <w:insideV w:val="nil"/>
        </w:tcBorders>
        <w:shd w:val="clear" w:color="auto" w:fill="CFECF3" w:themeFill="accent1" w:themeFillTint="3F"/>
      </w:tcPr>
    </w:tblStylePr>
  </w:style>
  <w:style w:type="table" w:styleId="Listeclaire">
    <w:name w:val="Light List"/>
    <w:basedOn w:val="TableauNormal"/>
    <w:uiPriority w:val="61"/>
    <w:semiHidden/>
    <w:rsid w:val="00B532D4"/>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tblBorders>
    </w:tblPr>
    <w:tblStylePr w:type="firstRow">
      <w:pPr>
        <w:spacing w:before="0" w:after="0" w:line="240" w:lineRule="auto"/>
      </w:pPr>
      <w:rPr>
        <w:b/>
        <w:bCs/>
        <w:color w:val="FFFFFF" w:themeColor="background1"/>
      </w:rPr>
      <w:tblPr/>
      <w:tcPr>
        <w:shd w:val="clear" w:color="auto" w:fill="3C3C3C" w:themeFill="text1"/>
      </w:tcPr>
    </w:tblStylePr>
    <w:tblStylePr w:type="lastRow">
      <w:pPr>
        <w:spacing w:before="0" w:after="0" w:line="240" w:lineRule="auto"/>
      </w:pPr>
      <w:rPr>
        <w:b/>
        <w:bCs/>
      </w:rPr>
      <w:tblPr/>
      <w:tcPr>
        <w:tcBorders>
          <w:top w:val="double" w:sz="6" w:space="0" w:color="3C3C3C" w:themeColor="text1"/>
          <w:left w:val="single" w:sz="8" w:space="0" w:color="3C3C3C" w:themeColor="text1"/>
          <w:bottom w:val="single" w:sz="8" w:space="0" w:color="3C3C3C" w:themeColor="text1"/>
          <w:right w:val="single" w:sz="8" w:space="0" w:color="3C3C3C" w:themeColor="text1"/>
        </w:tcBorders>
      </w:tcPr>
    </w:tblStylePr>
    <w:tblStylePr w:type="firstCol">
      <w:rPr>
        <w:b/>
        <w:bCs/>
      </w:rPr>
    </w:tblStylePr>
    <w:tblStylePr w:type="lastCol">
      <w:rPr>
        <w:b/>
        <w:bCs/>
      </w:rPr>
    </w:tblStylePr>
    <w:tblStylePr w:type="band1Vert">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tblStylePr w:type="band1Horz">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style>
  <w:style w:type="table" w:styleId="Listeclaire-Accent1">
    <w:name w:val="Light List Accent 1"/>
    <w:basedOn w:val="TableauNormal"/>
    <w:uiPriority w:val="61"/>
    <w:semiHidden/>
    <w:rsid w:val="00B532D4"/>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tblBorders>
    </w:tblPr>
    <w:tblStylePr w:type="firstRow">
      <w:pPr>
        <w:spacing w:before="0" w:after="0" w:line="240" w:lineRule="auto"/>
      </w:pPr>
      <w:rPr>
        <w:b/>
        <w:bCs/>
        <w:color w:val="FFFFFF" w:themeColor="background1"/>
      </w:rPr>
      <w:tblPr/>
      <w:tcPr>
        <w:shd w:val="clear" w:color="auto" w:fill="41B4D2" w:themeFill="accent1"/>
      </w:tcPr>
    </w:tblStylePr>
    <w:tblStylePr w:type="lastRow">
      <w:pPr>
        <w:spacing w:before="0" w:after="0" w:line="240" w:lineRule="auto"/>
      </w:pPr>
      <w:rPr>
        <w:b/>
        <w:bCs/>
      </w:rPr>
      <w:tblPr/>
      <w:tcPr>
        <w:tcBorders>
          <w:top w:val="double" w:sz="6" w:space="0" w:color="41B4D2" w:themeColor="accent1"/>
          <w:left w:val="single" w:sz="8" w:space="0" w:color="41B4D2" w:themeColor="accent1"/>
          <w:bottom w:val="single" w:sz="8" w:space="0" w:color="41B4D2" w:themeColor="accent1"/>
          <w:right w:val="single" w:sz="8" w:space="0" w:color="41B4D2" w:themeColor="accent1"/>
        </w:tcBorders>
      </w:tcPr>
    </w:tblStylePr>
    <w:tblStylePr w:type="firstCol">
      <w:rPr>
        <w:b/>
        <w:bCs/>
      </w:rPr>
    </w:tblStylePr>
    <w:tblStylePr w:type="lastCol">
      <w:rPr>
        <w:b/>
        <w:bCs/>
      </w:rPr>
    </w:tblStylePr>
    <w:tblStylePr w:type="band1Vert">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tblStylePr w:type="band1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style>
  <w:style w:type="paragraph" w:customStyle="1" w:styleId="Numberedlistcolored1stlevelWorldline">
    <w:name w:val="Numbered list colored 1st level Worldline"/>
    <w:basedOn w:val="ZsysbasisWorldline"/>
    <w:uiPriority w:val="15"/>
    <w:qFormat/>
    <w:rsid w:val="00E126BC"/>
    <w:pPr>
      <w:numPr>
        <w:ilvl w:val="1"/>
        <w:numId w:val="28"/>
      </w:numPr>
    </w:pPr>
  </w:style>
  <w:style w:type="paragraph" w:customStyle="1" w:styleId="Numberedlistcolored2ndlevelWorldline">
    <w:name w:val="Numbered list colored 2nd level Worldline"/>
    <w:basedOn w:val="ZsysbasisWorldline"/>
    <w:uiPriority w:val="16"/>
    <w:qFormat/>
    <w:rsid w:val="00E126BC"/>
    <w:pPr>
      <w:numPr>
        <w:ilvl w:val="2"/>
        <w:numId w:val="28"/>
      </w:numPr>
    </w:pPr>
  </w:style>
  <w:style w:type="paragraph" w:customStyle="1" w:styleId="Numberedlistcolored3rdlevelWorldline">
    <w:name w:val="Numbered list colored 3rd level Worldline"/>
    <w:basedOn w:val="ZsysbasisWorldline"/>
    <w:uiPriority w:val="17"/>
    <w:qFormat/>
    <w:rsid w:val="00E126BC"/>
    <w:pPr>
      <w:numPr>
        <w:ilvl w:val="3"/>
        <w:numId w:val="28"/>
      </w:numPr>
    </w:pPr>
  </w:style>
  <w:style w:type="paragraph" w:customStyle="1" w:styleId="AnnexWorldline">
    <w:name w:val="Annex Worldline"/>
    <w:basedOn w:val="ZsysbasisWorldline"/>
    <w:next w:val="BodytextWorldline"/>
    <w:uiPriority w:val="37"/>
    <w:qFormat/>
    <w:rsid w:val="008D1A76"/>
    <w:pPr>
      <w:keepNext/>
      <w:keepLines/>
      <w:pageBreakBefore/>
      <w:numPr>
        <w:numId w:val="29"/>
      </w:numPr>
      <w:outlineLvl w:val="0"/>
    </w:pPr>
    <w:rPr>
      <w:color w:val="41B4D2" w:themeColor="accent1"/>
      <w:sz w:val="34"/>
    </w:rPr>
  </w:style>
  <w:style w:type="numbering" w:customStyle="1" w:styleId="AnnexnumberingWorldline">
    <w:name w:val="Annex numbering Worldline"/>
    <w:uiPriority w:val="4"/>
    <w:semiHidden/>
    <w:rsid w:val="00A766EB"/>
    <w:pPr>
      <w:numPr>
        <w:numId w:val="18"/>
      </w:numPr>
    </w:pPr>
  </w:style>
  <w:style w:type="paragraph" w:customStyle="1" w:styleId="AnnexparagraphWorldline">
    <w:name w:val="Annex paragraph Worldline"/>
    <w:basedOn w:val="ZsysbasisWorldline"/>
    <w:next w:val="BodytextWorldline"/>
    <w:uiPriority w:val="38"/>
    <w:qFormat/>
    <w:rsid w:val="008D1A76"/>
    <w:pPr>
      <w:keepNext/>
      <w:keepLines/>
      <w:numPr>
        <w:ilvl w:val="1"/>
        <w:numId w:val="29"/>
      </w:numPr>
      <w:spacing w:before="400" w:after="240"/>
      <w:outlineLvl w:val="1"/>
    </w:pPr>
    <w:rPr>
      <w:color w:val="41B4D2" w:themeColor="accent1"/>
      <w:sz w:val="30"/>
    </w:rPr>
  </w:style>
  <w:style w:type="character" w:customStyle="1" w:styleId="FootertextWorldlineChar">
    <w:name w:val="Footer text Worldline Char"/>
    <w:basedOn w:val="ZsysbasisWorldlineChar"/>
    <w:link w:val="FootertextWorldline"/>
    <w:rsid w:val="000B5875"/>
    <w:rPr>
      <w:rFonts w:ascii="Verdana" w:hAnsi="Verdana" w:cs="Maiandra GD"/>
      <w:noProof/>
      <w:color w:val="3C3C3C" w:themeColor="text1"/>
      <w:sz w:val="12"/>
      <w:szCs w:val="18"/>
      <w:lang w:val="en-GB"/>
    </w:rPr>
  </w:style>
  <w:style w:type="paragraph" w:customStyle="1" w:styleId="FootertextrightWorldline">
    <w:name w:val="Footer text right Worldline"/>
    <w:basedOn w:val="ZsysbasisWorldline"/>
    <w:link w:val="FootertextrightWorldlineChar"/>
    <w:uiPriority w:val="55"/>
    <w:rsid w:val="000B5875"/>
    <w:pPr>
      <w:spacing w:line="180" w:lineRule="exact"/>
      <w:jc w:val="right"/>
    </w:pPr>
    <w:rPr>
      <w:noProof/>
      <w:sz w:val="12"/>
    </w:rPr>
  </w:style>
  <w:style w:type="character" w:customStyle="1" w:styleId="FootertextrightWorldlineChar">
    <w:name w:val="Footer text right Worldline Char"/>
    <w:basedOn w:val="FootertextWorldlineChar"/>
    <w:link w:val="FootertextrightWorldline"/>
    <w:uiPriority w:val="4"/>
    <w:rsid w:val="000B5875"/>
    <w:rPr>
      <w:rFonts w:ascii="Verdana" w:hAnsi="Verdana" w:cs="Maiandra GD"/>
      <w:noProof/>
      <w:color w:val="3C3C3C" w:themeColor="text1"/>
      <w:sz w:val="12"/>
      <w:szCs w:val="18"/>
      <w:lang w:val="en-GB"/>
    </w:rPr>
  </w:style>
  <w:style w:type="character" w:customStyle="1" w:styleId="Heading2nonumberWorldlineChar">
    <w:name w:val="Heading 2 no number Worldline Char"/>
    <w:basedOn w:val="ZsysbasisWorldlineChar"/>
    <w:link w:val="Heading2nonumberWorldline"/>
    <w:rsid w:val="005E27EB"/>
    <w:rPr>
      <w:rFonts w:ascii="Arial" w:hAnsi="Arial" w:cs="Maiandra GD"/>
      <w:bCs/>
      <w:iCs/>
      <w:color w:val="41B4D2" w:themeColor="accent1"/>
      <w:sz w:val="30"/>
      <w:szCs w:val="28"/>
      <w:lang w:val="en-US"/>
    </w:rPr>
  </w:style>
  <w:style w:type="paragraph" w:customStyle="1" w:styleId="HeadingsmallWorldline">
    <w:name w:val="Heading small Worldline"/>
    <w:basedOn w:val="ZsysbasisWorldline"/>
    <w:next w:val="BodytextWorldline"/>
    <w:link w:val="HeadingsmallWorldlineChar"/>
    <w:uiPriority w:val="33"/>
    <w:qFormat/>
    <w:rsid w:val="00B92CC0"/>
    <w:pPr>
      <w:keepNext/>
      <w:keepLines/>
      <w:spacing w:before="240"/>
    </w:pPr>
    <w:rPr>
      <w:b/>
      <w:bCs/>
      <w:iCs/>
      <w:color w:val="41B4D2" w:themeColor="accent1"/>
      <w:szCs w:val="28"/>
    </w:rPr>
  </w:style>
  <w:style w:type="character" w:customStyle="1" w:styleId="HeadingsmallWorldlineChar">
    <w:name w:val="Heading small Worldline Char"/>
    <w:basedOn w:val="Heading2nonumberWorldlineChar"/>
    <w:link w:val="HeadingsmallWorldline"/>
    <w:rsid w:val="00B92CC0"/>
    <w:rPr>
      <w:rFonts w:ascii="Verdana" w:hAnsi="Verdana" w:cs="Maiandra GD"/>
      <w:b/>
      <w:bCs/>
      <w:iCs/>
      <w:color w:val="41B4D2" w:themeColor="accent1"/>
      <w:sz w:val="18"/>
      <w:szCs w:val="28"/>
      <w:lang w:val="en-GB"/>
    </w:rPr>
  </w:style>
  <w:style w:type="paragraph" w:customStyle="1" w:styleId="HeadingversionhistoryWorldline">
    <w:name w:val="Heading version history Worldline"/>
    <w:basedOn w:val="ZsysbasisWorldline"/>
    <w:next w:val="BodytextWorldline"/>
    <w:link w:val="HeadingversionhistoryWorldlineChar"/>
    <w:uiPriority w:val="32"/>
    <w:rsid w:val="00415717"/>
    <w:pPr>
      <w:keepNext/>
      <w:keepLines/>
      <w:pageBreakBefore/>
    </w:pPr>
    <w:rPr>
      <w:bCs/>
      <w:color w:val="41B4D2" w:themeColor="accent1"/>
      <w:sz w:val="34"/>
      <w:szCs w:val="32"/>
    </w:rPr>
  </w:style>
  <w:style w:type="character" w:customStyle="1" w:styleId="HeadingversionhistoryWorldlineChar">
    <w:name w:val="Heading version history Worldline Char"/>
    <w:basedOn w:val="Heading1nonumberWorldlineChar"/>
    <w:link w:val="HeadingversionhistoryWorldline"/>
    <w:rsid w:val="00415717"/>
    <w:rPr>
      <w:rFonts w:ascii="Arial" w:hAnsi="Arial" w:cs="Maiandra GD"/>
      <w:bCs/>
      <w:color w:val="41B4D2" w:themeColor="accent1"/>
      <w:sz w:val="34"/>
      <w:szCs w:val="32"/>
      <w:lang w:val="en-GB"/>
    </w:rPr>
  </w:style>
  <w:style w:type="paragraph" w:customStyle="1" w:styleId="Heading1nonumbernotintocWorldline">
    <w:name w:val="Heading 1 no number not in toc Worldline"/>
    <w:basedOn w:val="ZsysbasisWorldline"/>
    <w:next w:val="BodytextWorldline"/>
    <w:link w:val="Heading1nonumbernotintocWorldlineChar"/>
    <w:uiPriority w:val="25"/>
    <w:rsid w:val="00415717"/>
    <w:pPr>
      <w:keepNext/>
      <w:keepLines/>
      <w:pageBreakBefore/>
    </w:pPr>
    <w:rPr>
      <w:bCs/>
      <w:color w:val="41B4D2" w:themeColor="accent1"/>
      <w:sz w:val="34"/>
      <w:szCs w:val="32"/>
    </w:rPr>
  </w:style>
  <w:style w:type="character" w:customStyle="1" w:styleId="Heading1nonumbernotintocWorldlineChar">
    <w:name w:val="Heading 1 no number not in toc Worldline Char"/>
    <w:basedOn w:val="Heading1nonumberWorldlineChar"/>
    <w:link w:val="Heading1nonumbernotintocWorldline"/>
    <w:rsid w:val="00415717"/>
    <w:rPr>
      <w:rFonts w:ascii="Arial" w:hAnsi="Arial" w:cs="Maiandra GD"/>
      <w:bCs/>
      <w:color w:val="41B4D2" w:themeColor="accent1"/>
      <w:sz w:val="34"/>
      <w:szCs w:val="32"/>
      <w:lang w:val="en-GB"/>
    </w:rPr>
  </w:style>
  <w:style w:type="paragraph" w:customStyle="1" w:styleId="HeadingsmallblackWorldline">
    <w:name w:val="Heading small black Worldline"/>
    <w:basedOn w:val="ZsysbasisWorldline"/>
    <w:next w:val="BodytextWorldline"/>
    <w:link w:val="HeadingsmallblackWorldlineChar"/>
    <w:uiPriority w:val="34"/>
    <w:qFormat/>
    <w:rsid w:val="009B12A5"/>
    <w:pPr>
      <w:keepNext/>
      <w:keepLines/>
      <w:spacing w:before="240"/>
    </w:pPr>
    <w:rPr>
      <w:b/>
      <w:bCs/>
      <w:iCs/>
      <w:szCs w:val="28"/>
    </w:rPr>
  </w:style>
  <w:style w:type="character" w:customStyle="1" w:styleId="HeadingsmallblackWorldlineChar">
    <w:name w:val="Heading small black Worldline Char"/>
    <w:basedOn w:val="Policepardfaut"/>
    <w:link w:val="HeadingsmallblackWorldline"/>
    <w:rsid w:val="009B12A5"/>
    <w:rPr>
      <w:rFonts w:ascii="Verdana" w:hAnsi="Verdana" w:cs="Maiandra GD"/>
      <w:b/>
      <w:bCs/>
      <w:iCs/>
      <w:color w:val="3C3C3C" w:themeColor="text1"/>
      <w:sz w:val="18"/>
      <w:szCs w:val="28"/>
      <w:lang w:val="en-GB"/>
    </w:rPr>
  </w:style>
  <w:style w:type="paragraph" w:customStyle="1" w:styleId="HeadingsmallblueWorldline">
    <w:name w:val="Heading small blue Worldline"/>
    <w:basedOn w:val="ZsysbasisWorldline"/>
    <w:next w:val="BodytextWorldline"/>
    <w:link w:val="HeadingsmallblueWorldlineChar"/>
    <w:uiPriority w:val="35"/>
    <w:qFormat/>
    <w:rsid w:val="00614A4C"/>
    <w:pPr>
      <w:keepNext/>
      <w:keepLines/>
      <w:spacing w:before="240"/>
    </w:pPr>
    <w:rPr>
      <w:b/>
      <w:bCs/>
      <w:iCs/>
      <w:color w:val="41B4D2" w:themeColor="accent1"/>
      <w:szCs w:val="28"/>
    </w:rPr>
  </w:style>
  <w:style w:type="character" w:customStyle="1" w:styleId="HeadingsmallblueWorldlineChar">
    <w:name w:val="Heading small blue Worldline Char"/>
    <w:basedOn w:val="Heading2nonumberWorldlineChar"/>
    <w:link w:val="HeadingsmallblueWorldline"/>
    <w:rsid w:val="00614A4C"/>
    <w:rPr>
      <w:rFonts w:ascii="Verdana" w:hAnsi="Verdana" w:cs="Maiandra GD"/>
      <w:b/>
      <w:bCs/>
      <w:iCs/>
      <w:color w:val="41B4D2" w:themeColor="accent1"/>
      <w:sz w:val="18"/>
      <w:szCs w:val="28"/>
      <w:lang w:val="en-GB"/>
    </w:rPr>
  </w:style>
  <w:style w:type="paragraph" w:customStyle="1" w:styleId="TitleanthraciteWorldline">
    <w:name w:val="Title anthracite Worldline"/>
    <w:basedOn w:val="ZsysbasisWorldline"/>
    <w:link w:val="TitleanthraciteWorldlineChar"/>
    <w:uiPriority w:val="20"/>
    <w:qFormat/>
    <w:rsid w:val="00F34EC8"/>
    <w:pPr>
      <w:spacing w:line="880" w:lineRule="exact"/>
    </w:pPr>
    <w:rPr>
      <w:rFonts w:ascii="Arial Black" w:hAnsi="Arial Black" w:cs="Arial"/>
      <w:caps/>
      <w:color w:val="3C3C3C" w:themeColor="accent5"/>
      <w:sz w:val="76"/>
    </w:rPr>
  </w:style>
  <w:style w:type="character" w:customStyle="1" w:styleId="TitleanthraciteWorldlineChar">
    <w:name w:val="Title anthracite Worldline Char"/>
    <w:basedOn w:val="ZsysbasisWorldlineChar"/>
    <w:link w:val="TitleanthraciteWorldline"/>
    <w:uiPriority w:val="4"/>
    <w:rsid w:val="00F34EC8"/>
    <w:rPr>
      <w:rFonts w:ascii="Arial Black" w:hAnsi="Arial Black" w:cs="Arial"/>
      <w:caps/>
      <w:color w:val="3C3C3C" w:themeColor="accent5"/>
      <w:sz w:val="76"/>
      <w:lang w:val="en-GB"/>
    </w:rPr>
  </w:style>
  <w:style w:type="character" w:customStyle="1" w:styleId="TitlewhiteWorldlineChar">
    <w:name w:val="Title white Worldline Char"/>
    <w:basedOn w:val="ZsysbasisWorldlineChar"/>
    <w:link w:val="TitlewhiteWorldline"/>
    <w:uiPriority w:val="4"/>
    <w:rsid w:val="00662763"/>
    <w:rPr>
      <w:rFonts w:ascii="Arial Black" w:hAnsi="Arial Black" w:cs="Arial"/>
      <w:caps/>
      <w:color w:val="FFFFFF" w:themeColor="light1"/>
      <w:sz w:val="76"/>
      <w:lang w:val="en-GB"/>
    </w:rPr>
  </w:style>
  <w:style w:type="paragraph" w:customStyle="1" w:styleId="InstructiontextWorldline">
    <w:name w:val="Instruction text Worldline"/>
    <w:basedOn w:val="ZsysbasisWorldline"/>
    <w:uiPriority w:val="61"/>
    <w:rsid w:val="005A474C"/>
    <w:pPr>
      <w:spacing w:line="180" w:lineRule="atLeast"/>
      <w:ind w:left="181" w:hanging="181"/>
    </w:pPr>
    <w:rPr>
      <w:sz w:val="16"/>
    </w:rPr>
  </w:style>
  <w:style w:type="table" w:customStyle="1" w:styleId="GridTable1Light">
    <w:name w:val="Grid Table 1 Light"/>
    <w:basedOn w:val="TableauNormal"/>
    <w:uiPriority w:val="46"/>
    <w:semiHidden/>
    <w:rsid w:val="00963A81"/>
    <w:tblPr>
      <w:tblStyleRowBandSize w:val="1"/>
      <w:tblStyleColBandSize w:val="1"/>
      <w:tblBorders>
        <w:top w:val="single" w:sz="4" w:space="0" w:color="B1B1B1" w:themeColor="text1" w:themeTint="66"/>
        <w:left w:val="single" w:sz="4" w:space="0" w:color="B1B1B1" w:themeColor="text1" w:themeTint="66"/>
        <w:bottom w:val="single" w:sz="4" w:space="0" w:color="B1B1B1" w:themeColor="text1" w:themeTint="66"/>
        <w:right w:val="single" w:sz="4" w:space="0" w:color="B1B1B1" w:themeColor="text1" w:themeTint="66"/>
        <w:insideH w:val="single" w:sz="4" w:space="0" w:color="B1B1B1" w:themeColor="text1" w:themeTint="66"/>
        <w:insideV w:val="single" w:sz="4" w:space="0" w:color="B1B1B1" w:themeColor="text1" w:themeTint="66"/>
      </w:tblBorders>
    </w:tblPr>
    <w:tblStylePr w:type="firstRow">
      <w:rPr>
        <w:b/>
        <w:bCs/>
      </w:rPr>
      <w:tblPr/>
      <w:tcPr>
        <w:tcBorders>
          <w:bottom w:val="single" w:sz="12" w:space="0" w:color="8A8A8A" w:themeColor="text1" w:themeTint="99"/>
        </w:tcBorders>
      </w:tcPr>
    </w:tblStylePr>
    <w:tblStylePr w:type="lastRow">
      <w:rPr>
        <w:b/>
        <w:bCs/>
      </w:rPr>
      <w:tblPr/>
      <w:tcPr>
        <w:tcBorders>
          <w:top w:val="double" w:sz="2" w:space="0" w:color="8A8A8A"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auNormal"/>
    <w:uiPriority w:val="46"/>
    <w:semiHidden/>
    <w:rsid w:val="00963A81"/>
    <w:tblPr>
      <w:tblStyleRowBandSize w:val="1"/>
      <w:tblStyleColBandSize w:val="1"/>
      <w:tblBorders>
        <w:top w:val="single" w:sz="4" w:space="0" w:color="B3E0ED" w:themeColor="accent1" w:themeTint="66"/>
        <w:left w:val="single" w:sz="4" w:space="0" w:color="B3E0ED" w:themeColor="accent1" w:themeTint="66"/>
        <w:bottom w:val="single" w:sz="4" w:space="0" w:color="B3E0ED" w:themeColor="accent1" w:themeTint="66"/>
        <w:right w:val="single" w:sz="4" w:space="0" w:color="B3E0ED" w:themeColor="accent1" w:themeTint="66"/>
        <w:insideH w:val="single" w:sz="4" w:space="0" w:color="B3E0ED" w:themeColor="accent1" w:themeTint="66"/>
        <w:insideV w:val="single" w:sz="4" w:space="0" w:color="B3E0ED" w:themeColor="accent1" w:themeTint="66"/>
      </w:tblBorders>
    </w:tblPr>
    <w:tblStylePr w:type="firstRow">
      <w:rPr>
        <w:b/>
        <w:bCs/>
      </w:rPr>
      <w:tblPr/>
      <w:tcPr>
        <w:tcBorders>
          <w:bottom w:val="single" w:sz="12" w:space="0" w:color="8DD1E4" w:themeColor="accent1" w:themeTint="99"/>
        </w:tcBorders>
      </w:tcPr>
    </w:tblStylePr>
    <w:tblStylePr w:type="lastRow">
      <w:rPr>
        <w:b/>
        <w:bCs/>
      </w:rPr>
      <w:tblPr/>
      <w:tcPr>
        <w:tcBorders>
          <w:top w:val="double" w:sz="2" w:space="0" w:color="8DD1E4"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auNormal"/>
    <w:uiPriority w:val="46"/>
    <w:semiHidden/>
    <w:rsid w:val="00963A81"/>
    <w:tblPr>
      <w:tblStyleRowBandSize w:val="1"/>
      <w:tblStyleColBandSize w:val="1"/>
      <w:tblBorders>
        <w:top w:val="single" w:sz="4" w:space="0" w:color="EFB7D0" w:themeColor="accent2" w:themeTint="66"/>
        <w:left w:val="single" w:sz="4" w:space="0" w:color="EFB7D0" w:themeColor="accent2" w:themeTint="66"/>
        <w:bottom w:val="single" w:sz="4" w:space="0" w:color="EFB7D0" w:themeColor="accent2" w:themeTint="66"/>
        <w:right w:val="single" w:sz="4" w:space="0" w:color="EFB7D0" w:themeColor="accent2" w:themeTint="66"/>
        <w:insideH w:val="single" w:sz="4" w:space="0" w:color="EFB7D0" w:themeColor="accent2" w:themeTint="66"/>
        <w:insideV w:val="single" w:sz="4" w:space="0" w:color="EFB7D0" w:themeColor="accent2" w:themeTint="66"/>
      </w:tblBorders>
    </w:tblPr>
    <w:tblStylePr w:type="firstRow">
      <w:rPr>
        <w:b/>
        <w:bCs/>
      </w:rPr>
      <w:tblPr/>
      <w:tcPr>
        <w:tcBorders>
          <w:bottom w:val="single" w:sz="12" w:space="0" w:color="E793B9" w:themeColor="accent2" w:themeTint="99"/>
        </w:tcBorders>
      </w:tcPr>
    </w:tblStylePr>
    <w:tblStylePr w:type="lastRow">
      <w:rPr>
        <w:b/>
        <w:bCs/>
      </w:rPr>
      <w:tblPr/>
      <w:tcPr>
        <w:tcBorders>
          <w:top w:val="double" w:sz="2" w:space="0" w:color="E793B9"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auNormal"/>
    <w:uiPriority w:val="46"/>
    <w:semiHidden/>
    <w:rsid w:val="00963A81"/>
    <w:tblPr>
      <w:tblStyleRowBandSize w:val="1"/>
      <w:tblStyleColBandSize w:val="1"/>
      <w:tblBorders>
        <w:top w:val="single" w:sz="4" w:space="0" w:color="BFD0D9" w:themeColor="accent3" w:themeTint="66"/>
        <w:left w:val="single" w:sz="4" w:space="0" w:color="BFD0D9" w:themeColor="accent3" w:themeTint="66"/>
        <w:bottom w:val="single" w:sz="4" w:space="0" w:color="BFD0D9" w:themeColor="accent3" w:themeTint="66"/>
        <w:right w:val="single" w:sz="4" w:space="0" w:color="BFD0D9" w:themeColor="accent3" w:themeTint="66"/>
        <w:insideH w:val="single" w:sz="4" w:space="0" w:color="BFD0D9" w:themeColor="accent3" w:themeTint="66"/>
        <w:insideV w:val="single" w:sz="4" w:space="0" w:color="BFD0D9" w:themeColor="accent3" w:themeTint="66"/>
      </w:tblBorders>
    </w:tblPr>
    <w:tblStylePr w:type="firstRow">
      <w:rPr>
        <w:b/>
        <w:bCs/>
      </w:rPr>
      <w:tblPr/>
      <w:tcPr>
        <w:tcBorders>
          <w:bottom w:val="single" w:sz="12" w:space="0" w:color="9FB9C6" w:themeColor="accent3" w:themeTint="99"/>
        </w:tcBorders>
      </w:tcPr>
    </w:tblStylePr>
    <w:tblStylePr w:type="lastRow">
      <w:rPr>
        <w:b/>
        <w:bCs/>
      </w:rPr>
      <w:tblPr/>
      <w:tcPr>
        <w:tcBorders>
          <w:top w:val="double" w:sz="2" w:space="0" w:color="9FB9C6"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auNormal"/>
    <w:uiPriority w:val="46"/>
    <w:semiHidden/>
    <w:rsid w:val="00963A81"/>
    <w:tblPr>
      <w:tblStyleRowBandSize w:val="1"/>
      <w:tblStyleColBandSize w:val="1"/>
      <w:tblBorders>
        <w:top w:val="single" w:sz="4" w:space="0" w:color="B4E2DB" w:themeColor="accent4" w:themeTint="66"/>
        <w:left w:val="single" w:sz="4" w:space="0" w:color="B4E2DB" w:themeColor="accent4" w:themeTint="66"/>
        <w:bottom w:val="single" w:sz="4" w:space="0" w:color="B4E2DB" w:themeColor="accent4" w:themeTint="66"/>
        <w:right w:val="single" w:sz="4" w:space="0" w:color="B4E2DB" w:themeColor="accent4" w:themeTint="66"/>
        <w:insideH w:val="single" w:sz="4" w:space="0" w:color="B4E2DB" w:themeColor="accent4" w:themeTint="66"/>
        <w:insideV w:val="single" w:sz="4" w:space="0" w:color="B4E2DB" w:themeColor="accent4" w:themeTint="66"/>
      </w:tblBorders>
    </w:tblPr>
    <w:tblStylePr w:type="firstRow">
      <w:rPr>
        <w:b/>
        <w:bCs/>
      </w:rPr>
      <w:tblPr/>
      <w:tcPr>
        <w:tcBorders>
          <w:bottom w:val="single" w:sz="12" w:space="0" w:color="8FD4C9" w:themeColor="accent4" w:themeTint="99"/>
        </w:tcBorders>
      </w:tcPr>
    </w:tblStylePr>
    <w:tblStylePr w:type="lastRow">
      <w:rPr>
        <w:b/>
        <w:bCs/>
      </w:rPr>
      <w:tblPr/>
      <w:tcPr>
        <w:tcBorders>
          <w:top w:val="double" w:sz="2" w:space="0" w:color="8FD4C9"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auNormal"/>
    <w:uiPriority w:val="46"/>
    <w:semiHidden/>
    <w:rsid w:val="00963A81"/>
    <w:tblPr>
      <w:tblStyleRowBandSize w:val="1"/>
      <w:tblStyleColBandSize w:val="1"/>
      <w:tblBorders>
        <w:top w:val="single" w:sz="4" w:space="0" w:color="B1B1B1" w:themeColor="accent5" w:themeTint="66"/>
        <w:left w:val="single" w:sz="4" w:space="0" w:color="B1B1B1" w:themeColor="accent5" w:themeTint="66"/>
        <w:bottom w:val="single" w:sz="4" w:space="0" w:color="B1B1B1" w:themeColor="accent5" w:themeTint="66"/>
        <w:right w:val="single" w:sz="4" w:space="0" w:color="B1B1B1" w:themeColor="accent5" w:themeTint="66"/>
        <w:insideH w:val="single" w:sz="4" w:space="0" w:color="B1B1B1" w:themeColor="accent5" w:themeTint="66"/>
        <w:insideV w:val="single" w:sz="4" w:space="0" w:color="B1B1B1" w:themeColor="accent5" w:themeTint="66"/>
      </w:tblBorders>
    </w:tblPr>
    <w:tblStylePr w:type="firstRow">
      <w:rPr>
        <w:b/>
        <w:bCs/>
      </w:rPr>
      <w:tblPr/>
      <w:tcPr>
        <w:tcBorders>
          <w:bottom w:val="single" w:sz="12" w:space="0" w:color="8A8A8A" w:themeColor="accent5" w:themeTint="99"/>
        </w:tcBorders>
      </w:tcPr>
    </w:tblStylePr>
    <w:tblStylePr w:type="lastRow">
      <w:rPr>
        <w:b/>
        <w:bCs/>
      </w:rPr>
      <w:tblPr/>
      <w:tcPr>
        <w:tcBorders>
          <w:top w:val="double" w:sz="2" w:space="0" w:color="8A8A8A"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auNormal"/>
    <w:uiPriority w:val="46"/>
    <w:semiHidden/>
    <w:rsid w:val="00963A81"/>
    <w:tblPr>
      <w:tblStyleRowBandSize w:val="1"/>
      <w:tblStyleColBandSize w:val="1"/>
      <w:tblBorders>
        <w:top w:val="single" w:sz="4" w:space="0" w:color="FBDECD" w:themeColor="accent6" w:themeTint="66"/>
        <w:left w:val="single" w:sz="4" w:space="0" w:color="FBDECD" w:themeColor="accent6" w:themeTint="66"/>
        <w:bottom w:val="single" w:sz="4" w:space="0" w:color="FBDECD" w:themeColor="accent6" w:themeTint="66"/>
        <w:right w:val="single" w:sz="4" w:space="0" w:color="FBDECD" w:themeColor="accent6" w:themeTint="66"/>
        <w:insideH w:val="single" w:sz="4" w:space="0" w:color="FBDECD" w:themeColor="accent6" w:themeTint="66"/>
        <w:insideV w:val="single" w:sz="4" w:space="0" w:color="FBDECD" w:themeColor="accent6" w:themeTint="66"/>
      </w:tblBorders>
    </w:tblPr>
    <w:tblStylePr w:type="firstRow">
      <w:rPr>
        <w:b/>
        <w:bCs/>
      </w:rPr>
      <w:tblPr/>
      <w:tcPr>
        <w:tcBorders>
          <w:bottom w:val="single" w:sz="12" w:space="0" w:color="F9CEB4" w:themeColor="accent6" w:themeTint="99"/>
        </w:tcBorders>
      </w:tcPr>
    </w:tblStylePr>
    <w:tblStylePr w:type="lastRow">
      <w:rPr>
        <w:b/>
        <w:bCs/>
      </w:rPr>
      <w:tblPr/>
      <w:tcPr>
        <w:tcBorders>
          <w:top w:val="double" w:sz="2" w:space="0" w:color="F9CEB4" w:themeColor="accent6" w:themeTint="99"/>
        </w:tcBorders>
      </w:tcPr>
    </w:tblStylePr>
    <w:tblStylePr w:type="firstCol">
      <w:rPr>
        <w:b/>
        <w:bCs/>
      </w:rPr>
    </w:tblStylePr>
    <w:tblStylePr w:type="lastCol">
      <w:rPr>
        <w:b/>
        <w:bCs/>
      </w:rPr>
    </w:tblStylePr>
  </w:style>
  <w:style w:type="table" w:customStyle="1" w:styleId="GridTable2">
    <w:name w:val="Grid Table 2"/>
    <w:basedOn w:val="TableauNormal"/>
    <w:uiPriority w:val="47"/>
    <w:semiHidden/>
    <w:rsid w:val="00963A81"/>
    <w:tblPr>
      <w:tblStyleRowBandSize w:val="1"/>
      <w:tblStyleColBandSize w:val="1"/>
      <w:tblBorders>
        <w:top w:val="single" w:sz="2" w:space="0" w:color="8A8A8A" w:themeColor="text1" w:themeTint="99"/>
        <w:bottom w:val="single" w:sz="2" w:space="0" w:color="8A8A8A" w:themeColor="text1" w:themeTint="99"/>
        <w:insideH w:val="single" w:sz="2" w:space="0" w:color="8A8A8A" w:themeColor="text1" w:themeTint="99"/>
        <w:insideV w:val="single" w:sz="2" w:space="0" w:color="8A8A8A" w:themeColor="text1" w:themeTint="99"/>
      </w:tblBorders>
    </w:tblPr>
    <w:tblStylePr w:type="firstRow">
      <w:rPr>
        <w:b/>
        <w:bCs/>
      </w:rPr>
      <w:tblPr/>
      <w:tcPr>
        <w:tcBorders>
          <w:top w:val="nil"/>
          <w:bottom w:val="single" w:sz="12" w:space="0" w:color="8A8A8A" w:themeColor="text1" w:themeTint="99"/>
          <w:insideH w:val="nil"/>
          <w:insideV w:val="nil"/>
        </w:tcBorders>
        <w:shd w:val="clear" w:color="auto" w:fill="FFFFFF" w:themeFill="background1"/>
      </w:tcPr>
    </w:tblStylePr>
    <w:tblStylePr w:type="lastRow">
      <w:rPr>
        <w:b/>
        <w:bCs/>
      </w:rPr>
      <w:tblPr/>
      <w:tcPr>
        <w:tcBorders>
          <w:top w:val="double" w:sz="2" w:space="0" w:color="8A8A8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GridTable2Accent1">
    <w:name w:val="Grid Table 2 Accent 1"/>
    <w:basedOn w:val="TableauNormal"/>
    <w:uiPriority w:val="47"/>
    <w:semiHidden/>
    <w:rsid w:val="00963A81"/>
    <w:tblPr>
      <w:tblStyleRowBandSize w:val="1"/>
      <w:tblStyleColBandSize w:val="1"/>
      <w:tblBorders>
        <w:top w:val="single" w:sz="2" w:space="0" w:color="8DD1E4" w:themeColor="accent1" w:themeTint="99"/>
        <w:bottom w:val="single" w:sz="2" w:space="0" w:color="8DD1E4" w:themeColor="accent1" w:themeTint="99"/>
        <w:insideH w:val="single" w:sz="2" w:space="0" w:color="8DD1E4" w:themeColor="accent1" w:themeTint="99"/>
        <w:insideV w:val="single" w:sz="2" w:space="0" w:color="8DD1E4" w:themeColor="accent1" w:themeTint="99"/>
      </w:tblBorders>
    </w:tblPr>
    <w:tblStylePr w:type="firstRow">
      <w:rPr>
        <w:b/>
        <w:bCs/>
      </w:rPr>
      <w:tblPr/>
      <w:tcPr>
        <w:tcBorders>
          <w:top w:val="nil"/>
          <w:bottom w:val="single" w:sz="12" w:space="0" w:color="8DD1E4" w:themeColor="accent1" w:themeTint="99"/>
          <w:insideH w:val="nil"/>
          <w:insideV w:val="nil"/>
        </w:tcBorders>
        <w:shd w:val="clear" w:color="auto" w:fill="FFFFFF" w:themeFill="background1"/>
      </w:tcPr>
    </w:tblStylePr>
    <w:tblStylePr w:type="lastRow">
      <w:rPr>
        <w:b/>
        <w:bCs/>
      </w:rPr>
      <w:tblPr/>
      <w:tcPr>
        <w:tcBorders>
          <w:top w:val="double" w:sz="2" w:space="0" w:color="8DD1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GridTable2Accent2">
    <w:name w:val="Grid Table 2 Accent 2"/>
    <w:basedOn w:val="TableauNormal"/>
    <w:uiPriority w:val="47"/>
    <w:semiHidden/>
    <w:rsid w:val="00963A81"/>
    <w:tblPr>
      <w:tblStyleRowBandSize w:val="1"/>
      <w:tblStyleColBandSize w:val="1"/>
      <w:tblBorders>
        <w:top w:val="single" w:sz="2" w:space="0" w:color="E793B9" w:themeColor="accent2" w:themeTint="99"/>
        <w:bottom w:val="single" w:sz="2" w:space="0" w:color="E793B9" w:themeColor="accent2" w:themeTint="99"/>
        <w:insideH w:val="single" w:sz="2" w:space="0" w:color="E793B9" w:themeColor="accent2" w:themeTint="99"/>
        <w:insideV w:val="single" w:sz="2" w:space="0" w:color="E793B9" w:themeColor="accent2" w:themeTint="99"/>
      </w:tblBorders>
    </w:tblPr>
    <w:tblStylePr w:type="firstRow">
      <w:rPr>
        <w:b/>
        <w:bCs/>
      </w:rPr>
      <w:tblPr/>
      <w:tcPr>
        <w:tcBorders>
          <w:top w:val="nil"/>
          <w:bottom w:val="single" w:sz="12" w:space="0" w:color="E793B9" w:themeColor="accent2" w:themeTint="99"/>
          <w:insideH w:val="nil"/>
          <w:insideV w:val="nil"/>
        </w:tcBorders>
        <w:shd w:val="clear" w:color="auto" w:fill="FFFFFF" w:themeFill="background1"/>
      </w:tcPr>
    </w:tblStylePr>
    <w:tblStylePr w:type="lastRow">
      <w:rPr>
        <w:b/>
        <w:bCs/>
      </w:rPr>
      <w:tblPr/>
      <w:tcPr>
        <w:tcBorders>
          <w:top w:val="double" w:sz="2" w:space="0" w:color="E793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GridTable2Accent3">
    <w:name w:val="Grid Table 2 Accent 3"/>
    <w:basedOn w:val="TableauNormal"/>
    <w:uiPriority w:val="47"/>
    <w:semiHidden/>
    <w:rsid w:val="00963A81"/>
    <w:tblPr>
      <w:tblStyleRowBandSize w:val="1"/>
      <w:tblStyleColBandSize w:val="1"/>
      <w:tblBorders>
        <w:top w:val="single" w:sz="2" w:space="0" w:color="9FB9C6" w:themeColor="accent3" w:themeTint="99"/>
        <w:bottom w:val="single" w:sz="2" w:space="0" w:color="9FB9C6" w:themeColor="accent3" w:themeTint="99"/>
        <w:insideH w:val="single" w:sz="2" w:space="0" w:color="9FB9C6" w:themeColor="accent3" w:themeTint="99"/>
        <w:insideV w:val="single" w:sz="2" w:space="0" w:color="9FB9C6" w:themeColor="accent3" w:themeTint="99"/>
      </w:tblBorders>
    </w:tblPr>
    <w:tblStylePr w:type="firstRow">
      <w:rPr>
        <w:b/>
        <w:bCs/>
      </w:rPr>
      <w:tblPr/>
      <w:tcPr>
        <w:tcBorders>
          <w:top w:val="nil"/>
          <w:bottom w:val="single" w:sz="12" w:space="0" w:color="9FB9C6" w:themeColor="accent3" w:themeTint="99"/>
          <w:insideH w:val="nil"/>
          <w:insideV w:val="nil"/>
        </w:tcBorders>
        <w:shd w:val="clear" w:color="auto" w:fill="FFFFFF" w:themeFill="background1"/>
      </w:tcPr>
    </w:tblStylePr>
    <w:tblStylePr w:type="lastRow">
      <w:rPr>
        <w:b/>
        <w:bCs/>
      </w:rPr>
      <w:tblPr/>
      <w:tcPr>
        <w:tcBorders>
          <w:top w:val="double" w:sz="2" w:space="0" w:color="9FB9C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GridTable2Accent4">
    <w:name w:val="Grid Table 2 Accent 4"/>
    <w:basedOn w:val="TableauNormal"/>
    <w:uiPriority w:val="47"/>
    <w:semiHidden/>
    <w:rsid w:val="00963A81"/>
    <w:tblPr>
      <w:tblStyleRowBandSize w:val="1"/>
      <w:tblStyleColBandSize w:val="1"/>
      <w:tblBorders>
        <w:top w:val="single" w:sz="2" w:space="0" w:color="8FD4C9" w:themeColor="accent4" w:themeTint="99"/>
        <w:bottom w:val="single" w:sz="2" w:space="0" w:color="8FD4C9" w:themeColor="accent4" w:themeTint="99"/>
        <w:insideH w:val="single" w:sz="2" w:space="0" w:color="8FD4C9" w:themeColor="accent4" w:themeTint="99"/>
        <w:insideV w:val="single" w:sz="2" w:space="0" w:color="8FD4C9" w:themeColor="accent4" w:themeTint="99"/>
      </w:tblBorders>
    </w:tblPr>
    <w:tblStylePr w:type="firstRow">
      <w:rPr>
        <w:b/>
        <w:bCs/>
      </w:rPr>
      <w:tblPr/>
      <w:tcPr>
        <w:tcBorders>
          <w:top w:val="nil"/>
          <w:bottom w:val="single" w:sz="12" w:space="0" w:color="8FD4C9" w:themeColor="accent4" w:themeTint="99"/>
          <w:insideH w:val="nil"/>
          <w:insideV w:val="nil"/>
        </w:tcBorders>
        <w:shd w:val="clear" w:color="auto" w:fill="FFFFFF" w:themeFill="background1"/>
      </w:tcPr>
    </w:tblStylePr>
    <w:tblStylePr w:type="lastRow">
      <w:rPr>
        <w:b/>
        <w:bCs/>
      </w:rPr>
      <w:tblPr/>
      <w:tcPr>
        <w:tcBorders>
          <w:top w:val="double" w:sz="2" w:space="0" w:color="8FD4C9"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GridTable2Accent5">
    <w:name w:val="Grid Table 2 Accent 5"/>
    <w:basedOn w:val="TableauNormal"/>
    <w:uiPriority w:val="47"/>
    <w:semiHidden/>
    <w:rsid w:val="00963A81"/>
    <w:tblPr>
      <w:tblStyleRowBandSize w:val="1"/>
      <w:tblStyleColBandSize w:val="1"/>
      <w:tblBorders>
        <w:top w:val="single" w:sz="2" w:space="0" w:color="8A8A8A" w:themeColor="accent5" w:themeTint="99"/>
        <w:bottom w:val="single" w:sz="2" w:space="0" w:color="8A8A8A" w:themeColor="accent5" w:themeTint="99"/>
        <w:insideH w:val="single" w:sz="2" w:space="0" w:color="8A8A8A" w:themeColor="accent5" w:themeTint="99"/>
        <w:insideV w:val="single" w:sz="2" w:space="0" w:color="8A8A8A" w:themeColor="accent5" w:themeTint="99"/>
      </w:tblBorders>
    </w:tblPr>
    <w:tblStylePr w:type="firstRow">
      <w:rPr>
        <w:b/>
        <w:bCs/>
      </w:rPr>
      <w:tblPr/>
      <w:tcPr>
        <w:tcBorders>
          <w:top w:val="nil"/>
          <w:bottom w:val="single" w:sz="12" w:space="0" w:color="8A8A8A" w:themeColor="accent5" w:themeTint="99"/>
          <w:insideH w:val="nil"/>
          <w:insideV w:val="nil"/>
        </w:tcBorders>
        <w:shd w:val="clear" w:color="auto" w:fill="FFFFFF" w:themeFill="background1"/>
      </w:tcPr>
    </w:tblStylePr>
    <w:tblStylePr w:type="lastRow">
      <w:rPr>
        <w:b/>
        <w:bCs/>
      </w:rPr>
      <w:tblPr/>
      <w:tcPr>
        <w:tcBorders>
          <w:top w:val="double" w:sz="2" w:space="0" w:color="8A8A8A"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GridTable2Accent6">
    <w:name w:val="Grid Table 2 Accent 6"/>
    <w:basedOn w:val="TableauNormal"/>
    <w:uiPriority w:val="47"/>
    <w:semiHidden/>
    <w:rsid w:val="00963A81"/>
    <w:tblPr>
      <w:tblStyleRowBandSize w:val="1"/>
      <w:tblStyleColBandSize w:val="1"/>
      <w:tblBorders>
        <w:top w:val="single" w:sz="2" w:space="0" w:color="F9CEB4" w:themeColor="accent6" w:themeTint="99"/>
        <w:bottom w:val="single" w:sz="2" w:space="0" w:color="F9CEB4" w:themeColor="accent6" w:themeTint="99"/>
        <w:insideH w:val="single" w:sz="2" w:space="0" w:color="F9CEB4" w:themeColor="accent6" w:themeTint="99"/>
        <w:insideV w:val="single" w:sz="2" w:space="0" w:color="F9CEB4" w:themeColor="accent6" w:themeTint="99"/>
      </w:tblBorders>
    </w:tblPr>
    <w:tblStylePr w:type="firstRow">
      <w:rPr>
        <w:b/>
        <w:bCs/>
      </w:rPr>
      <w:tblPr/>
      <w:tcPr>
        <w:tcBorders>
          <w:top w:val="nil"/>
          <w:bottom w:val="single" w:sz="12" w:space="0" w:color="F9CEB4" w:themeColor="accent6" w:themeTint="99"/>
          <w:insideH w:val="nil"/>
          <w:insideV w:val="nil"/>
        </w:tcBorders>
        <w:shd w:val="clear" w:color="auto" w:fill="FFFFFF" w:themeFill="background1"/>
      </w:tcPr>
    </w:tblStylePr>
    <w:tblStylePr w:type="lastRow">
      <w:rPr>
        <w:b/>
        <w:bCs/>
      </w:rPr>
      <w:tblPr/>
      <w:tcPr>
        <w:tcBorders>
          <w:top w:val="double" w:sz="2" w:space="0" w:color="F9CEB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GridTable3">
    <w:name w:val="Grid Table 3"/>
    <w:basedOn w:val="TableauNormal"/>
    <w:uiPriority w:val="48"/>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bottom w:val="single" w:sz="4" w:space="0" w:color="8A8A8A" w:themeColor="text1" w:themeTint="99"/>
        </w:tcBorders>
      </w:tcPr>
    </w:tblStylePr>
    <w:tblStylePr w:type="nwCell">
      <w:tblPr/>
      <w:tcPr>
        <w:tcBorders>
          <w:bottom w:val="single" w:sz="4" w:space="0" w:color="8A8A8A" w:themeColor="text1" w:themeTint="99"/>
        </w:tcBorders>
      </w:tcPr>
    </w:tblStylePr>
    <w:tblStylePr w:type="seCell">
      <w:tblPr/>
      <w:tcPr>
        <w:tcBorders>
          <w:top w:val="single" w:sz="4" w:space="0" w:color="8A8A8A" w:themeColor="text1" w:themeTint="99"/>
        </w:tcBorders>
      </w:tcPr>
    </w:tblStylePr>
    <w:tblStylePr w:type="swCell">
      <w:tblPr/>
      <w:tcPr>
        <w:tcBorders>
          <w:top w:val="single" w:sz="4" w:space="0" w:color="8A8A8A" w:themeColor="text1" w:themeTint="99"/>
        </w:tcBorders>
      </w:tcPr>
    </w:tblStylePr>
  </w:style>
  <w:style w:type="table" w:customStyle="1" w:styleId="GridTable3Accent1">
    <w:name w:val="Grid Table 3 Accent 1"/>
    <w:basedOn w:val="TableauNormal"/>
    <w:uiPriority w:val="48"/>
    <w:semiHidden/>
    <w:rsid w:val="00963A81"/>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bottom w:val="single" w:sz="4" w:space="0" w:color="8DD1E4" w:themeColor="accent1" w:themeTint="99"/>
        </w:tcBorders>
      </w:tcPr>
    </w:tblStylePr>
    <w:tblStylePr w:type="nwCell">
      <w:tblPr/>
      <w:tcPr>
        <w:tcBorders>
          <w:bottom w:val="single" w:sz="4" w:space="0" w:color="8DD1E4" w:themeColor="accent1" w:themeTint="99"/>
        </w:tcBorders>
      </w:tcPr>
    </w:tblStylePr>
    <w:tblStylePr w:type="seCell">
      <w:tblPr/>
      <w:tcPr>
        <w:tcBorders>
          <w:top w:val="single" w:sz="4" w:space="0" w:color="8DD1E4" w:themeColor="accent1" w:themeTint="99"/>
        </w:tcBorders>
      </w:tcPr>
    </w:tblStylePr>
    <w:tblStylePr w:type="swCell">
      <w:tblPr/>
      <w:tcPr>
        <w:tcBorders>
          <w:top w:val="single" w:sz="4" w:space="0" w:color="8DD1E4" w:themeColor="accent1" w:themeTint="99"/>
        </w:tcBorders>
      </w:tcPr>
    </w:tblStylePr>
  </w:style>
  <w:style w:type="table" w:customStyle="1" w:styleId="GridTable3Accent2">
    <w:name w:val="Grid Table 3 Accent 2"/>
    <w:basedOn w:val="TableauNormal"/>
    <w:uiPriority w:val="48"/>
    <w:semiHidden/>
    <w:rsid w:val="00963A81"/>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bottom w:val="single" w:sz="4" w:space="0" w:color="E793B9" w:themeColor="accent2" w:themeTint="99"/>
        </w:tcBorders>
      </w:tcPr>
    </w:tblStylePr>
    <w:tblStylePr w:type="nwCell">
      <w:tblPr/>
      <w:tcPr>
        <w:tcBorders>
          <w:bottom w:val="single" w:sz="4" w:space="0" w:color="E793B9" w:themeColor="accent2" w:themeTint="99"/>
        </w:tcBorders>
      </w:tcPr>
    </w:tblStylePr>
    <w:tblStylePr w:type="seCell">
      <w:tblPr/>
      <w:tcPr>
        <w:tcBorders>
          <w:top w:val="single" w:sz="4" w:space="0" w:color="E793B9" w:themeColor="accent2" w:themeTint="99"/>
        </w:tcBorders>
      </w:tcPr>
    </w:tblStylePr>
    <w:tblStylePr w:type="swCell">
      <w:tblPr/>
      <w:tcPr>
        <w:tcBorders>
          <w:top w:val="single" w:sz="4" w:space="0" w:color="E793B9" w:themeColor="accent2" w:themeTint="99"/>
        </w:tcBorders>
      </w:tcPr>
    </w:tblStylePr>
  </w:style>
  <w:style w:type="table" w:customStyle="1" w:styleId="GridTable3Accent3">
    <w:name w:val="Grid Table 3 Accent 3"/>
    <w:basedOn w:val="TableauNormal"/>
    <w:uiPriority w:val="48"/>
    <w:semiHidden/>
    <w:rsid w:val="00963A81"/>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bottom w:val="single" w:sz="4" w:space="0" w:color="9FB9C6" w:themeColor="accent3" w:themeTint="99"/>
        </w:tcBorders>
      </w:tcPr>
    </w:tblStylePr>
    <w:tblStylePr w:type="nwCell">
      <w:tblPr/>
      <w:tcPr>
        <w:tcBorders>
          <w:bottom w:val="single" w:sz="4" w:space="0" w:color="9FB9C6" w:themeColor="accent3" w:themeTint="99"/>
        </w:tcBorders>
      </w:tcPr>
    </w:tblStylePr>
    <w:tblStylePr w:type="seCell">
      <w:tblPr/>
      <w:tcPr>
        <w:tcBorders>
          <w:top w:val="single" w:sz="4" w:space="0" w:color="9FB9C6" w:themeColor="accent3" w:themeTint="99"/>
        </w:tcBorders>
      </w:tcPr>
    </w:tblStylePr>
    <w:tblStylePr w:type="swCell">
      <w:tblPr/>
      <w:tcPr>
        <w:tcBorders>
          <w:top w:val="single" w:sz="4" w:space="0" w:color="9FB9C6" w:themeColor="accent3" w:themeTint="99"/>
        </w:tcBorders>
      </w:tcPr>
    </w:tblStylePr>
  </w:style>
  <w:style w:type="table" w:customStyle="1" w:styleId="GridTable3Accent4">
    <w:name w:val="Grid Table 3 Accent 4"/>
    <w:basedOn w:val="TableauNormal"/>
    <w:uiPriority w:val="48"/>
    <w:semiHidden/>
    <w:rsid w:val="00963A81"/>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bottom w:val="single" w:sz="4" w:space="0" w:color="8FD4C9" w:themeColor="accent4" w:themeTint="99"/>
        </w:tcBorders>
      </w:tcPr>
    </w:tblStylePr>
    <w:tblStylePr w:type="nwCell">
      <w:tblPr/>
      <w:tcPr>
        <w:tcBorders>
          <w:bottom w:val="single" w:sz="4" w:space="0" w:color="8FD4C9" w:themeColor="accent4" w:themeTint="99"/>
        </w:tcBorders>
      </w:tcPr>
    </w:tblStylePr>
    <w:tblStylePr w:type="seCell">
      <w:tblPr/>
      <w:tcPr>
        <w:tcBorders>
          <w:top w:val="single" w:sz="4" w:space="0" w:color="8FD4C9" w:themeColor="accent4" w:themeTint="99"/>
        </w:tcBorders>
      </w:tcPr>
    </w:tblStylePr>
    <w:tblStylePr w:type="swCell">
      <w:tblPr/>
      <w:tcPr>
        <w:tcBorders>
          <w:top w:val="single" w:sz="4" w:space="0" w:color="8FD4C9" w:themeColor="accent4" w:themeTint="99"/>
        </w:tcBorders>
      </w:tcPr>
    </w:tblStylePr>
  </w:style>
  <w:style w:type="table" w:customStyle="1" w:styleId="GridTable3Accent5">
    <w:name w:val="Grid Table 3 Accent 5"/>
    <w:basedOn w:val="TableauNormal"/>
    <w:uiPriority w:val="48"/>
    <w:semiHidden/>
    <w:rsid w:val="00963A81"/>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bottom w:val="single" w:sz="4" w:space="0" w:color="8A8A8A" w:themeColor="accent5" w:themeTint="99"/>
        </w:tcBorders>
      </w:tcPr>
    </w:tblStylePr>
    <w:tblStylePr w:type="nwCell">
      <w:tblPr/>
      <w:tcPr>
        <w:tcBorders>
          <w:bottom w:val="single" w:sz="4" w:space="0" w:color="8A8A8A" w:themeColor="accent5" w:themeTint="99"/>
        </w:tcBorders>
      </w:tcPr>
    </w:tblStylePr>
    <w:tblStylePr w:type="seCell">
      <w:tblPr/>
      <w:tcPr>
        <w:tcBorders>
          <w:top w:val="single" w:sz="4" w:space="0" w:color="8A8A8A" w:themeColor="accent5" w:themeTint="99"/>
        </w:tcBorders>
      </w:tcPr>
    </w:tblStylePr>
    <w:tblStylePr w:type="swCell">
      <w:tblPr/>
      <w:tcPr>
        <w:tcBorders>
          <w:top w:val="single" w:sz="4" w:space="0" w:color="8A8A8A" w:themeColor="accent5" w:themeTint="99"/>
        </w:tcBorders>
      </w:tcPr>
    </w:tblStylePr>
  </w:style>
  <w:style w:type="table" w:customStyle="1" w:styleId="GridTable3Accent6">
    <w:name w:val="Grid Table 3 Accent 6"/>
    <w:basedOn w:val="TableauNormal"/>
    <w:uiPriority w:val="48"/>
    <w:semiHidden/>
    <w:rsid w:val="00963A81"/>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bottom w:val="single" w:sz="4" w:space="0" w:color="F9CEB4" w:themeColor="accent6" w:themeTint="99"/>
        </w:tcBorders>
      </w:tcPr>
    </w:tblStylePr>
    <w:tblStylePr w:type="nwCell">
      <w:tblPr/>
      <w:tcPr>
        <w:tcBorders>
          <w:bottom w:val="single" w:sz="4" w:space="0" w:color="F9CEB4" w:themeColor="accent6" w:themeTint="99"/>
        </w:tcBorders>
      </w:tcPr>
    </w:tblStylePr>
    <w:tblStylePr w:type="seCell">
      <w:tblPr/>
      <w:tcPr>
        <w:tcBorders>
          <w:top w:val="single" w:sz="4" w:space="0" w:color="F9CEB4" w:themeColor="accent6" w:themeTint="99"/>
        </w:tcBorders>
      </w:tcPr>
    </w:tblStylePr>
    <w:tblStylePr w:type="swCell">
      <w:tblPr/>
      <w:tcPr>
        <w:tcBorders>
          <w:top w:val="single" w:sz="4" w:space="0" w:color="F9CEB4" w:themeColor="accent6" w:themeTint="99"/>
        </w:tcBorders>
      </w:tcPr>
    </w:tblStylePr>
  </w:style>
  <w:style w:type="table" w:customStyle="1" w:styleId="GridTable4">
    <w:name w:val="Grid Table 4"/>
    <w:basedOn w:val="TableauNormal"/>
    <w:uiPriority w:val="49"/>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color w:val="FFFFFF" w:themeColor="background1"/>
      </w:rPr>
      <w:tblPr/>
      <w:tcPr>
        <w:tcBorders>
          <w:top w:val="single" w:sz="4" w:space="0" w:color="3C3C3C" w:themeColor="text1"/>
          <w:left w:val="single" w:sz="4" w:space="0" w:color="3C3C3C" w:themeColor="text1"/>
          <w:bottom w:val="single" w:sz="4" w:space="0" w:color="3C3C3C" w:themeColor="text1"/>
          <w:right w:val="single" w:sz="4" w:space="0" w:color="3C3C3C" w:themeColor="text1"/>
          <w:insideH w:val="nil"/>
          <w:insideV w:val="nil"/>
        </w:tcBorders>
        <w:shd w:val="clear" w:color="auto" w:fill="3C3C3C" w:themeFill="text1"/>
      </w:tcPr>
    </w:tblStylePr>
    <w:tblStylePr w:type="lastRow">
      <w:rPr>
        <w:b/>
        <w:bCs/>
      </w:rPr>
      <w:tblPr/>
      <w:tcPr>
        <w:tcBorders>
          <w:top w:val="double" w:sz="4" w:space="0" w:color="3C3C3C" w:themeColor="text1"/>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GridTable4Accent1">
    <w:name w:val="Grid Table 4 Accent 1"/>
    <w:basedOn w:val="TableauNormal"/>
    <w:uiPriority w:val="49"/>
    <w:semiHidden/>
    <w:rsid w:val="00963A81"/>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color w:val="FFFFFF" w:themeColor="background1"/>
      </w:rPr>
      <w:tblPr/>
      <w:tcPr>
        <w:tcBorders>
          <w:top w:val="single" w:sz="4" w:space="0" w:color="41B4D2" w:themeColor="accent1"/>
          <w:left w:val="single" w:sz="4" w:space="0" w:color="41B4D2" w:themeColor="accent1"/>
          <w:bottom w:val="single" w:sz="4" w:space="0" w:color="41B4D2" w:themeColor="accent1"/>
          <w:right w:val="single" w:sz="4" w:space="0" w:color="41B4D2" w:themeColor="accent1"/>
          <w:insideH w:val="nil"/>
          <w:insideV w:val="nil"/>
        </w:tcBorders>
        <w:shd w:val="clear" w:color="auto" w:fill="41B4D2" w:themeFill="accent1"/>
      </w:tcPr>
    </w:tblStylePr>
    <w:tblStylePr w:type="lastRow">
      <w:rPr>
        <w:b/>
        <w:bCs/>
      </w:rPr>
      <w:tblPr/>
      <w:tcPr>
        <w:tcBorders>
          <w:top w:val="double" w:sz="4" w:space="0" w:color="41B4D2" w:themeColor="accent1"/>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GridTable4Accent2">
    <w:name w:val="Grid Table 4 Accent 2"/>
    <w:basedOn w:val="TableauNormal"/>
    <w:uiPriority w:val="49"/>
    <w:semiHidden/>
    <w:rsid w:val="00963A81"/>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color w:val="FFFFFF" w:themeColor="background1"/>
      </w:rPr>
      <w:tblPr/>
      <w:tcPr>
        <w:tcBorders>
          <w:top w:val="single" w:sz="4" w:space="0" w:color="D74B8C" w:themeColor="accent2"/>
          <w:left w:val="single" w:sz="4" w:space="0" w:color="D74B8C" w:themeColor="accent2"/>
          <w:bottom w:val="single" w:sz="4" w:space="0" w:color="D74B8C" w:themeColor="accent2"/>
          <w:right w:val="single" w:sz="4" w:space="0" w:color="D74B8C" w:themeColor="accent2"/>
          <w:insideH w:val="nil"/>
          <w:insideV w:val="nil"/>
        </w:tcBorders>
        <w:shd w:val="clear" w:color="auto" w:fill="D74B8C" w:themeFill="accent2"/>
      </w:tcPr>
    </w:tblStylePr>
    <w:tblStylePr w:type="lastRow">
      <w:rPr>
        <w:b/>
        <w:bCs/>
      </w:rPr>
      <w:tblPr/>
      <w:tcPr>
        <w:tcBorders>
          <w:top w:val="double" w:sz="4" w:space="0" w:color="D74B8C" w:themeColor="accent2"/>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GridTable4Accent3">
    <w:name w:val="Grid Table 4 Accent 3"/>
    <w:basedOn w:val="TableauNormal"/>
    <w:uiPriority w:val="49"/>
    <w:semiHidden/>
    <w:rsid w:val="00963A81"/>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color w:val="FFFFFF" w:themeColor="background1"/>
      </w:rPr>
      <w:tblPr/>
      <w:tcPr>
        <w:tcBorders>
          <w:top w:val="single" w:sz="4" w:space="0" w:color="5F8CA0" w:themeColor="accent3"/>
          <w:left w:val="single" w:sz="4" w:space="0" w:color="5F8CA0" w:themeColor="accent3"/>
          <w:bottom w:val="single" w:sz="4" w:space="0" w:color="5F8CA0" w:themeColor="accent3"/>
          <w:right w:val="single" w:sz="4" w:space="0" w:color="5F8CA0" w:themeColor="accent3"/>
          <w:insideH w:val="nil"/>
          <w:insideV w:val="nil"/>
        </w:tcBorders>
        <w:shd w:val="clear" w:color="auto" w:fill="5F8CA0" w:themeFill="accent3"/>
      </w:tcPr>
    </w:tblStylePr>
    <w:tblStylePr w:type="lastRow">
      <w:rPr>
        <w:b/>
        <w:bCs/>
      </w:rPr>
      <w:tblPr/>
      <w:tcPr>
        <w:tcBorders>
          <w:top w:val="double" w:sz="4" w:space="0" w:color="5F8CA0" w:themeColor="accent3"/>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GridTable4Accent4">
    <w:name w:val="Grid Table 4 Accent 4"/>
    <w:basedOn w:val="TableauNormal"/>
    <w:uiPriority w:val="49"/>
    <w:semiHidden/>
    <w:rsid w:val="00963A81"/>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color w:val="FFFFFF" w:themeColor="background1"/>
      </w:rPr>
      <w:tblPr/>
      <w:tcPr>
        <w:tcBorders>
          <w:top w:val="single" w:sz="4" w:space="0" w:color="46B8A6" w:themeColor="accent4"/>
          <w:left w:val="single" w:sz="4" w:space="0" w:color="46B8A6" w:themeColor="accent4"/>
          <w:bottom w:val="single" w:sz="4" w:space="0" w:color="46B8A6" w:themeColor="accent4"/>
          <w:right w:val="single" w:sz="4" w:space="0" w:color="46B8A6" w:themeColor="accent4"/>
          <w:insideH w:val="nil"/>
          <w:insideV w:val="nil"/>
        </w:tcBorders>
        <w:shd w:val="clear" w:color="auto" w:fill="46B8A6" w:themeFill="accent4"/>
      </w:tcPr>
    </w:tblStylePr>
    <w:tblStylePr w:type="lastRow">
      <w:rPr>
        <w:b/>
        <w:bCs/>
      </w:rPr>
      <w:tblPr/>
      <w:tcPr>
        <w:tcBorders>
          <w:top w:val="double" w:sz="4" w:space="0" w:color="46B8A6" w:themeColor="accent4"/>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GridTable4Accent5">
    <w:name w:val="Grid Table 4 Accent 5"/>
    <w:basedOn w:val="TableauNormal"/>
    <w:uiPriority w:val="49"/>
    <w:semiHidden/>
    <w:rsid w:val="00963A81"/>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color w:val="FFFFFF" w:themeColor="background1"/>
      </w:rPr>
      <w:tblPr/>
      <w:tcPr>
        <w:tcBorders>
          <w:top w:val="single" w:sz="4" w:space="0" w:color="3C3C3C" w:themeColor="accent5"/>
          <w:left w:val="single" w:sz="4" w:space="0" w:color="3C3C3C" w:themeColor="accent5"/>
          <w:bottom w:val="single" w:sz="4" w:space="0" w:color="3C3C3C" w:themeColor="accent5"/>
          <w:right w:val="single" w:sz="4" w:space="0" w:color="3C3C3C" w:themeColor="accent5"/>
          <w:insideH w:val="nil"/>
          <w:insideV w:val="nil"/>
        </w:tcBorders>
        <w:shd w:val="clear" w:color="auto" w:fill="3C3C3C" w:themeFill="accent5"/>
      </w:tcPr>
    </w:tblStylePr>
    <w:tblStylePr w:type="lastRow">
      <w:rPr>
        <w:b/>
        <w:bCs/>
      </w:rPr>
      <w:tblPr/>
      <w:tcPr>
        <w:tcBorders>
          <w:top w:val="double" w:sz="4" w:space="0" w:color="3C3C3C" w:themeColor="accent5"/>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GridTable4Accent6">
    <w:name w:val="Grid Table 4 Accent 6"/>
    <w:basedOn w:val="TableauNormal"/>
    <w:uiPriority w:val="49"/>
    <w:semiHidden/>
    <w:rsid w:val="00963A81"/>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color w:val="FFFFFF" w:themeColor="background1"/>
      </w:rPr>
      <w:tblPr/>
      <w:tcPr>
        <w:tcBorders>
          <w:top w:val="single" w:sz="4" w:space="0" w:color="F5AF82" w:themeColor="accent6"/>
          <w:left w:val="single" w:sz="4" w:space="0" w:color="F5AF82" w:themeColor="accent6"/>
          <w:bottom w:val="single" w:sz="4" w:space="0" w:color="F5AF82" w:themeColor="accent6"/>
          <w:right w:val="single" w:sz="4" w:space="0" w:color="F5AF82" w:themeColor="accent6"/>
          <w:insideH w:val="nil"/>
          <w:insideV w:val="nil"/>
        </w:tcBorders>
        <w:shd w:val="clear" w:color="auto" w:fill="F5AF82" w:themeFill="accent6"/>
      </w:tcPr>
    </w:tblStylePr>
    <w:tblStylePr w:type="lastRow">
      <w:rPr>
        <w:b/>
        <w:bCs/>
      </w:rPr>
      <w:tblPr/>
      <w:tcPr>
        <w:tcBorders>
          <w:top w:val="double" w:sz="4" w:space="0" w:color="F5AF82" w:themeColor="accent6"/>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GridTable5Dark">
    <w:name w:val="Grid Table 5 Dark"/>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8D8"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3C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3C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3C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3C3C" w:themeFill="text1"/>
      </w:tcPr>
    </w:tblStylePr>
    <w:tblStylePr w:type="band1Vert">
      <w:tblPr/>
      <w:tcPr>
        <w:shd w:val="clear" w:color="auto" w:fill="B1B1B1" w:themeFill="text1" w:themeFillTint="66"/>
      </w:tcPr>
    </w:tblStylePr>
    <w:tblStylePr w:type="band1Horz">
      <w:tblPr/>
      <w:tcPr>
        <w:shd w:val="clear" w:color="auto" w:fill="B1B1B1" w:themeFill="text1" w:themeFillTint="66"/>
      </w:tcPr>
    </w:tblStylePr>
  </w:style>
  <w:style w:type="table" w:customStyle="1" w:styleId="GridTable5DarkAccent1">
    <w:name w:val="Grid Table 5 Dark Accent 1"/>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F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B4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B4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B4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B4D2" w:themeFill="accent1"/>
      </w:tcPr>
    </w:tblStylePr>
    <w:tblStylePr w:type="band1Vert">
      <w:tblPr/>
      <w:tcPr>
        <w:shd w:val="clear" w:color="auto" w:fill="B3E0ED" w:themeFill="accent1" w:themeFillTint="66"/>
      </w:tcPr>
    </w:tblStylePr>
    <w:tblStylePr w:type="band1Horz">
      <w:tblPr/>
      <w:tcPr>
        <w:shd w:val="clear" w:color="auto" w:fill="B3E0ED" w:themeFill="accent1" w:themeFillTint="66"/>
      </w:tcPr>
    </w:tblStylePr>
  </w:style>
  <w:style w:type="table" w:customStyle="1" w:styleId="GridTable5DarkAccent2">
    <w:name w:val="Grid Table 5 Dark Accent 2"/>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B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74B8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74B8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74B8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74B8C" w:themeFill="accent2"/>
      </w:tcPr>
    </w:tblStylePr>
    <w:tblStylePr w:type="band1Vert">
      <w:tblPr/>
      <w:tcPr>
        <w:shd w:val="clear" w:color="auto" w:fill="EFB7D0" w:themeFill="accent2" w:themeFillTint="66"/>
      </w:tcPr>
    </w:tblStylePr>
    <w:tblStylePr w:type="band1Horz">
      <w:tblPr/>
      <w:tcPr>
        <w:shd w:val="clear" w:color="auto" w:fill="EFB7D0" w:themeFill="accent2" w:themeFillTint="66"/>
      </w:tcPr>
    </w:tblStylePr>
  </w:style>
  <w:style w:type="table" w:customStyle="1" w:styleId="GridTable5DarkAccent3">
    <w:name w:val="Grid Table 5 Dark Accent 3"/>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7E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8CA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8CA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8CA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8CA0" w:themeFill="accent3"/>
      </w:tcPr>
    </w:tblStylePr>
    <w:tblStylePr w:type="band1Vert">
      <w:tblPr/>
      <w:tcPr>
        <w:shd w:val="clear" w:color="auto" w:fill="BFD0D9" w:themeFill="accent3" w:themeFillTint="66"/>
      </w:tcPr>
    </w:tblStylePr>
    <w:tblStylePr w:type="band1Horz">
      <w:tblPr/>
      <w:tcPr>
        <w:shd w:val="clear" w:color="auto" w:fill="BFD0D9" w:themeFill="accent3" w:themeFillTint="66"/>
      </w:tcPr>
    </w:tblStylePr>
  </w:style>
  <w:style w:type="table" w:customStyle="1" w:styleId="GridTable5DarkAccent4">
    <w:name w:val="Grid Table 5 Dark Accent 4"/>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1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6B8A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6B8A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6B8A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6B8A6" w:themeFill="accent4"/>
      </w:tcPr>
    </w:tblStylePr>
    <w:tblStylePr w:type="band1Vert">
      <w:tblPr/>
      <w:tcPr>
        <w:shd w:val="clear" w:color="auto" w:fill="B4E2DB" w:themeFill="accent4" w:themeFillTint="66"/>
      </w:tcPr>
    </w:tblStylePr>
    <w:tblStylePr w:type="band1Horz">
      <w:tblPr/>
      <w:tcPr>
        <w:shd w:val="clear" w:color="auto" w:fill="B4E2DB" w:themeFill="accent4" w:themeFillTint="66"/>
      </w:tcPr>
    </w:tblStylePr>
  </w:style>
  <w:style w:type="table" w:customStyle="1" w:styleId="GridTable5DarkAccent5">
    <w:name w:val="Grid Table 5 Dark Accent 5"/>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8D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3C3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3C3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3C3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3C3C" w:themeFill="accent5"/>
      </w:tcPr>
    </w:tblStylePr>
    <w:tblStylePr w:type="band1Vert">
      <w:tblPr/>
      <w:tcPr>
        <w:shd w:val="clear" w:color="auto" w:fill="B1B1B1" w:themeFill="accent5" w:themeFillTint="66"/>
      </w:tcPr>
    </w:tblStylePr>
    <w:tblStylePr w:type="band1Horz">
      <w:tblPr/>
      <w:tcPr>
        <w:shd w:val="clear" w:color="auto" w:fill="B1B1B1" w:themeFill="accent5" w:themeFillTint="66"/>
      </w:tcPr>
    </w:tblStylePr>
  </w:style>
  <w:style w:type="table" w:customStyle="1" w:styleId="GridTable5DarkAccent6">
    <w:name w:val="Grid Table 5 Dark Accent 6"/>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AF8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AF8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AF8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AF82" w:themeFill="accent6"/>
      </w:tcPr>
    </w:tblStylePr>
    <w:tblStylePr w:type="band1Vert">
      <w:tblPr/>
      <w:tcPr>
        <w:shd w:val="clear" w:color="auto" w:fill="FBDECD" w:themeFill="accent6" w:themeFillTint="66"/>
      </w:tcPr>
    </w:tblStylePr>
    <w:tblStylePr w:type="band1Horz">
      <w:tblPr/>
      <w:tcPr>
        <w:shd w:val="clear" w:color="auto" w:fill="FBDECD" w:themeFill="accent6" w:themeFillTint="66"/>
      </w:tcPr>
    </w:tblStylePr>
  </w:style>
  <w:style w:type="table" w:customStyle="1" w:styleId="GridTable6Colorful">
    <w:name w:val="Grid Table 6 Colorful"/>
    <w:basedOn w:val="TableauNormal"/>
    <w:uiPriority w:val="51"/>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bottom w:val="single" w:sz="12" w:space="0" w:color="8A8A8A" w:themeColor="text1" w:themeTint="99"/>
        </w:tcBorders>
      </w:tcPr>
    </w:tblStylePr>
    <w:tblStylePr w:type="lastRow">
      <w:rPr>
        <w:b/>
        <w:bCs/>
      </w:rPr>
      <w:tblPr/>
      <w:tcPr>
        <w:tcBorders>
          <w:top w:val="doub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GridTable6ColorfulAccent1">
    <w:name w:val="Grid Table 6 Colorful Accent 1"/>
    <w:basedOn w:val="TableauNormal"/>
    <w:uiPriority w:val="51"/>
    <w:semiHidden/>
    <w:rsid w:val="00963A81"/>
    <w:rPr>
      <w:color w:val="278BA6" w:themeColor="accent1" w:themeShade="BF"/>
    </w:r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bottom w:val="single" w:sz="12" w:space="0" w:color="8DD1E4" w:themeColor="accent1" w:themeTint="99"/>
        </w:tcBorders>
      </w:tcPr>
    </w:tblStylePr>
    <w:tblStylePr w:type="lastRow">
      <w:rPr>
        <w:b/>
        <w:bCs/>
      </w:rPr>
      <w:tblPr/>
      <w:tcPr>
        <w:tcBorders>
          <w:top w:val="doub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GridTable6ColorfulAccent2">
    <w:name w:val="Grid Table 6 Colorful Accent 2"/>
    <w:basedOn w:val="TableauNormal"/>
    <w:uiPriority w:val="51"/>
    <w:semiHidden/>
    <w:rsid w:val="00963A81"/>
    <w:rPr>
      <w:color w:val="B12767" w:themeColor="accent2" w:themeShade="BF"/>
    </w:r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bottom w:val="single" w:sz="12" w:space="0" w:color="E793B9" w:themeColor="accent2" w:themeTint="99"/>
        </w:tcBorders>
      </w:tcPr>
    </w:tblStylePr>
    <w:tblStylePr w:type="lastRow">
      <w:rPr>
        <w:b/>
        <w:bCs/>
      </w:rPr>
      <w:tblPr/>
      <w:tcPr>
        <w:tcBorders>
          <w:top w:val="doub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GridTable6ColorfulAccent3">
    <w:name w:val="Grid Table 6 Colorful Accent 3"/>
    <w:basedOn w:val="TableauNormal"/>
    <w:uiPriority w:val="51"/>
    <w:semiHidden/>
    <w:rsid w:val="00963A81"/>
    <w:rPr>
      <w:color w:val="476877" w:themeColor="accent3" w:themeShade="BF"/>
    </w:r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bottom w:val="single" w:sz="12" w:space="0" w:color="9FB9C6" w:themeColor="accent3" w:themeTint="99"/>
        </w:tcBorders>
      </w:tcPr>
    </w:tblStylePr>
    <w:tblStylePr w:type="lastRow">
      <w:rPr>
        <w:b/>
        <w:bCs/>
      </w:rPr>
      <w:tblPr/>
      <w:tcPr>
        <w:tcBorders>
          <w:top w:val="doub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GridTable6ColorfulAccent4">
    <w:name w:val="Grid Table 6 Colorful Accent 4"/>
    <w:basedOn w:val="TableauNormal"/>
    <w:uiPriority w:val="51"/>
    <w:semiHidden/>
    <w:rsid w:val="00963A81"/>
    <w:rPr>
      <w:color w:val="34897B" w:themeColor="accent4" w:themeShade="BF"/>
    </w:r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bottom w:val="single" w:sz="12" w:space="0" w:color="8FD4C9" w:themeColor="accent4" w:themeTint="99"/>
        </w:tcBorders>
      </w:tcPr>
    </w:tblStylePr>
    <w:tblStylePr w:type="lastRow">
      <w:rPr>
        <w:b/>
        <w:bCs/>
      </w:rPr>
      <w:tblPr/>
      <w:tcPr>
        <w:tcBorders>
          <w:top w:val="doub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GridTable6ColorfulAccent5">
    <w:name w:val="Grid Table 6 Colorful Accent 5"/>
    <w:basedOn w:val="TableauNormal"/>
    <w:uiPriority w:val="51"/>
    <w:semiHidden/>
    <w:rsid w:val="00963A81"/>
    <w:rPr>
      <w:color w:val="2C2C2C" w:themeColor="accent5" w:themeShade="BF"/>
    </w:r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bottom w:val="single" w:sz="12" w:space="0" w:color="8A8A8A" w:themeColor="accent5" w:themeTint="99"/>
        </w:tcBorders>
      </w:tcPr>
    </w:tblStylePr>
    <w:tblStylePr w:type="lastRow">
      <w:rPr>
        <w:b/>
        <w:bCs/>
      </w:rPr>
      <w:tblPr/>
      <w:tcPr>
        <w:tcBorders>
          <w:top w:val="doub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GridTable6ColorfulAccent6">
    <w:name w:val="Grid Table 6 Colorful Accent 6"/>
    <w:basedOn w:val="TableauNormal"/>
    <w:uiPriority w:val="51"/>
    <w:semiHidden/>
    <w:rsid w:val="00963A81"/>
    <w:rPr>
      <w:color w:val="EE762A" w:themeColor="accent6" w:themeShade="BF"/>
    </w:r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bottom w:val="single" w:sz="12" w:space="0" w:color="F9CEB4" w:themeColor="accent6" w:themeTint="99"/>
        </w:tcBorders>
      </w:tcPr>
    </w:tblStylePr>
    <w:tblStylePr w:type="lastRow">
      <w:rPr>
        <w:b/>
        <w:bCs/>
      </w:rPr>
      <w:tblPr/>
      <w:tcPr>
        <w:tcBorders>
          <w:top w:val="doub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GridTable7Colorful">
    <w:name w:val="Grid Table 7 Colorful"/>
    <w:basedOn w:val="TableauNormal"/>
    <w:uiPriority w:val="52"/>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bottom w:val="single" w:sz="4" w:space="0" w:color="8A8A8A" w:themeColor="text1" w:themeTint="99"/>
        </w:tcBorders>
      </w:tcPr>
    </w:tblStylePr>
    <w:tblStylePr w:type="nwCell">
      <w:tblPr/>
      <w:tcPr>
        <w:tcBorders>
          <w:bottom w:val="single" w:sz="4" w:space="0" w:color="8A8A8A" w:themeColor="text1" w:themeTint="99"/>
        </w:tcBorders>
      </w:tcPr>
    </w:tblStylePr>
    <w:tblStylePr w:type="seCell">
      <w:tblPr/>
      <w:tcPr>
        <w:tcBorders>
          <w:top w:val="single" w:sz="4" w:space="0" w:color="8A8A8A" w:themeColor="text1" w:themeTint="99"/>
        </w:tcBorders>
      </w:tcPr>
    </w:tblStylePr>
    <w:tblStylePr w:type="swCell">
      <w:tblPr/>
      <w:tcPr>
        <w:tcBorders>
          <w:top w:val="single" w:sz="4" w:space="0" w:color="8A8A8A" w:themeColor="text1" w:themeTint="99"/>
        </w:tcBorders>
      </w:tcPr>
    </w:tblStylePr>
  </w:style>
  <w:style w:type="table" w:customStyle="1" w:styleId="GridTable7ColorfulAccent1">
    <w:name w:val="Grid Table 7 Colorful Accent 1"/>
    <w:basedOn w:val="TableauNormal"/>
    <w:uiPriority w:val="52"/>
    <w:semiHidden/>
    <w:rsid w:val="00963A81"/>
    <w:rPr>
      <w:color w:val="278BA6" w:themeColor="accent1" w:themeShade="BF"/>
    </w:r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bottom w:val="single" w:sz="4" w:space="0" w:color="8DD1E4" w:themeColor="accent1" w:themeTint="99"/>
        </w:tcBorders>
      </w:tcPr>
    </w:tblStylePr>
    <w:tblStylePr w:type="nwCell">
      <w:tblPr/>
      <w:tcPr>
        <w:tcBorders>
          <w:bottom w:val="single" w:sz="4" w:space="0" w:color="8DD1E4" w:themeColor="accent1" w:themeTint="99"/>
        </w:tcBorders>
      </w:tcPr>
    </w:tblStylePr>
    <w:tblStylePr w:type="seCell">
      <w:tblPr/>
      <w:tcPr>
        <w:tcBorders>
          <w:top w:val="single" w:sz="4" w:space="0" w:color="8DD1E4" w:themeColor="accent1" w:themeTint="99"/>
        </w:tcBorders>
      </w:tcPr>
    </w:tblStylePr>
    <w:tblStylePr w:type="swCell">
      <w:tblPr/>
      <w:tcPr>
        <w:tcBorders>
          <w:top w:val="single" w:sz="4" w:space="0" w:color="8DD1E4" w:themeColor="accent1" w:themeTint="99"/>
        </w:tcBorders>
      </w:tcPr>
    </w:tblStylePr>
  </w:style>
  <w:style w:type="table" w:customStyle="1" w:styleId="GridTable7ColorfulAccent2">
    <w:name w:val="Grid Table 7 Colorful Accent 2"/>
    <w:basedOn w:val="TableauNormal"/>
    <w:uiPriority w:val="52"/>
    <w:semiHidden/>
    <w:rsid w:val="00963A81"/>
    <w:rPr>
      <w:color w:val="B12767" w:themeColor="accent2" w:themeShade="BF"/>
    </w:r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bottom w:val="single" w:sz="4" w:space="0" w:color="E793B9" w:themeColor="accent2" w:themeTint="99"/>
        </w:tcBorders>
      </w:tcPr>
    </w:tblStylePr>
    <w:tblStylePr w:type="nwCell">
      <w:tblPr/>
      <w:tcPr>
        <w:tcBorders>
          <w:bottom w:val="single" w:sz="4" w:space="0" w:color="E793B9" w:themeColor="accent2" w:themeTint="99"/>
        </w:tcBorders>
      </w:tcPr>
    </w:tblStylePr>
    <w:tblStylePr w:type="seCell">
      <w:tblPr/>
      <w:tcPr>
        <w:tcBorders>
          <w:top w:val="single" w:sz="4" w:space="0" w:color="E793B9" w:themeColor="accent2" w:themeTint="99"/>
        </w:tcBorders>
      </w:tcPr>
    </w:tblStylePr>
    <w:tblStylePr w:type="swCell">
      <w:tblPr/>
      <w:tcPr>
        <w:tcBorders>
          <w:top w:val="single" w:sz="4" w:space="0" w:color="E793B9" w:themeColor="accent2" w:themeTint="99"/>
        </w:tcBorders>
      </w:tcPr>
    </w:tblStylePr>
  </w:style>
  <w:style w:type="table" w:customStyle="1" w:styleId="GridTable7ColorfulAccent3">
    <w:name w:val="Grid Table 7 Colorful Accent 3"/>
    <w:basedOn w:val="TableauNormal"/>
    <w:uiPriority w:val="52"/>
    <w:semiHidden/>
    <w:rsid w:val="00963A81"/>
    <w:rPr>
      <w:color w:val="476877" w:themeColor="accent3" w:themeShade="BF"/>
    </w:r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bottom w:val="single" w:sz="4" w:space="0" w:color="9FB9C6" w:themeColor="accent3" w:themeTint="99"/>
        </w:tcBorders>
      </w:tcPr>
    </w:tblStylePr>
    <w:tblStylePr w:type="nwCell">
      <w:tblPr/>
      <w:tcPr>
        <w:tcBorders>
          <w:bottom w:val="single" w:sz="4" w:space="0" w:color="9FB9C6" w:themeColor="accent3" w:themeTint="99"/>
        </w:tcBorders>
      </w:tcPr>
    </w:tblStylePr>
    <w:tblStylePr w:type="seCell">
      <w:tblPr/>
      <w:tcPr>
        <w:tcBorders>
          <w:top w:val="single" w:sz="4" w:space="0" w:color="9FB9C6" w:themeColor="accent3" w:themeTint="99"/>
        </w:tcBorders>
      </w:tcPr>
    </w:tblStylePr>
    <w:tblStylePr w:type="swCell">
      <w:tblPr/>
      <w:tcPr>
        <w:tcBorders>
          <w:top w:val="single" w:sz="4" w:space="0" w:color="9FB9C6" w:themeColor="accent3" w:themeTint="99"/>
        </w:tcBorders>
      </w:tcPr>
    </w:tblStylePr>
  </w:style>
  <w:style w:type="table" w:customStyle="1" w:styleId="GridTable7ColorfulAccent4">
    <w:name w:val="Grid Table 7 Colorful Accent 4"/>
    <w:basedOn w:val="TableauNormal"/>
    <w:uiPriority w:val="52"/>
    <w:semiHidden/>
    <w:rsid w:val="00963A81"/>
    <w:rPr>
      <w:color w:val="34897B" w:themeColor="accent4" w:themeShade="BF"/>
    </w:r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bottom w:val="single" w:sz="4" w:space="0" w:color="8FD4C9" w:themeColor="accent4" w:themeTint="99"/>
        </w:tcBorders>
      </w:tcPr>
    </w:tblStylePr>
    <w:tblStylePr w:type="nwCell">
      <w:tblPr/>
      <w:tcPr>
        <w:tcBorders>
          <w:bottom w:val="single" w:sz="4" w:space="0" w:color="8FD4C9" w:themeColor="accent4" w:themeTint="99"/>
        </w:tcBorders>
      </w:tcPr>
    </w:tblStylePr>
    <w:tblStylePr w:type="seCell">
      <w:tblPr/>
      <w:tcPr>
        <w:tcBorders>
          <w:top w:val="single" w:sz="4" w:space="0" w:color="8FD4C9" w:themeColor="accent4" w:themeTint="99"/>
        </w:tcBorders>
      </w:tcPr>
    </w:tblStylePr>
    <w:tblStylePr w:type="swCell">
      <w:tblPr/>
      <w:tcPr>
        <w:tcBorders>
          <w:top w:val="single" w:sz="4" w:space="0" w:color="8FD4C9" w:themeColor="accent4" w:themeTint="99"/>
        </w:tcBorders>
      </w:tcPr>
    </w:tblStylePr>
  </w:style>
  <w:style w:type="table" w:customStyle="1" w:styleId="GridTable7ColorfulAccent5">
    <w:name w:val="Grid Table 7 Colorful Accent 5"/>
    <w:basedOn w:val="TableauNormal"/>
    <w:uiPriority w:val="52"/>
    <w:semiHidden/>
    <w:rsid w:val="00963A81"/>
    <w:rPr>
      <w:color w:val="2C2C2C" w:themeColor="accent5" w:themeShade="BF"/>
    </w:r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bottom w:val="single" w:sz="4" w:space="0" w:color="8A8A8A" w:themeColor="accent5" w:themeTint="99"/>
        </w:tcBorders>
      </w:tcPr>
    </w:tblStylePr>
    <w:tblStylePr w:type="nwCell">
      <w:tblPr/>
      <w:tcPr>
        <w:tcBorders>
          <w:bottom w:val="single" w:sz="4" w:space="0" w:color="8A8A8A" w:themeColor="accent5" w:themeTint="99"/>
        </w:tcBorders>
      </w:tcPr>
    </w:tblStylePr>
    <w:tblStylePr w:type="seCell">
      <w:tblPr/>
      <w:tcPr>
        <w:tcBorders>
          <w:top w:val="single" w:sz="4" w:space="0" w:color="8A8A8A" w:themeColor="accent5" w:themeTint="99"/>
        </w:tcBorders>
      </w:tcPr>
    </w:tblStylePr>
    <w:tblStylePr w:type="swCell">
      <w:tblPr/>
      <w:tcPr>
        <w:tcBorders>
          <w:top w:val="single" w:sz="4" w:space="0" w:color="8A8A8A" w:themeColor="accent5" w:themeTint="99"/>
        </w:tcBorders>
      </w:tcPr>
    </w:tblStylePr>
  </w:style>
  <w:style w:type="table" w:customStyle="1" w:styleId="GridTable7ColorfulAccent6">
    <w:name w:val="Grid Table 7 Colorful Accent 6"/>
    <w:basedOn w:val="TableauNormal"/>
    <w:uiPriority w:val="52"/>
    <w:semiHidden/>
    <w:rsid w:val="00963A81"/>
    <w:rPr>
      <w:color w:val="EE762A" w:themeColor="accent6" w:themeShade="BF"/>
    </w:r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bottom w:val="single" w:sz="4" w:space="0" w:color="F9CEB4" w:themeColor="accent6" w:themeTint="99"/>
        </w:tcBorders>
      </w:tcPr>
    </w:tblStylePr>
    <w:tblStylePr w:type="nwCell">
      <w:tblPr/>
      <w:tcPr>
        <w:tcBorders>
          <w:bottom w:val="single" w:sz="4" w:space="0" w:color="F9CEB4" w:themeColor="accent6" w:themeTint="99"/>
        </w:tcBorders>
      </w:tcPr>
    </w:tblStylePr>
    <w:tblStylePr w:type="seCell">
      <w:tblPr/>
      <w:tcPr>
        <w:tcBorders>
          <w:top w:val="single" w:sz="4" w:space="0" w:color="F9CEB4" w:themeColor="accent6" w:themeTint="99"/>
        </w:tcBorders>
      </w:tcPr>
    </w:tblStylePr>
    <w:tblStylePr w:type="swCell">
      <w:tblPr/>
      <w:tcPr>
        <w:tcBorders>
          <w:top w:val="single" w:sz="4" w:space="0" w:color="F9CEB4" w:themeColor="accent6" w:themeTint="99"/>
        </w:tcBorders>
      </w:tcPr>
    </w:tblStylePr>
  </w:style>
  <w:style w:type="table" w:customStyle="1" w:styleId="ListTable1Light">
    <w:name w:val="List Table 1 Light"/>
    <w:basedOn w:val="TableauNormal"/>
    <w:uiPriority w:val="46"/>
    <w:semiHidden/>
    <w:rsid w:val="00963A81"/>
    <w:tblPr>
      <w:tblStyleRowBandSize w:val="1"/>
      <w:tblStyleColBandSize w:val="1"/>
    </w:tblPr>
    <w:tblStylePr w:type="firstRow">
      <w:rPr>
        <w:b/>
        <w:bCs/>
      </w:rPr>
      <w:tblPr/>
      <w:tcPr>
        <w:tcBorders>
          <w:bottom w:val="single" w:sz="4" w:space="0" w:color="8A8A8A" w:themeColor="text1" w:themeTint="99"/>
        </w:tcBorders>
      </w:tcPr>
    </w:tblStylePr>
    <w:tblStylePr w:type="lastRow">
      <w:rPr>
        <w:b/>
        <w:bCs/>
      </w:rPr>
      <w:tblPr/>
      <w:tcPr>
        <w:tcBorders>
          <w:top w:val="sing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ListTable1LightAccent1">
    <w:name w:val="List Table 1 Light Accent 1"/>
    <w:basedOn w:val="TableauNormal"/>
    <w:uiPriority w:val="46"/>
    <w:semiHidden/>
    <w:rsid w:val="00963A81"/>
    <w:tblPr>
      <w:tblStyleRowBandSize w:val="1"/>
      <w:tblStyleColBandSize w:val="1"/>
    </w:tblPr>
    <w:tblStylePr w:type="firstRow">
      <w:rPr>
        <w:b/>
        <w:bCs/>
      </w:rPr>
      <w:tblPr/>
      <w:tcPr>
        <w:tcBorders>
          <w:bottom w:val="single" w:sz="4" w:space="0" w:color="8DD1E4" w:themeColor="accent1" w:themeTint="99"/>
        </w:tcBorders>
      </w:tcPr>
    </w:tblStylePr>
    <w:tblStylePr w:type="lastRow">
      <w:rPr>
        <w:b/>
        <w:bCs/>
      </w:rPr>
      <w:tblPr/>
      <w:tcPr>
        <w:tcBorders>
          <w:top w:val="sing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ListTable1LightAccent2">
    <w:name w:val="List Table 1 Light Accent 2"/>
    <w:basedOn w:val="TableauNormal"/>
    <w:uiPriority w:val="46"/>
    <w:semiHidden/>
    <w:rsid w:val="00963A81"/>
    <w:tblPr>
      <w:tblStyleRowBandSize w:val="1"/>
      <w:tblStyleColBandSize w:val="1"/>
    </w:tblPr>
    <w:tblStylePr w:type="firstRow">
      <w:rPr>
        <w:b/>
        <w:bCs/>
      </w:rPr>
      <w:tblPr/>
      <w:tcPr>
        <w:tcBorders>
          <w:bottom w:val="single" w:sz="4" w:space="0" w:color="E793B9" w:themeColor="accent2" w:themeTint="99"/>
        </w:tcBorders>
      </w:tcPr>
    </w:tblStylePr>
    <w:tblStylePr w:type="lastRow">
      <w:rPr>
        <w:b/>
        <w:bCs/>
      </w:rPr>
      <w:tblPr/>
      <w:tcPr>
        <w:tcBorders>
          <w:top w:val="sing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ListTable1LightAccent3">
    <w:name w:val="List Table 1 Light Accent 3"/>
    <w:basedOn w:val="TableauNormal"/>
    <w:uiPriority w:val="46"/>
    <w:semiHidden/>
    <w:rsid w:val="00963A81"/>
    <w:tblPr>
      <w:tblStyleRowBandSize w:val="1"/>
      <w:tblStyleColBandSize w:val="1"/>
    </w:tblPr>
    <w:tblStylePr w:type="firstRow">
      <w:rPr>
        <w:b/>
        <w:bCs/>
      </w:rPr>
      <w:tblPr/>
      <w:tcPr>
        <w:tcBorders>
          <w:bottom w:val="single" w:sz="4" w:space="0" w:color="9FB9C6" w:themeColor="accent3" w:themeTint="99"/>
        </w:tcBorders>
      </w:tcPr>
    </w:tblStylePr>
    <w:tblStylePr w:type="lastRow">
      <w:rPr>
        <w:b/>
        <w:bCs/>
      </w:rPr>
      <w:tblPr/>
      <w:tcPr>
        <w:tcBorders>
          <w:top w:val="sing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ListTable1LightAccent4">
    <w:name w:val="List Table 1 Light Accent 4"/>
    <w:basedOn w:val="TableauNormal"/>
    <w:uiPriority w:val="46"/>
    <w:semiHidden/>
    <w:rsid w:val="00963A81"/>
    <w:tblPr>
      <w:tblStyleRowBandSize w:val="1"/>
      <w:tblStyleColBandSize w:val="1"/>
    </w:tblPr>
    <w:tblStylePr w:type="firstRow">
      <w:rPr>
        <w:b/>
        <w:bCs/>
      </w:rPr>
      <w:tblPr/>
      <w:tcPr>
        <w:tcBorders>
          <w:bottom w:val="single" w:sz="4" w:space="0" w:color="8FD4C9" w:themeColor="accent4" w:themeTint="99"/>
        </w:tcBorders>
      </w:tcPr>
    </w:tblStylePr>
    <w:tblStylePr w:type="lastRow">
      <w:rPr>
        <w:b/>
        <w:bCs/>
      </w:rPr>
      <w:tblPr/>
      <w:tcPr>
        <w:tcBorders>
          <w:top w:val="sing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ListTable1LightAccent5">
    <w:name w:val="List Table 1 Light Accent 5"/>
    <w:basedOn w:val="TableauNormal"/>
    <w:uiPriority w:val="46"/>
    <w:semiHidden/>
    <w:rsid w:val="00963A81"/>
    <w:tblPr>
      <w:tblStyleRowBandSize w:val="1"/>
      <w:tblStyleColBandSize w:val="1"/>
    </w:tblPr>
    <w:tblStylePr w:type="firstRow">
      <w:rPr>
        <w:b/>
        <w:bCs/>
      </w:rPr>
      <w:tblPr/>
      <w:tcPr>
        <w:tcBorders>
          <w:bottom w:val="single" w:sz="4" w:space="0" w:color="8A8A8A" w:themeColor="accent5" w:themeTint="99"/>
        </w:tcBorders>
      </w:tcPr>
    </w:tblStylePr>
    <w:tblStylePr w:type="lastRow">
      <w:rPr>
        <w:b/>
        <w:bCs/>
      </w:rPr>
      <w:tblPr/>
      <w:tcPr>
        <w:tcBorders>
          <w:top w:val="sing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ListTable1LightAccent6">
    <w:name w:val="List Table 1 Light Accent 6"/>
    <w:basedOn w:val="TableauNormal"/>
    <w:uiPriority w:val="46"/>
    <w:semiHidden/>
    <w:rsid w:val="00963A81"/>
    <w:tblPr>
      <w:tblStyleRowBandSize w:val="1"/>
      <w:tblStyleColBandSize w:val="1"/>
    </w:tblPr>
    <w:tblStylePr w:type="firstRow">
      <w:rPr>
        <w:b/>
        <w:bCs/>
      </w:rPr>
      <w:tblPr/>
      <w:tcPr>
        <w:tcBorders>
          <w:bottom w:val="single" w:sz="4" w:space="0" w:color="F9CEB4" w:themeColor="accent6" w:themeTint="99"/>
        </w:tcBorders>
      </w:tcPr>
    </w:tblStylePr>
    <w:tblStylePr w:type="lastRow">
      <w:rPr>
        <w:b/>
        <w:bCs/>
      </w:rPr>
      <w:tblPr/>
      <w:tcPr>
        <w:tcBorders>
          <w:top w:val="sing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ListTable2">
    <w:name w:val="List Table 2"/>
    <w:basedOn w:val="TableauNormal"/>
    <w:uiPriority w:val="47"/>
    <w:semiHidden/>
    <w:rsid w:val="00963A81"/>
    <w:tblPr>
      <w:tblStyleRowBandSize w:val="1"/>
      <w:tblStyleColBandSize w:val="1"/>
      <w:tblBorders>
        <w:top w:val="single" w:sz="4" w:space="0" w:color="8A8A8A" w:themeColor="text1" w:themeTint="99"/>
        <w:bottom w:val="single" w:sz="4" w:space="0" w:color="8A8A8A" w:themeColor="text1" w:themeTint="99"/>
        <w:insideH w:val="single" w:sz="4" w:space="0" w:color="8A8A8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ListTable2Accent1">
    <w:name w:val="List Table 2 Accent 1"/>
    <w:basedOn w:val="TableauNormal"/>
    <w:uiPriority w:val="47"/>
    <w:semiHidden/>
    <w:rsid w:val="00963A81"/>
    <w:tblPr>
      <w:tblStyleRowBandSize w:val="1"/>
      <w:tblStyleColBandSize w:val="1"/>
      <w:tblBorders>
        <w:top w:val="single" w:sz="4" w:space="0" w:color="8DD1E4" w:themeColor="accent1" w:themeTint="99"/>
        <w:bottom w:val="single" w:sz="4" w:space="0" w:color="8DD1E4" w:themeColor="accent1" w:themeTint="99"/>
        <w:insideH w:val="single" w:sz="4" w:space="0" w:color="8DD1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ListTable2Accent2">
    <w:name w:val="List Table 2 Accent 2"/>
    <w:basedOn w:val="TableauNormal"/>
    <w:uiPriority w:val="47"/>
    <w:semiHidden/>
    <w:rsid w:val="00963A81"/>
    <w:tblPr>
      <w:tblStyleRowBandSize w:val="1"/>
      <w:tblStyleColBandSize w:val="1"/>
      <w:tblBorders>
        <w:top w:val="single" w:sz="4" w:space="0" w:color="E793B9" w:themeColor="accent2" w:themeTint="99"/>
        <w:bottom w:val="single" w:sz="4" w:space="0" w:color="E793B9" w:themeColor="accent2" w:themeTint="99"/>
        <w:insideH w:val="single" w:sz="4" w:space="0" w:color="E793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ListTable2Accent3">
    <w:name w:val="List Table 2 Accent 3"/>
    <w:basedOn w:val="TableauNormal"/>
    <w:uiPriority w:val="47"/>
    <w:semiHidden/>
    <w:rsid w:val="00963A81"/>
    <w:tblPr>
      <w:tblStyleRowBandSize w:val="1"/>
      <w:tblStyleColBandSize w:val="1"/>
      <w:tblBorders>
        <w:top w:val="single" w:sz="4" w:space="0" w:color="9FB9C6" w:themeColor="accent3" w:themeTint="99"/>
        <w:bottom w:val="single" w:sz="4" w:space="0" w:color="9FB9C6" w:themeColor="accent3" w:themeTint="99"/>
        <w:insideH w:val="single" w:sz="4" w:space="0" w:color="9FB9C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ListTable2Accent4">
    <w:name w:val="List Table 2 Accent 4"/>
    <w:basedOn w:val="TableauNormal"/>
    <w:uiPriority w:val="47"/>
    <w:semiHidden/>
    <w:rsid w:val="00963A81"/>
    <w:tblPr>
      <w:tblStyleRowBandSize w:val="1"/>
      <w:tblStyleColBandSize w:val="1"/>
      <w:tblBorders>
        <w:top w:val="single" w:sz="4" w:space="0" w:color="8FD4C9" w:themeColor="accent4" w:themeTint="99"/>
        <w:bottom w:val="single" w:sz="4" w:space="0" w:color="8FD4C9" w:themeColor="accent4" w:themeTint="99"/>
        <w:insideH w:val="single" w:sz="4" w:space="0" w:color="8FD4C9"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ListTable2Accent5">
    <w:name w:val="List Table 2 Accent 5"/>
    <w:basedOn w:val="TableauNormal"/>
    <w:uiPriority w:val="47"/>
    <w:semiHidden/>
    <w:rsid w:val="00963A81"/>
    <w:tblPr>
      <w:tblStyleRowBandSize w:val="1"/>
      <w:tblStyleColBandSize w:val="1"/>
      <w:tblBorders>
        <w:top w:val="single" w:sz="4" w:space="0" w:color="8A8A8A" w:themeColor="accent5" w:themeTint="99"/>
        <w:bottom w:val="single" w:sz="4" w:space="0" w:color="8A8A8A" w:themeColor="accent5" w:themeTint="99"/>
        <w:insideH w:val="single" w:sz="4" w:space="0" w:color="8A8A8A"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ListTable2Accent6">
    <w:name w:val="List Table 2 Accent 6"/>
    <w:basedOn w:val="TableauNormal"/>
    <w:uiPriority w:val="47"/>
    <w:semiHidden/>
    <w:rsid w:val="00963A81"/>
    <w:tblPr>
      <w:tblStyleRowBandSize w:val="1"/>
      <w:tblStyleColBandSize w:val="1"/>
      <w:tblBorders>
        <w:top w:val="single" w:sz="4" w:space="0" w:color="F9CEB4" w:themeColor="accent6" w:themeTint="99"/>
        <w:bottom w:val="single" w:sz="4" w:space="0" w:color="F9CEB4" w:themeColor="accent6" w:themeTint="99"/>
        <w:insideH w:val="single" w:sz="4" w:space="0" w:color="F9CEB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ListTable3">
    <w:name w:val="List Table 3"/>
    <w:basedOn w:val="TableauNormal"/>
    <w:uiPriority w:val="48"/>
    <w:semiHidden/>
    <w:rsid w:val="00963A81"/>
    <w:tblPr>
      <w:tblStyleRowBandSize w:val="1"/>
      <w:tblStyleColBandSize w:val="1"/>
      <w:tblBorders>
        <w:top w:val="single" w:sz="4" w:space="0" w:color="3C3C3C" w:themeColor="text1"/>
        <w:left w:val="single" w:sz="4" w:space="0" w:color="3C3C3C" w:themeColor="text1"/>
        <w:bottom w:val="single" w:sz="4" w:space="0" w:color="3C3C3C" w:themeColor="text1"/>
        <w:right w:val="single" w:sz="4" w:space="0" w:color="3C3C3C" w:themeColor="text1"/>
      </w:tblBorders>
    </w:tblPr>
    <w:tblStylePr w:type="firstRow">
      <w:rPr>
        <w:b/>
        <w:bCs/>
        <w:color w:val="FFFFFF" w:themeColor="background1"/>
      </w:rPr>
      <w:tblPr/>
      <w:tcPr>
        <w:shd w:val="clear" w:color="auto" w:fill="3C3C3C" w:themeFill="text1"/>
      </w:tcPr>
    </w:tblStylePr>
    <w:tblStylePr w:type="lastRow">
      <w:rPr>
        <w:b/>
        <w:bCs/>
      </w:rPr>
      <w:tblPr/>
      <w:tcPr>
        <w:tcBorders>
          <w:top w:val="double" w:sz="4" w:space="0" w:color="3C3C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3C3C" w:themeColor="text1"/>
          <w:right w:val="single" w:sz="4" w:space="0" w:color="3C3C3C" w:themeColor="text1"/>
        </w:tcBorders>
      </w:tcPr>
    </w:tblStylePr>
    <w:tblStylePr w:type="band1Horz">
      <w:tblPr/>
      <w:tcPr>
        <w:tcBorders>
          <w:top w:val="single" w:sz="4" w:space="0" w:color="3C3C3C" w:themeColor="text1"/>
          <w:bottom w:val="single" w:sz="4" w:space="0" w:color="3C3C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3C3C" w:themeColor="text1"/>
          <w:left w:val="nil"/>
        </w:tcBorders>
      </w:tcPr>
    </w:tblStylePr>
    <w:tblStylePr w:type="swCell">
      <w:tblPr/>
      <w:tcPr>
        <w:tcBorders>
          <w:top w:val="double" w:sz="4" w:space="0" w:color="3C3C3C" w:themeColor="text1"/>
          <w:right w:val="nil"/>
        </w:tcBorders>
      </w:tcPr>
    </w:tblStylePr>
  </w:style>
  <w:style w:type="table" w:customStyle="1" w:styleId="ListTable3Accent1">
    <w:name w:val="List Table 3 Accent 1"/>
    <w:basedOn w:val="TableauNormal"/>
    <w:uiPriority w:val="48"/>
    <w:semiHidden/>
    <w:rsid w:val="00963A81"/>
    <w:tblPr>
      <w:tblStyleRowBandSize w:val="1"/>
      <w:tblStyleColBandSize w:val="1"/>
      <w:tblBorders>
        <w:top w:val="single" w:sz="4" w:space="0" w:color="41B4D2" w:themeColor="accent1"/>
        <w:left w:val="single" w:sz="4" w:space="0" w:color="41B4D2" w:themeColor="accent1"/>
        <w:bottom w:val="single" w:sz="4" w:space="0" w:color="41B4D2" w:themeColor="accent1"/>
        <w:right w:val="single" w:sz="4" w:space="0" w:color="41B4D2" w:themeColor="accent1"/>
      </w:tblBorders>
    </w:tblPr>
    <w:tblStylePr w:type="firstRow">
      <w:rPr>
        <w:b/>
        <w:bCs/>
        <w:color w:val="FFFFFF" w:themeColor="background1"/>
      </w:rPr>
      <w:tblPr/>
      <w:tcPr>
        <w:shd w:val="clear" w:color="auto" w:fill="41B4D2" w:themeFill="accent1"/>
      </w:tcPr>
    </w:tblStylePr>
    <w:tblStylePr w:type="lastRow">
      <w:rPr>
        <w:b/>
        <w:bCs/>
      </w:rPr>
      <w:tblPr/>
      <w:tcPr>
        <w:tcBorders>
          <w:top w:val="double" w:sz="4" w:space="0" w:color="41B4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B4D2" w:themeColor="accent1"/>
          <w:right w:val="single" w:sz="4" w:space="0" w:color="41B4D2" w:themeColor="accent1"/>
        </w:tcBorders>
      </w:tcPr>
    </w:tblStylePr>
    <w:tblStylePr w:type="band1Horz">
      <w:tblPr/>
      <w:tcPr>
        <w:tcBorders>
          <w:top w:val="single" w:sz="4" w:space="0" w:color="41B4D2" w:themeColor="accent1"/>
          <w:bottom w:val="single" w:sz="4" w:space="0" w:color="41B4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B4D2" w:themeColor="accent1"/>
          <w:left w:val="nil"/>
        </w:tcBorders>
      </w:tcPr>
    </w:tblStylePr>
    <w:tblStylePr w:type="swCell">
      <w:tblPr/>
      <w:tcPr>
        <w:tcBorders>
          <w:top w:val="double" w:sz="4" w:space="0" w:color="41B4D2" w:themeColor="accent1"/>
          <w:right w:val="nil"/>
        </w:tcBorders>
      </w:tcPr>
    </w:tblStylePr>
  </w:style>
  <w:style w:type="table" w:customStyle="1" w:styleId="ListTable3Accent2">
    <w:name w:val="List Table 3 Accent 2"/>
    <w:basedOn w:val="TableauNormal"/>
    <w:uiPriority w:val="48"/>
    <w:semiHidden/>
    <w:rsid w:val="00963A81"/>
    <w:tblPr>
      <w:tblStyleRowBandSize w:val="1"/>
      <w:tblStyleColBandSize w:val="1"/>
      <w:tblBorders>
        <w:top w:val="single" w:sz="4" w:space="0" w:color="D74B8C" w:themeColor="accent2"/>
        <w:left w:val="single" w:sz="4" w:space="0" w:color="D74B8C" w:themeColor="accent2"/>
        <w:bottom w:val="single" w:sz="4" w:space="0" w:color="D74B8C" w:themeColor="accent2"/>
        <w:right w:val="single" w:sz="4" w:space="0" w:color="D74B8C" w:themeColor="accent2"/>
      </w:tblBorders>
    </w:tblPr>
    <w:tblStylePr w:type="firstRow">
      <w:rPr>
        <w:b/>
        <w:bCs/>
        <w:color w:val="FFFFFF" w:themeColor="background1"/>
      </w:rPr>
      <w:tblPr/>
      <w:tcPr>
        <w:shd w:val="clear" w:color="auto" w:fill="D74B8C" w:themeFill="accent2"/>
      </w:tcPr>
    </w:tblStylePr>
    <w:tblStylePr w:type="lastRow">
      <w:rPr>
        <w:b/>
        <w:bCs/>
      </w:rPr>
      <w:tblPr/>
      <w:tcPr>
        <w:tcBorders>
          <w:top w:val="double" w:sz="4" w:space="0" w:color="D74B8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74B8C" w:themeColor="accent2"/>
          <w:right w:val="single" w:sz="4" w:space="0" w:color="D74B8C" w:themeColor="accent2"/>
        </w:tcBorders>
      </w:tcPr>
    </w:tblStylePr>
    <w:tblStylePr w:type="band1Horz">
      <w:tblPr/>
      <w:tcPr>
        <w:tcBorders>
          <w:top w:val="single" w:sz="4" w:space="0" w:color="D74B8C" w:themeColor="accent2"/>
          <w:bottom w:val="single" w:sz="4" w:space="0" w:color="D74B8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74B8C" w:themeColor="accent2"/>
          <w:left w:val="nil"/>
        </w:tcBorders>
      </w:tcPr>
    </w:tblStylePr>
    <w:tblStylePr w:type="swCell">
      <w:tblPr/>
      <w:tcPr>
        <w:tcBorders>
          <w:top w:val="double" w:sz="4" w:space="0" w:color="D74B8C" w:themeColor="accent2"/>
          <w:right w:val="nil"/>
        </w:tcBorders>
      </w:tcPr>
    </w:tblStylePr>
  </w:style>
  <w:style w:type="table" w:customStyle="1" w:styleId="ListTable3Accent3">
    <w:name w:val="List Table 3 Accent 3"/>
    <w:basedOn w:val="TableauNormal"/>
    <w:uiPriority w:val="48"/>
    <w:semiHidden/>
    <w:rsid w:val="00963A81"/>
    <w:tblPr>
      <w:tblStyleRowBandSize w:val="1"/>
      <w:tblStyleColBandSize w:val="1"/>
      <w:tblBorders>
        <w:top w:val="single" w:sz="4" w:space="0" w:color="5F8CA0" w:themeColor="accent3"/>
        <w:left w:val="single" w:sz="4" w:space="0" w:color="5F8CA0" w:themeColor="accent3"/>
        <w:bottom w:val="single" w:sz="4" w:space="0" w:color="5F8CA0" w:themeColor="accent3"/>
        <w:right w:val="single" w:sz="4" w:space="0" w:color="5F8CA0" w:themeColor="accent3"/>
      </w:tblBorders>
    </w:tblPr>
    <w:tblStylePr w:type="firstRow">
      <w:rPr>
        <w:b/>
        <w:bCs/>
        <w:color w:val="FFFFFF" w:themeColor="background1"/>
      </w:rPr>
      <w:tblPr/>
      <w:tcPr>
        <w:shd w:val="clear" w:color="auto" w:fill="5F8CA0" w:themeFill="accent3"/>
      </w:tcPr>
    </w:tblStylePr>
    <w:tblStylePr w:type="lastRow">
      <w:rPr>
        <w:b/>
        <w:bCs/>
      </w:rPr>
      <w:tblPr/>
      <w:tcPr>
        <w:tcBorders>
          <w:top w:val="double" w:sz="4" w:space="0" w:color="5F8CA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8CA0" w:themeColor="accent3"/>
          <w:right w:val="single" w:sz="4" w:space="0" w:color="5F8CA0" w:themeColor="accent3"/>
        </w:tcBorders>
      </w:tcPr>
    </w:tblStylePr>
    <w:tblStylePr w:type="band1Horz">
      <w:tblPr/>
      <w:tcPr>
        <w:tcBorders>
          <w:top w:val="single" w:sz="4" w:space="0" w:color="5F8CA0" w:themeColor="accent3"/>
          <w:bottom w:val="single" w:sz="4" w:space="0" w:color="5F8CA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8CA0" w:themeColor="accent3"/>
          <w:left w:val="nil"/>
        </w:tcBorders>
      </w:tcPr>
    </w:tblStylePr>
    <w:tblStylePr w:type="swCell">
      <w:tblPr/>
      <w:tcPr>
        <w:tcBorders>
          <w:top w:val="double" w:sz="4" w:space="0" w:color="5F8CA0" w:themeColor="accent3"/>
          <w:right w:val="nil"/>
        </w:tcBorders>
      </w:tcPr>
    </w:tblStylePr>
  </w:style>
  <w:style w:type="table" w:customStyle="1" w:styleId="ListTable3Accent4">
    <w:name w:val="List Table 3 Accent 4"/>
    <w:basedOn w:val="TableauNormal"/>
    <w:uiPriority w:val="48"/>
    <w:semiHidden/>
    <w:rsid w:val="00963A81"/>
    <w:tblPr>
      <w:tblStyleRowBandSize w:val="1"/>
      <w:tblStyleColBandSize w:val="1"/>
      <w:tblBorders>
        <w:top w:val="single" w:sz="4" w:space="0" w:color="46B8A6" w:themeColor="accent4"/>
        <w:left w:val="single" w:sz="4" w:space="0" w:color="46B8A6" w:themeColor="accent4"/>
        <w:bottom w:val="single" w:sz="4" w:space="0" w:color="46B8A6" w:themeColor="accent4"/>
        <w:right w:val="single" w:sz="4" w:space="0" w:color="46B8A6" w:themeColor="accent4"/>
      </w:tblBorders>
    </w:tblPr>
    <w:tblStylePr w:type="firstRow">
      <w:rPr>
        <w:b/>
        <w:bCs/>
        <w:color w:val="FFFFFF" w:themeColor="background1"/>
      </w:rPr>
      <w:tblPr/>
      <w:tcPr>
        <w:shd w:val="clear" w:color="auto" w:fill="46B8A6" w:themeFill="accent4"/>
      </w:tcPr>
    </w:tblStylePr>
    <w:tblStylePr w:type="lastRow">
      <w:rPr>
        <w:b/>
        <w:bCs/>
      </w:rPr>
      <w:tblPr/>
      <w:tcPr>
        <w:tcBorders>
          <w:top w:val="double" w:sz="4" w:space="0" w:color="46B8A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6B8A6" w:themeColor="accent4"/>
          <w:right w:val="single" w:sz="4" w:space="0" w:color="46B8A6" w:themeColor="accent4"/>
        </w:tcBorders>
      </w:tcPr>
    </w:tblStylePr>
    <w:tblStylePr w:type="band1Horz">
      <w:tblPr/>
      <w:tcPr>
        <w:tcBorders>
          <w:top w:val="single" w:sz="4" w:space="0" w:color="46B8A6" w:themeColor="accent4"/>
          <w:bottom w:val="single" w:sz="4" w:space="0" w:color="46B8A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6B8A6" w:themeColor="accent4"/>
          <w:left w:val="nil"/>
        </w:tcBorders>
      </w:tcPr>
    </w:tblStylePr>
    <w:tblStylePr w:type="swCell">
      <w:tblPr/>
      <w:tcPr>
        <w:tcBorders>
          <w:top w:val="double" w:sz="4" w:space="0" w:color="46B8A6" w:themeColor="accent4"/>
          <w:right w:val="nil"/>
        </w:tcBorders>
      </w:tcPr>
    </w:tblStylePr>
  </w:style>
  <w:style w:type="table" w:customStyle="1" w:styleId="ListTable3Accent5">
    <w:name w:val="List Table 3 Accent 5"/>
    <w:basedOn w:val="TableauNormal"/>
    <w:uiPriority w:val="48"/>
    <w:semiHidden/>
    <w:rsid w:val="00963A81"/>
    <w:tblPr>
      <w:tblStyleRowBandSize w:val="1"/>
      <w:tblStyleColBandSize w:val="1"/>
      <w:tblBorders>
        <w:top w:val="single" w:sz="4" w:space="0" w:color="3C3C3C" w:themeColor="accent5"/>
        <w:left w:val="single" w:sz="4" w:space="0" w:color="3C3C3C" w:themeColor="accent5"/>
        <w:bottom w:val="single" w:sz="4" w:space="0" w:color="3C3C3C" w:themeColor="accent5"/>
        <w:right w:val="single" w:sz="4" w:space="0" w:color="3C3C3C" w:themeColor="accent5"/>
      </w:tblBorders>
    </w:tblPr>
    <w:tblStylePr w:type="firstRow">
      <w:rPr>
        <w:b/>
        <w:bCs/>
        <w:color w:val="FFFFFF" w:themeColor="background1"/>
      </w:rPr>
      <w:tblPr/>
      <w:tcPr>
        <w:shd w:val="clear" w:color="auto" w:fill="3C3C3C" w:themeFill="accent5"/>
      </w:tcPr>
    </w:tblStylePr>
    <w:tblStylePr w:type="lastRow">
      <w:rPr>
        <w:b/>
        <w:bCs/>
      </w:rPr>
      <w:tblPr/>
      <w:tcPr>
        <w:tcBorders>
          <w:top w:val="double" w:sz="4" w:space="0" w:color="3C3C3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3C3C" w:themeColor="accent5"/>
          <w:right w:val="single" w:sz="4" w:space="0" w:color="3C3C3C" w:themeColor="accent5"/>
        </w:tcBorders>
      </w:tcPr>
    </w:tblStylePr>
    <w:tblStylePr w:type="band1Horz">
      <w:tblPr/>
      <w:tcPr>
        <w:tcBorders>
          <w:top w:val="single" w:sz="4" w:space="0" w:color="3C3C3C" w:themeColor="accent5"/>
          <w:bottom w:val="single" w:sz="4" w:space="0" w:color="3C3C3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3C3C" w:themeColor="accent5"/>
          <w:left w:val="nil"/>
        </w:tcBorders>
      </w:tcPr>
    </w:tblStylePr>
    <w:tblStylePr w:type="swCell">
      <w:tblPr/>
      <w:tcPr>
        <w:tcBorders>
          <w:top w:val="double" w:sz="4" w:space="0" w:color="3C3C3C" w:themeColor="accent5"/>
          <w:right w:val="nil"/>
        </w:tcBorders>
      </w:tcPr>
    </w:tblStylePr>
  </w:style>
  <w:style w:type="table" w:customStyle="1" w:styleId="ListTable3Accent6">
    <w:name w:val="List Table 3 Accent 6"/>
    <w:basedOn w:val="TableauNormal"/>
    <w:uiPriority w:val="48"/>
    <w:semiHidden/>
    <w:rsid w:val="00963A81"/>
    <w:tblPr>
      <w:tblStyleRowBandSize w:val="1"/>
      <w:tblStyleColBandSize w:val="1"/>
      <w:tblBorders>
        <w:top w:val="single" w:sz="4" w:space="0" w:color="F5AF82" w:themeColor="accent6"/>
        <w:left w:val="single" w:sz="4" w:space="0" w:color="F5AF82" w:themeColor="accent6"/>
        <w:bottom w:val="single" w:sz="4" w:space="0" w:color="F5AF82" w:themeColor="accent6"/>
        <w:right w:val="single" w:sz="4" w:space="0" w:color="F5AF82" w:themeColor="accent6"/>
      </w:tblBorders>
    </w:tblPr>
    <w:tblStylePr w:type="firstRow">
      <w:rPr>
        <w:b/>
        <w:bCs/>
        <w:color w:val="FFFFFF" w:themeColor="background1"/>
      </w:rPr>
      <w:tblPr/>
      <w:tcPr>
        <w:shd w:val="clear" w:color="auto" w:fill="F5AF82" w:themeFill="accent6"/>
      </w:tcPr>
    </w:tblStylePr>
    <w:tblStylePr w:type="lastRow">
      <w:rPr>
        <w:b/>
        <w:bCs/>
      </w:rPr>
      <w:tblPr/>
      <w:tcPr>
        <w:tcBorders>
          <w:top w:val="double" w:sz="4" w:space="0" w:color="F5AF8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AF82" w:themeColor="accent6"/>
          <w:right w:val="single" w:sz="4" w:space="0" w:color="F5AF82" w:themeColor="accent6"/>
        </w:tcBorders>
      </w:tcPr>
    </w:tblStylePr>
    <w:tblStylePr w:type="band1Horz">
      <w:tblPr/>
      <w:tcPr>
        <w:tcBorders>
          <w:top w:val="single" w:sz="4" w:space="0" w:color="F5AF82" w:themeColor="accent6"/>
          <w:bottom w:val="single" w:sz="4" w:space="0" w:color="F5AF8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AF82" w:themeColor="accent6"/>
          <w:left w:val="nil"/>
        </w:tcBorders>
      </w:tcPr>
    </w:tblStylePr>
    <w:tblStylePr w:type="swCell">
      <w:tblPr/>
      <w:tcPr>
        <w:tcBorders>
          <w:top w:val="double" w:sz="4" w:space="0" w:color="F5AF82" w:themeColor="accent6"/>
          <w:right w:val="nil"/>
        </w:tcBorders>
      </w:tcPr>
    </w:tblStylePr>
  </w:style>
  <w:style w:type="table" w:customStyle="1" w:styleId="ListTable4">
    <w:name w:val="List Table 4"/>
    <w:basedOn w:val="TableauNormal"/>
    <w:uiPriority w:val="49"/>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tblBorders>
    </w:tblPr>
    <w:tblStylePr w:type="firstRow">
      <w:rPr>
        <w:b/>
        <w:bCs/>
        <w:color w:val="FFFFFF" w:themeColor="background1"/>
      </w:rPr>
      <w:tblPr/>
      <w:tcPr>
        <w:tcBorders>
          <w:top w:val="single" w:sz="4" w:space="0" w:color="3C3C3C" w:themeColor="text1"/>
          <w:left w:val="single" w:sz="4" w:space="0" w:color="3C3C3C" w:themeColor="text1"/>
          <w:bottom w:val="single" w:sz="4" w:space="0" w:color="3C3C3C" w:themeColor="text1"/>
          <w:right w:val="single" w:sz="4" w:space="0" w:color="3C3C3C" w:themeColor="text1"/>
          <w:insideH w:val="nil"/>
        </w:tcBorders>
        <w:shd w:val="clear" w:color="auto" w:fill="3C3C3C" w:themeFill="text1"/>
      </w:tcPr>
    </w:tblStylePr>
    <w:tblStylePr w:type="lastRow">
      <w:rPr>
        <w:b/>
        <w:bCs/>
      </w:rPr>
      <w:tblPr/>
      <w:tcPr>
        <w:tcBorders>
          <w:top w:val="doub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ListTable4Accent1">
    <w:name w:val="List Table 4 Accent 1"/>
    <w:basedOn w:val="TableauNormal"/>
    <w:uiPriority w:val="49"/>
    <w:semiHidden/>
    <w:rsid w:val="00963A81"/>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tblBorders>
    </w:tblPr>
    <w:tblStylePr w:type="firstRow">
      <w:rPr>
        <w:b/>
        <w:bCs/>
        <w:color w:val="FFFFFF" w:themeColor="background1"/>
      </w:rPr>
      <w:tblPr/>
      <w:tcPr>
        <w:tcBorders>
          <w:top w:val="single" w:sz="4" w:space="0" w:color="41B4D2" w:themeColor="accent1"/>
          <w:left w:val="single" w:sz="4" w:space="0" w:color="41B4D2" w:themeColor="accent1"/>
          <w:bottom w:val="single" w:sz="4" w:space="0" w:color="41B4D2" w:themeColor="accent1"/>
          <w:right w:val="single" w:sz="4" w:space="0" w:color="41B4D2" w:themeColor="accent1"/>
          <w:insideH w:val="nil"/>
        </w:tcBorders>
        <w:shd w:val="clear" w:color="auto" w:fill="41B4D2" w:themeFill="accent1"/>
      </w:tcPr>
    </w:tblStylePr>
    <w:tblStylePr w:type="lastRow">
      <w:rPr>
        <w:b/>
        <w:bCs/>
      </w:rPr>
      <w:tblPr/>
      <w:tcPr>
        <w:tcBorders>
          <w:top w:val="doub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ListTable4Accent2">
    <w:name w:val="List Table 4 Accent 2"/>
    <w:basedOn w:val="TableauNormal"/>
    <w:uiPriority w:val="49"/>
    <w:semiHidden/>
    <w:rsid w:val="00963A81"/>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tblBorders>
    </w:tblPr>
    <w:tblStylePr w:type="firstRow">
      <w:rPr>
        <w:b/>
        <w:bCs/>
        <w:color w:val="FFFFFF" w:themeColor="background1"/>
      </w:rPr>
      <w:tblPr/>
      <w:tcPr>
        <w:tcBorders>
          <w:top w:val="single" w:sz="4" w:space="0" w:color="D74B8C" w:themeColor="accent2"/>
          <w:left w:val="single" w:sz="4" w:space="0" w:color="D74B8C" w:themeColor="accent2"/>
          <w:bottom w:val="single" w:sz="4" w:space="0" w:color="D74B8C" w:themeColor="accent2"/>
          <w:right w:val="single" w:sz="4" w:space="0" w:color="D74B8C" w:themeColor="accent2"/>
          <w:insideH w:val="nil"/>
        </w:tcBorders>
        <w:shd w:val="clear" w:color="auto" w:fill="D74B8C" w:themeFill="accent2"/>
      </w:tcPr>
    </w:tblStylePr>
    <w:tblStylePr w:type="lastRow">
      <w:rPr>
        <w:b/>
        <w:bCs/>
      </w:rPr>
      <w:tblPr/>
      <w:tcPr>
        <w:tcBorders>
          <w:top w:val="doub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ListTable4Accent3">
    <w:name w:val="List Table 4 Accent 3"/>
    <w:basedOn w:val="TableauNormal"/>
    <w:uiPriority w:val="49"/>
    <w:semiHidden/>
    <w:rsid w:val="00963A81"/>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tblBorders>
    </w:tblPr>
    <w:tblStylePr w:type="firstRow">
      <w:rPr>
        <w:b/>
        <w:bCs/>
        <w:color w:val="FFFFFF" w:themeColor="background1"/>
      </w:rPr>
      <w:tblPr/>
      <w:tcPr>
        <w:tcBorders>
          <w:top w:val="single" w:sz="4" w:space="0" w:color="5F8CA0" w:themeColor="accent3"/>
          <w:left w:val="single" w:sz="4" w:space="0" w:color="5F8CA0" w:themeColor="accent3"/>
          <w:bottom w:val="single" w:sz="4" w:space="0" w:color="5F8CA0" w:themeColor="accent3"/>
          <w:right w:val="single" w:sz="4" w:space="0" w:color="5F8CA0" w:themeColor="accent3"/>
          <w:insideH w:val="nil"/>
        </w:tcBorders>
        <w:shd w:val="clear" w:color="auto" w:fill="5F8CA0" w:themeFill="accent3"/>
      </w:tcPr>
    </w:tblStylePr>
    <w:tblStylePr w:type="lastRow">
      <w:rPr>
        <w:b/>
        <w:bCs/>
      </w:rPr>
      <w:tblPr/>
      <w:tcPr>
        <w:tcBorders>
          <w:top w:val="doub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ListTable4Accent4">
    <w:name w:val="List Table 4 Accent 4"/>
    <w:basedOn w:val="TableauNormal"/>
    <w:uiPriority w:val="49"/>
    <w:semiHidden/>
    <w:rsid w:val="00963A81"/>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tblBorders>
    </w:tblPr>
    <w:tblStylePr w:type="firstRow">
      <w:rPr>
        <w:b/>
        <w:bCs/>
        <w:color w:val="FFFFFF" w:themeColor="background1"/>
      </w:rPr>
      <w:tblPr/>
      <w:tcPr>
        <w:tcBorders>
          <w:top w:val="single" w:sz="4" w:space="0" w:color="46B8A6" w:themeColor="accent4"/>
          <w:left w:val="single" w:sz="4" w:space="0" w:color="46B8A6" w:themeColor="accent4"/>
          <w:bottom w:val="single" w:sz="4" w:space="0" w:color="46B8A6" w:themeColor="accent4"/>
          <w:right w:val="single" w:sz="4" w:space="0" w:color="46B8A6" w:themeColor="accent4"/>
          <w:insideH w:val="nil"/>
        </w:tcBorders>
        <w:shd w:val="clear" w:color="auto" w:fill="46B8A6" w:themeFill="accent4"/>
      </w:tcPr>
    </w:tblStylePr>
    <w:tblStylePr w:type="lastRow">
      <w:rPr>
        <w:b/>
        <w:bCs/>
      </w:rPr>
      <w:tblPr/>
      <w:tcPr>
        <w:tcBorders>
          <w:top w:val="doub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ListTable4Accent5">
    <w:name w:val="List Table 4 Accent 5"/>
    <w:basedOn w:val="TableauNormal"/>
    <w:uiPriority w:val="49"/>
    <w:semiHidden/>
    <w:rsid w:val="00963A81"/>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tblBorders>
    </w:tblPr>
    <w:tblStylePr w:type="firstRow">
      <w:rPr>
        <w:b/>
        <w:bCs/>
        <w:color w:val="FFFFFF" w:themeColor="background1"/>
      </w:rPr>
      <w:tblPr/>
      <w:tcPr>
        <w:tcBorders>
          <w:top w:val="single" w:sz="4" w:space="0" w:color="3C3C3C" w:themeColor="accent5"/>
          <w:left w:val="single" w:sz="4" w:space="0" w:color="3C3C3C" w:themeColor="accent5"/>
          <w:bottom w:val="single" w:sz="4" w:space="0" w:color="3C3C3C" w:themeColor="accent5"/>
          <w:right w:val="single" w:sz="4" w:space="0" w:color="3C3C3C" w:themeColor="accent5"/>
          <w:insideH w:val="nil"/>
        </w:tcBorders>
        <w:shd w:val="clear" w:color="auto" w:fill="3C3C3C" w:themeFill="accent5"/>
      </w:tcPr>
    </w:tblStylePr>
    <w:tblStylePr w:type="lastRow">
      <w:rPr>
        <w:b/>
        <w:bCs/>
      </w:rPr>
      <w:tblPr/>
      <w:tcPr>
        <w:tcBorders>
          <w:top w:val="doub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ListTable4Accent6">
    <w:name w:val="List Table 4 Accent 6"/>
    <w:basedOn w:val="TableauNormal"/>
    <w:uiPriority w:val="49"/>
    <w:semiHidden/>
    <w:rsid w:val="00963A81"/>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tblBorders>
    </w:tblPr>
    <w:tblStylePr w:type="firstRow">
      <w:rPr>
        <w:b/>
        <w:bCs/>
        <w:color w:val="FFFFFF" w:themeColor="background1"/>
      </w:rPr>
      <w:tblPr/>
      <w:tcPr>
        <w:tcBorders>
          <w:top w:val="single" w:sz="4" w:space="0" w:color="F5AF82" w:themeColor="accent6"/>
          <w:left w:val="single" w:sz="4" w:space="0" w:color="F5AF82" w:themeColor="accent6"/>
          <w:bottom w:val="single" w:sz="4" w:space="0" w:color="F5AF82" w:themeColor="accent6"/>
          <w:right w:val="single" w:sz="4" w:space="0" w:color="F5AF82" w:themeColor="accent6"/>
          <w:insideH w:val="nil"/>
        </w:tcBorders>
        <w:shd w:val="clear" w:color="auto" w:fill="F5AF82" w:themeFill="accent6"/>
      </w:tcPr>
    </w:tblStylePr>
    <w:tblStylePr w:type="lastRow">
      <w:rPr>
        <w:b/>
        <w:bCs/>
      </w:rPr>
      <w:tblPr/>
      <w:tcPr>
        <w:tcBorders>
          <w:top w:val="doub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ListTable5Dark">
    <w:name w:val="List Table 5 Dark"/>
    <w:basedOn w:val="TableauNormal"/>
    <w:uiPriority w:val="50"/>
    <w:semiHidden/>
    <w:rsid w:val="00963A81"/>
    <w:rPr>
      <w:color w:val="FFFFFF" w:themeColor="background1"/>
    </w:rPr>
    <w:tblPr>
      <w:tblStyleRowBandSize w:val="1"/>
      <w:tblStyleColBandSize w:val="1"/>
      <w:tblBorders>
        <w:top w:val="single" w:sz="24" w:space="0" w:color="3C3C3C" w:themeColor="text1"/>
        <w:left w:val="single" w:sz="24" w:space="0" w:color="3C3C3C" w:themeColor="text1"/>
        <w:bottom w:val="single" w:sz="24" w:space="0" w:color="3C3C3C" w:themeColor="text1"/>
        <w:right w:val="single" w:sz="24" w:space="0" w:color="3C3C3C" w:themeColor="text1"/>
      </w:tblBorders>
    </w:tblPr>
    <w:tcPr>
      <w:shd w:val="clear" w:color="auto" w:fill="3C3C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auNormal"/>
    <w:uiPriority w:val="50"/>
    <w:semiHidden/>
    <w:rsid w:val="00963A81"/>
    <w:rPr>
      <w:color w:val="FFFFFF" w:themeColor="background1"/>
    </w:rPr>
    <w:tblPr>
      <w:tblStyleRowBandSize w:val="1"/>
      <w:tblStyleColBandSize w:val="1"/>
      <w:tblBorders>
        <w:top w:val="single" w:sz="24" w:space="0" w:color="41B4D2" w:themeColor="accent1"/>
        <w:left w:val="single" w:sz="24" w:space="0" w:color="41B4D2" w:themeColor="accent1"/>
        <w:bottom w:val="single" w:sz="24" w:space="0" w:color="41B4D2" w:themeColor="accent1"/>
        <w:right w:val="single" w:sz="24" w:space="0" w:color="41B4D2" w:themeColor="accent1"/>
      </w:tblBorders>
    </w:tblPr>
    <w:tcPr>
      <w:shd w:val="clear" w:color="auto" w:fill="41B4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auNormal"/>
    <w:uiPriority w:val="50"/>
    <w:semiHidden/>
    <w:rsid w:val="00963A81"/>
    <w:rPr>
      <w:color w:val="FFFFFF" w:themeColor="background1"/>
    </w:rPr>
    <w:tblPr>
      <w:tblStyleRowBandSize w:val="1"/>
      <w:tblStyleColBandSize w:val="1"/>
      <w:tblBorders>
        <w:top w:val="single" w:sz="24" w:space="0" w:color="D74B8C" w:themeColor="accent2"/>
        <w:left w:val="single" w:sz="24" w:space="0" w:color="D74B8C" w:themeColor="accent2"/>
        <w:bottom w:val="single" w:sz="24" w:space="0" w:color="D74B8C" w:themeColor="accent2"/>
        <w:right w:val="single" w:sz="24" w:space="0" w:color="D74B8C" w:themeColor="accent2"/>
      </w:tblBorders>
    </w:tblPr>
    <w:tcPr>
      <w:shd w:val="clear" w:color="auto" w:fill="D74B8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auNormal"/>
    <w:uiPriority w:val="50"/>
    <w:semiHidden/>
    <w:rsid w:val="00963A81"/>
    <w:rPr>
      <w:color w:val="FFFFFF" w:themeColor="background1"/>
    </w:rPr>
    <w:tblPr>
      <w:tblStyleRowBandSize w:val="1"/>
      <w:tblStyleColBandSize w:val="1"/>
      <w:tblBorders>
        <w:top w:val="single" w:sz="24" w:space="0" w:color="5F8CA0" w:themeColor="accent3"/>
        <w:left w:val="single" w:sz="24" w:space="0" w:color="5F8CA0" w:themeColor="accent3"/>
        <w:bottom w:val="single" w:sz="24" w:space="0" w:color="5F8CA0" w:themeColor="accent3"/>
        <w:right w:val="single" w:sz="24" w:space="0" w:color="5F8CA0" w:themeColor="accent3"/>
      </w:tblBorders>
    </w:tblPr>
    <w:tcPr>
      <w:shd w:val="clear" w:color="auto" w:fill="5F8CA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auNormal"/>
    <w:uiPriority w:val="50"/>
    <w:semiHidden/>
    <w:rsid w:val="00963A81"/>
    <w:rPr>
      <w:color w:val="FFFFFF" w:themeColor="background1"/>
    </w:rPr>
    <w:tblPr>
      <w:tblStyleRowBandSize w:val="1"/>
      <w:tblStyleColBandSize w:val="1"/>
      <w:tblBorders>
        <w:top w:val="single" w:sz="24" w:space="0" w:color="46B8A6" w:themeColor="accent4"/>
        <w:left w:val="single" w:sz="24" w:space="0" w:color="46B8A6" w:themeColor="accent4"/>
        <w:bottom w:val="single" w:sz="24" w:space="0" w:color="46B8A6" w:themeColor="accent4"/>
        <w:right w:val="single" w:sz="24" w:space="0" w:color="46B8A6" w:themeColor="accent4"/>
      </w:tblBorders>
    </w:tblPr>
    <w:tcPr>
      <w:shd w:val="clear" w:color="auto" w:fill="46B8A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auNormal"/>
    <w:uiPriority w:val="50"/>
    <w:semiHidden/>
    <w:rsid w:val="00963A81"/>
    <w:rPr>
      <w:color w:val="FFFFFF" w:themeColor="background1"/>
    </w:rPr>
    <w:tblPr>
      <w:tblStyleRowBandSize w:val="1"/>
      <w:tblStyleColBandSize w:val="1"/>
      <w:tblBorders>
        <w:top w:val="single" w:sz="24" w:space="0" w:color="3C3C3C" w:themeColor="accent5"/>
        <w:left w:val="single" w:sz="24" w:space="0" w:color="3C3C3C" w:themeColor="accent5"/>
        <w:bottom w:val="single" w:sz="24" w:space="0" w:color="3C3C3C" w:themeColor="accent5"/>
        <w:right w:val="single" w:sz="24" w:space="0" w:color="3C3C3C" w:themeColor="accent5"/>
      </w:tblBorders>
    </w:tblPr>
    <w:tcPr>
      <w:shd w:val="clear" w:color="auto" w:fill="3C3C3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auNormal"/>
    <w:uiPriority w:val="50"/>
    <w:semiHidden/>
    <w:rsid w:val="00963A81"/>
    <w:rPr>
      <w:color w:val="FFFFFF" w:themeColor="background1"/>
    </w:rPr>
    <w:tblPr>
      <w:tblStyleRowBandSize w:val="1"/>
      <w:tblStyleColBandSize w:val="1"/>
      <w:tblBorders>
        <w:top w:val="single" w:sz="24" w:space="0" w:color="F5AF82" w:themeColor="accent6"/>
        <w:left w:val="single" w:sz="24" w:space="0" w:color="F5AF82" w:themeColor="accent6"/>
        <w:bottom w:val="single" w:sz="24" w:space="0" w:color="F5AF82" w:themeColor="accent6"/>
        <w:right w:val="single" w:sz="24" w:space="0" w:color="F5AF82" w:themeColor="accent6"/>
      </w:tblBorders>
    </w:tblPr>
    <w:tcPr>
      <w:shd w:val="clear" w:color="auto" w:fill="F5AF8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auNormal"/>
    <w:uiPriority w:val="51"/>
    <w:semiHidden/>
    <w:rsid w:val="00963A81"/>
    <w:tblPr>
      <w:tblStyleRowBandSize w:val="1"/>
      <w:tblStyleColBandSize w:val="1"/>
      <w:tblBorders>
        <w:top w:val="single" w:sz="4" w:space="0" w:color="3C3C3C" w:themeColor="text1"/>
        <w:bottom w:val="single" w:sz="4" w:space="0" w:color="3C3C3C" w:themeColor="text1"/>
      </w:tblBorders>
    </w:tblPr>
    <w:tblStylePr w:type="firstRow">
      <w:rPr>
        <w:b/>
        <w:bCs/>
      </w:rPr>
      <w:tblPr/>
      <w:tcPr>
        <w:tcBorders>
          <w:bottom w:val="single" w:sz="4" w:space="0" w:color="3C3C3C" w:themeColor="text1"/>
        </w:tcBorders>
      </w:tcPr>
    </w:tblStylePr>
    <w:tblStylePr w:type="lastRow">
      <w:rPr>
        <w:b/>
        <w:bCs/>
      </w:rPr>
      <w:tblPr/>
      <w:tcPr>
        <w:tcBorders>
          <w:top w:val="double" w:sz="4" w:space="0" w:color="3C3C3C" w:themeColor="text1"/>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ListTable6ColorfulAccent1">
    <w:name w:val="List Table 6 Colorful Accent 1"/>
    <w:basedOn w:val="TableauNormal"/>
    <w:uiPriority w:val="51"/>
    <w:semiHidden/>
    <w:rsid w:val="00963A81"/>
    <w:rPr>
      <w:color w:val="278BA6" w:themeColor="accent1" w:themeShade="BF"/>
    </w:rPr>
    <w:tblPr>
      <w:tblStyleRowBandSize w:val="1"/>
      <w:tblStyleColBandSize w:val="1"/>
      <w:tblBorders>
        <w:top w:val="single" w:sz="4" w:space="0" w:color="41B4D2" w:themeColor="accent1"/>
        <w:bottom w:val="single" w:sz="4" w:space="0" w:color="41B4D2" w:themeColor="accent1"/>
      </w:tblBorders>
    </w:tblPr>
    <w:tblStylePr w:type="firstRow">
      <w:rPr>
        <w:b/>
        <w:bCs/>
      </w:rPr>
      <w:tblPr/>
      <w:tcPr>
        <w:tcBorders>
          <w:bottom w:val="single" w:sz="4" w:space="0" w:color="41B4D2" w:themeColor="accent1"/>
        </w:tcBorders>
      </w:tcPr>
    </w:tblStylePr>
    <w:tblStylePr w:type="lastRow">
      <w:rPr>
        <w:b/>
        <w:bCs/>
      </w:rPr>
      <w:tblPr/>
      <w:tcPr>
        <w:tcBorders>
          <w:top w:val="double" w:sz="4" w:space="0" w:color="41B4D2" w:themeColor="accent1"/>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ListTable6ColorfulAccent2">
    <w:name w:val="List Table 6 Colorful Accent 2"/>
    <w:basedOn w:val="TableauNormal"/>
    <w:uiPriority w:val="51"/>
    <w:semiHidden/>
    <w:rsid w:val="00963A81"/>
    <w:rPr>
      <w:color w:val="B12767" w:themeColor="accent2" w:themeShade="BF"/>
    </w:rPr>
    <w:tblPr>
      <w:tblStyleRowBandSize w:val="1"/>
      <w:tblStyleColBandSize w:val="1"/>
      <w:tblBorders>
        <w:top w:val="single" w:sz="4" w:space="0" w:color="D74B8C" w:themeColor="accent2"/>
        <w:bottom w:val="single" w:sz="4" w:space="0" w:color="D74B8C" w:themeColor="accent2"/>
      </w:tblBorders>
    </w:tblPr>
    <w:tblStylePr w:type="firstRow">
      <w:rPr>
        <w:b/>
        <w:bCs/>
      </w:rPr>
      <w:tblPr/>
      <w:tcPr>
        <w:tcBorders>
          <w:bottom w:val="single" w:sz="4" w:space="0" w:color="D74B8C" w:themeColor="accent2"/>
        </w:tcBorders>
      </w:tcPr>
    </w:tblStylePr>
    <w:tblStylePr w:type="lastRow">
      <w:rPr>
        <w:b/>
        <w:bCs/>
      </w:rPr>
      <w:tblPr/>
      <w:tcPr>
        <w:tcBorders>
          <w:top w:val="double" w:sz="4" w:space="0" w:color="D74B8C" w:themeColor="accent2"/>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ListTable6ColorfulAccent3">
    <w:name w:val="List Table 6 Colorful Accent 3"/>
    <w:basedOn w:val="TableauNormal"/>
    <w:uiPriority w:val="51"/>
    <w:semiHidden/>
    <w:rsid w:val="00963A81"/>
    <w:rPr>
      <w:color w:val="476877" w:themeColor="accent3" w:themeShade="BF"/>
    </w:rPr>
    <w:tblPr>
      <w:tblStyleRowBandSize w:val="1"/>
      <w:tblStyleColBandSize w:val="1"/>
      <w:tblBorders>
        <w:top w:val="single" w:sz="4" w:space="0" w:color="5F8CA0" w:themeColor="accent3"/>
        <w:bottom w:val="single" w:sz="4" w:space="0" w:color="5F8CA0" w:themeColor="accent3"/>
      </w:tblBorders>
    </w:tblPr>
    <w:tblStylePr w:type="firstRow">
      <w:rPr>
        <w:b/>
        <w:bCs/>
      </w:rPr>
      <w:tblPr/>
      <w:tcPr>
        <w:tcBorders>
          <w:bottom w:val="single" w:sz="4" w:space="0" w:color="5F8CA0" w:themeColor="accent3"/>
        </w:tcBorders>
      </w:tcPr>
    </w:tblStylePr>
    <w:tblStylePr w:type="lastRow">
      <w:rPr>
        <w:b/>
        <w:bCs/>
      </w:rPr>
      <w:tblPr/>
      <w:tcPr>
        <w:tcBorders>
          <w:top w:val="double" w:sz="4" w:space="0" w:color="5F8CA0" w:themeColor="accent3"/>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ListTable6ColorfulAccent4">
    <w:name w:val="List Table 6 Colorful Accent 4"/>
    <w:basedOn w:val="TableauNormal"/>
    <w:uiPriority w:val="51"/>
    <w:semiHidden/>
    <w:rsid w:val="00963A81"/>
    <w:rPr>
      <w:color w:val="34897B" w:themeColor="accent4" w:themeShade="BF"/>
    </w:rPr>
    <w:tblPr>
      <w:tblStyleRowBandSize w:val="1"/>
      <w:tblStyleColBandSize w:val="1"/>
      <w:tblBorders>
        <w:top w:val="single" w:sz="4" w:space="0" w:color="46B8A6" w:themeColor="accent4"/>
        <w:bottom w:val="single" w:sz="4" w:space="0" w:color="46B8A6" w:themeColor="accent4"/>
      </w:tblBorders>
    </w:tblPr>
    <w:tblStylePr w:type="firstRow">
      <w:rPr>
        <w:b/>
        <w:bCs/>
      </w:rPr>
      <w:tblPr/>
      <w:tcPr>
        <w:tcBorders>
          <w:bottom w:val="single" w:sz="4" w:space="0" w:color="46B8A6" w:themeColor="accent4"/>
        </w:tcBorders>
      </w:tcPr>
    </w:tblStylePr>
    <w:tblStylePr w:type="lastRow">
      <w:rPr>
        <w:b/>
        <w:bCs/>
      </w:rPr>
      <w:tblPr/>
      <w:tcPr>
        <w:tcBorders>
          <w:top w:val="double" w:sz="4" w:space="0" w:color="46B8A6" w:themeColor="accent4"/>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ListTable6ColorfulAccent5">
    <w:name w:val="List Table 6 Colorful Accent 5"/>
    <w:basedOn w:val="TableauNormal"/>
    <w:uiPriority w:val="51"/>
    <w:semiHidden/>
    <w:rsid w:val="00963A81"/>
    <w:rPr>
      <w:color w:val="2C2C2C" w:themeColor="accent5" w:themeShade="BF"/>
    </w:rPr>
    <w:tblPr>
      <w:tblStyleRowBandSize w:val="1"/>
      <w:tblStyleColBandSize w:val="1"/>
      <w:tblBorders>
        <w:top w:val="single" w:sz="4" w:space="0" w:color="3C3C3C" w:themeColor="accent5"/>
        <w:bottom w:val="single" w:sz="4" w:space="0" w:color="3C3C3C" w:themeColor="accent5"/>
      </w:tblBorders>
    </w:tblPr>
    <w:tblStylePr w:type="firstRow">
      <w:rPr>
        <w:b/>
        <w:bCs/>
      </w:rPr>
      <w:tblPr/>
      <w:tcPr>
        <w:tcBorders>
          <w:bottom w:val="single" w:sz="4" w:space="0" w:color="3C3C3C" w:themeColor="accent5"/>
        </w:tcBorders>
      </w:tcPr>
    </w:tblStylePr>
    <w:tblStylePr w:type="lastRow">
      <w:rPr>
        <w:b/>
        <w:bCs/>
      </w:rPr>
      <w:tblPr/>
      <w:tcPr>
        <w:tcBorders>
          <w:top w:val="double" w:sz="4" w:space="0" w:color="3C3C3C" w:themeColor="accent5"/>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ListTable6ColorfulAccent6">
    <w:name w:val="List Table 6 Colorful Accent 6"/>
    <w:basedOn w:val="TableauNormal"/>
    <w:uiPriority w:val="51"/>
    <w:semiHidden/>
    <w:rsid w:val="00963A81"/>
    <w:rPr>
      <w:color w:val="EE762A" w:themeColor="accent6" w:themeShade="BF"/>
    </w:rPr>
    <w:tblPr>
      <w:tblStyleRowBandSize w:val="1"/>
      <w:tblStyleColBandSize w:val="1"/>
      <w:tblBorders>
        <w:top w:val="single" w:sz="4" w:space="0" w:color="F5AF82" w:themeColor="accent6"/>
        <w:bottom w:val="single" w:sz="4" w:space="0" w:color="F5AF82" w:themeColor="accent6"/>
      </w:tblBorders>
    </w:tblPr>
    <w:tblStylePr w:type="firstRow">
      <w:rPr>
        <w:b/>
        <w:bCs/>
      </w:rPr>
      <w:tblPr/>
      <w:tcPr>
        <w:tcBorders>
          <w:bottom w:val="single" w:sz="4" w:space="0" w:color="F5AF82" w:themeColor="accent6"/>
        </w:tcBorders>
      </w:tcPr>
    </w:tblStylePr>
    <w:tblStylePr w:type="lastRow">
      <w:rPr>
        <w:b/>
        <w:bCs/>
      </w:rPr>
      <w:tblPr/>
      <w:tcPr>
        <w:tcBorders>
          <w:top w:val="double" w:sz="4" w:space="0" w:color="F5AF82" w:themeColor="accent6"/>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ListTable7Colorful">
    <w:name w:val="List Table 7 Colorful"/>
    <w:basedOn w:val="TableauNormal"/>
    <w:uiPriority w:val="52"/>
    <w:semiHidden/>
    <w:rsid w:val="00963A8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3C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3C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3C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3C3C" w:themeColor="text1"/>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auNormal"/>
    <w:uiPriority w:val="52"/>
    <w:semiHidden/>
    <w:rsid w:val="00963A81"/>
    <w:rPr>
      <w:color w:val="278BA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B4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B4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B4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B4D2" w:themeColor="accent1"/>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auNormal"/>
    <w:uiPriority w:val="52"/>
    <w:semiHidden/>
    <w:rsid w:val="00963A81"/>
    <w:rPr>
      <w:color w:val="B127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74B8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74B8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74B8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74B8C" w:themeColor="accent2"/>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auNormal"/>
    <w:uiPriority w:val="52"/>
    <w:semiHidden/>
    <w:rsid w:val="00963A81"/>
    <w:rPr>
      <w:color w:val="47687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8CA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8CA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8CA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8CA0" w:themeColor="accent3"/>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auNormal"/>
    <w:uiPriority w:val="52"/>
    <w:semiHidden/>
    <w:rsid w:val="00963A81"/>
    <w:rPr>
      <w:color w:val="34897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6B8A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6B8A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6B8A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6B8A6" w:themeColor="accent4"/>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auNormal"/>
    <w:uiPriority w:val="52"/>
    <w:semiHidden/>
    <w:rsid w:val="00963A81"/>
    <w:rPr>
      <w:color w:val="2C2C2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3C3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3C3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3C3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3C3C" w:themeColor="accent5"/>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auNormal"/>
    <w:uiPriority w:val="52"/>
    <w:semiHidden/>
    <w:rsid w:val="00963A81"/>
    <w:rPr>
      <w:color w:val="EE762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AF8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AF8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AF8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AF82" w:themeColor="accent6"/>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auNormal"/>
    <w:uiPriority w:val="41"/>
    <w:semiHidden/>
    <w:rsid w:val="00963A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auNormal"/>
    <w:uiPriority w:val="42"/>
    <w:semiHidden/>
    <w:rsid w:val="00963A81"/>
    <w:tblPr>
      <w:tblStyleRowBandSize w:val="1"/>
      <w:tblStyleColBandSize w:val="1"/>
      <w:tblBorders>
        <w:top w:val="single" w:sz="4" w:space="0" w:color="9D9D9D" w:themeColor="text1" w:themeTint="80"/>
        <w:bottom w:val="single" w:sz="4" w:space="0" w:color="9D9D9D" w:themeColor="text1" w:themeTint="80"/>
      </w:tblBorders>
    </w:tblPr>
    <w:tblStylePr w:type="firstRow">
      <w:rPr>
        <w:b/>
        <w:bCs/>
      </w:rPr>
      <w:tblPr/>
      <w:tcPr>
        <w:tcBorders>
          <w:bottom w:val="single" w:sz="4" w:space="0" w:color="9D9D9D" w:themeColor="text1" w:themeTint="80"/>
        </w:tcBorders>
      </w:tcPr>
    </w:tblStylePr>
    <w:tblStylePr w:type="lastRow">
      <w:rPr>
        <w:b/>
        <w:bCs/>
      </w:rPr>
      <w:tblPr/>
      <w:tcPr>
        <w:tcBorders>
          <w:top w:val="single" w:sz="4" w:space="0" w:color="9D9D9D" w:themeColor="text1" w:themeTint="80"/>
        </w:tcBorders>
      </w:tcPr>
    </w:tblStylePr>
    <w:tblStylePr w:type="firstCol">
      <w:rPr>
        <w:b/>
        <w:bCs/>
      </w:rPr>
    </w:tblStylePr>
    <w:tblStylePr w:type="lastCol">
      <w:rPr>
        <w:b/>
        <w:bCs/>
      </w:rPr>
    </w:tblStylePr>
    <w:tblStylePr w:type="band1Vert">
      <w:tblPr/>
      <w:tcPr>
        <w:tcBorders>
          <w:left w:val="single" w:sz="4" w:space="0" w:color="9D9D9D" w:themeColor="text1" w:themeTint="80"/>
          <w:right w:val="single" w:sz="4" w:space="0" w:color="9D9D9D" w:themeColor="text1" w:themeTint="80"/>
        </w:tcBorders>
      </w:tcPr>
    </w:tblStylePr>
    <w:tblStylePr w:type="band2Vert">
      <w:tblPr/>
      <w:tcPr>
        <w:tcBorders>
          <w:left w:val="single" w:sz="4" w:space="0" w:color="9D9D9D" w:themeColor="text1" w:themeTint="80"/>
          <w:right w:val="single" w:sz="4" w:space="0" w:color="9D9D9D" w:themeColor="text1" w:themeTint="80"/>
        </w:tcBorders>
      </w:tcPr>
    </w:tblStylePr>
    <w:tblStylePr w:type="band1Horz">
      <w:tblPr/>
      <w:tcPr>
        <w:tcBorders>
          <w:top w:val="single" w:sz="4" w:space="0" w:color="9D9D9D" w:themeColor="text1" w:themeTint="80"/>
          <w:bottom w:val="single" w:sz="4" w:space="0" w:color="9D9D9D" w:themeColor="text1" w:themeTint="80"/>
        </w:tcBorders>
      </w:tcPr>
    </w:tblStylePr>
  </w:style>
  <w:style w:type="table" w:customStyle="1" w:styleId="PlainTable3">
    <w:name w:val="Plain Table 3"/>
    <w:basedOn w:val="TableauNormal"/>
    <w:uiPriority w:val="43"/>
    <w:semiHidden/>
    <w:rsid w:val="00963A81"/>
    <w:tblPr>
      <w:tblStyleRowBandSize w:val="1"/>
      <w:tblStyleColBandSize w:val="1"/>
    </w:tblPr>
    <w:tblStylePr w:type="firstRow">
      <w:rPr>
        <w:b/>
        <w:bCs/>
        <w:caps/>
      </w:rPr>
      <w:tblPr/>
      <w:tcPr>
        <w:tcBorders>
          <w:bottom w:val="single" w:sz="4" w:space="0" w:color="9D9D9D"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D9D9D"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auNormal"/>
    <w:uiPriority w:val="44"/>
    <w:semiHidden/>
    <w:rsid w:val="00963A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auNormal"/>
    <w:uiPriority w:val="45"/>
    <w:semiHidden/>
    <w:rsid w:val="00963A8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D9D"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D9D"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D9D"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D9D"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Light">
    <w:name w:val="Grid Table Light"/>
    <w:basedOn w:val="TableauNormal"/>
    <w:uiPriority w:val="40"/>
    <w:semiHidden/>
    <w:rsid w:val="00963A8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formattedWorldline">
    <w:name w:val="Table formatted Worldline"/>
    <w:basedOn w:val="TableauNormal"/>
    <w:uiPriority w:val="99"/>
    <w:rsid w:val="0098624D"/>
    <w:pPr>
      <w:spacing w:line="200" w:lineRule="atLeast"/>
    </w:pPr>
    <w:rPr>
      <w:sz w:val="16"/>
    </w:rPr>
    <w:tblPr>
      <w:tblStyleRowBandSize w:val="1"/>
      <w:tblCellMar>
        <w:top w:w="11" w:type="dxa"/>
        <w:left w:w="28" w:type="dxa"/>
        <w:bottom w:w="28" w:type="dxa"/>
        <w:right w:w="142" w:type="dxa"/>
      </w:tblCellMar>
    </w:tblPr>
    <w:tblStylePr w:type="firstRow">
      <w:pPr>
        <w:wordWrap/>
        <w:spacing w:line="200" w:lineRule="atLeast"/>
        <w:ind w:firstLineChars="0" w:firstLine="0"/>
      </w:pPr>
      <w:rPr>
        <w:b/>
        <w:color w:val="FFFFFF" w:themeColor="background1"/>
        <w:sz w:val="16"/>
      </w:rPr>
      <w:tblPr/>
      <w:tcPr>
        <w:shd w:val="clear" w:color="auto" w:fill="41B4D2" w:themeFill="accent1"/>
      </w:tcPr>
    </w:tblStylePr>
    <w:tblStylePr w:type="band1Horz">
      <w:tblPr/>
      <w:tcPr>
        <w:tcBorders>
          <w:top w:val="nil"/>
          <w:left w:val="nil"/>
          <w:bottom w:val="single" w:sz="4" w:space="0" w:color="41B4D2" w:themeColor="accent1"/>
          <w:right w:val="nil"/>
          <w:insideH w:val="nil"/>
          <w:insideV w:val="nil"/>
          <w:tl2br w:val="nil"/>
          <w:tr2bl w:val="nil"/>
        </w:tcBorders>
      </w:tcPr>
    </w:tblStylePr>
    <w:tblStylePr w:type="band2Horz">
      <w:tblPr/>
      <w:tcPr>
        <w:tcBorders>
          <w:bottom w:val="single" w:sz="4" w:space="0" w:color="41B4D2" w:themeColor="accent1"/>
        </w:tcBorders>
      </w:tcPr>
    </w:tblStylePr>
  </w:style>
  <w:style w:type="character" w:customStyle="1" w:styleId="Hashtag">
    <w:name w:val="Hashtag"/>
    <w:basedOn w:val="Policepardfaut"/>
    <w:uiPriority w:val="99"/>
    <w:semiHidden/>
    <w:rsid w:val="00C50B0F"/>
    <w:rPr>
      <w:color w:val="2B579A"/>
      <w:shd w:val="clear" w:color="auto" w:fill="E1DFDD"/>
    </w:rPr>
  </w:style>
  <w:style w:type="character" w:customStyle="1" w:styleId="UnresolvedMention">
    <w:name w:val="Unresolved Mention"/>
    <w:basedOn w:val="Policepardfaut"/>
    <w:uiPriority w:val="99"/>
    <w:semiHidden/>
    <w:rsid w:val="00C50B0F"/>
    <w:rPr>
      <w:color w:val="605E5C"/>
      <w:shd w:val="clear" w:color="auto" w:fill="E1DFDD"/>
    </w:rPr>
  </w:style>
  <w:style w:type="character" w:customStyle="1" w:styleId="SmartHyperlink">
    <w:name w:val="Smart Hyperlink"/>
    <w:basedOn w:val="Policepardfaut"/>
    <w:uiPriority w:val="99"/>
    <w:semiHidden/>
    <w:rsid w:val="00C50B0F"/>
    <w:rPr>
      <w:u w:val="dotted"/>
    </w:rPr>
  </w:style>
  <w:style w:type="character" w:customStyle="1" w:styleId="SmartLink">
    <w:name w:val="Smart Link"/>
    <w:basedOn w:val="Policepardfaut"/>
    <w:uiPriority w:val="99"/>
    <w:semiHidden/>
    <w:rsid w:val="00C50B0F"/>
    <w:rPr>
      <w:color w:val="3C3C3C" w:themeColor="hyperlink"/>
      <w:u w:val="single"/>
      <w:shd w:val="clear" w:color="auto" w:fill="E1DFDD"/>
    </w:rPr>
  </w:style>
  <w:style w:type="character" w:customStyle="1" w:styleId="Mention">
    <w:name w:val="Mention"/>
    <w:basedOn w:val="Policepardfaut"/>
    <w:uiPriority w:val="99"/>
    <w:semiHidden/>
    <w:rsid w:val="00C50B0F"/>
    <w:rPr>
      <w:color w:val="2B579A"/>
      <w:shd w:val="clear" w:color="auto" w:fill="E1DFDD"/>
    </w:rPr>
  </w:style>
  <w:style w:type="numbering" w:customStyle="1" w:styleId="ListlowercaseletterWorldline">
    <w:name w:val="List lowercase letter Worldline"/>
    <w:uiPriority w:val="99"/>
    <w:semiHidden/>
    <w:rsid w:val="00447361"/>
    <w:pPr>
      <w:numPr>
        <w:numId w:val="23"/>
      </w:numPr>
    </w:pPr>
  </w:style>
  <w:style w:type="numbering" w:customStyle="1" w:styleId="ListnumbercoloredWorldline">
    <w:name w:val="List number colored Worldline"/>
    <w:uiPriority w:val="99"/>
    <w:semiHidden/>
    <w:rsid w:val="00207D89"/>
    <w:pPr>
      <w:numPr>
        <w:numId w:val="24"/>
      </w:numPr>
    </w:pPr>
  </w:style>
  <w:style w:type="numbering" w:customStyle="1" w:styleId="ListnumberWorldline">
    <w:name w:val="List number Worldline"/>
    <w:uiPriority w:val="99"/>
    <w:semiHidden/>
    <w:rsid w:val="00163EC0"/>
    <w:pPr>
      <w:numPr>
        <w:numId w:val="25"/>
      </w:numPr>
    </w:pPr>
  </w:style>
  <w:style w:type="paragraph" w:customStyle="1" w:styleId="LowercaseletterlistbodytextWorldline">
    <w:name w:val="Lowercase letter list body text Worldline"/>
    <w:basedOn w:val="ZsysbasisWorldline"/>
    <w:next w:val="BodytextWorldline"/>
    <w:uiPriority w:val="6"/>
    <w:qFormat/>
    <w:rsid w:val="001409F3"/>
    <w:pPr>
      <w:numPr>
        <w:numId w:val="26"/>
      </w:numPr>
    </w:pPr>
  </w:style>
  <w:style w:type="paragraph" w:customStyle="1" w:styleId="NumberedlistbodytextWorldline">
    <w:name w:val="Numbered list body text Worldline"/>
    <w:basedOn w:val="ZsysbasisWorldline"/>
    <w:next w:val="BodytextWorldline"/>
    <w:uiPriority w:val="10"/>
    <w:qFormat/>
    <w:rsid w:val="001D094D"/>
    <w:pPr>
      <w:numPr>
        <w:numId w:val="27"/>
      </w:numPr>
    </w:pPr>
  </w:style>
  <w:style w:type="paragraph" w:customStyle="1" w:styleId="NumberedlistcoloredbodytextWorldline">
    <w:name w:val="Numbered list colored body text Worldline"/>
    <w:basedOn w:val="ZsysbasisWorldline"/>
    <w:next w:val="BodytextWorldline"/>
    <w:uiPriority w:val="14"/>
    <w:qFormat/>
    <w:rsid w:val="00A17B26"/>
    <w:pPr>
      <w:numPr>
        <w:numId w:val="28"/>
      </w:numPr>
    </w:pPr>
  </w:style>
  <w:style w:type="character" w:customStyle="1" w:styleId="fontstyle01">
    <w:name w:val="fontstyle01"/>
    <w:basedOn w:val="Policepardfaut"/>
    <w:rsid w:val="006B0FF7"/>
    <w:rPr>
      <w:rFonts w:ascii="Calibri" w:hAnsi="Calibri" w:hint="default"/>
      <w:b w:val="0"/>
      <w:bCs w:val="0"/>
      <w:i w:val="0"/>
      <w:iCs w:val="0"/>
      <w:color w:val="000000"/>
      <w:sz w:val="32"/>
      <w:szCs w:val="32"/>
    </w:rPr>
  </w:style>
  <w:style w:type="paragraph" w:styleId="Rvision">
    <w:name w:val="Revision"/>
    <w:hidden/>
    <w:uiPriority w:val="99"/>
    <w:semiHidden/>
    <w:rsid w:val="001476A4"/>
    <w:pPr>
      <w:spacing w:line="240" w:lineRule="auto"/>
    </w:pPr>
    <w:rPr>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Maiandra GD"/>
        <w:color w:val="3C3C3C" w:themeColor="text1"/>
        <w:lang w:val="nl-NL" w:eastAsia="nl-NL" w:bidi="ar-SA"/>
      </w:rPr>
    </w:rPrDefault>
    <w:pPrDefault>
      <w:pPr>
        <w:spacing w:line="240" w:lineRule="atLeast"/>
      </w:pPr>
    </w:pPrDefault>
  </w:docDefaults>
  <w:latentStyles w:defLockedState="0" w:defUIPriority="98" w:defSemiHidden="1" w:defUnhideWhenUsed="0" w:defQFormat="0" w:count="267">
    <w:lsdException w:name="Normal" w:semiHidden="0" w:uiPriority="62"/>
    <w:lsdException w:name="heading 1" w:semiHidden="0" w:uiPriority="24" w:qFormat="1"/>
    <w:lsdException w:name="heading 2" w:semiHidden="0" w:uiPriority="27" w:qFormat="1"/>
    <w:lsdException w:name="heading 3" w:semiHidden="0" w:uiPriority="29" w:qFormat="1"/>
    <w:lsdException w:name="heading 4" w:semiHidden="0" w:uiPriority="31" w:qFormat="1"/>
    <w:lsdException w:name="heading 5" w:semiHidden="0"/>
    <w:lsdException w:name="heading 6" w:semiHidden="0"/>
    <w:lsdException w:name="toc 1" w:uiPriority="39"/>
    <w:lsdException w:name="toc 2" w:uiPriority="39"/>
    <w:lsdException w:name="toc 7" w:uiPriority="39"/>
    <w:lsdException w:name="toc 8" w:uiPriority="39"/>
    <w:lsdException w:name="caption" w:uiPriority="39"/>
    <w:lsdException w:name="List Number" w:semiHidden="0"/>
    <w:lsdException w:name="List 4" w:semiHidden="0"/>
    <w:lsdException w:name="List 5" w:semiHidden="0"/>
    <w:lsdException w:name="Title" w:semiHidden="0"/>
    <w:lsdException w:name="Body Text Indent" w:uiPriority="3"/>
    <w:lsdException w:name="Subtitle" w:semiHidden="0"/>
    <w:lsdException w:name="Salutation" w:semiHidden="0"/>
    <w:lsdException w:name="Date" w:semiHidden="0"/>
    <w:lsdException w:name="Body Text First Indent" w:semiHidden="0" w:uiPriority="3"/>
    <w:lsdException w:name="Body Text First Indent 2" w:uiPriority="3"/>
    <w:lsdException w:name="Body Text 2" w:uiPriority="3"/>
    <w:lsdException w:name="Body Text 3" w:uiPriority="3"/>
    <w:lsdException w:name="Body Text Indent 2" w:uiPriority="3"/>
    <w:lsdException w:name="Body Text Indent 3" w:uiPriority="3"/>
    <w:lsdException w:name="Hyperlink" w:uiPriority="99" w:qFormat="1"/>
    <w:lsdException w:name="FollowedHyperlink" w:uiPriority="19" w:qFormat="1"/>
    <w:lsdException w:name="Strong" w:semiHidden="0"/>
    <w:lsdException w:name="Emphasis" w:semiHidden="0"/>
    <w:lsdException w:name="HTML Top of Form" w:uiPriority="0" w:unhideWhenUsed="1"/>
    <w:lsdException w:name="HTML Bottom of Form" w:uiPriority="0" w:unhideWhenUsed="1"/>
    <w:lsdException w:name="Normal Table" w:uiPriority="0" w:unhideWhenUsed="1"/>
    <w:lsdException w:name="Table Simple 1" w:uiPriority="0" w:unhideWhenUsed="1"/>
    <w:lsdException w:name="Table Simple 2" w:uiPriority="0" w:unhideWhenUsed="1"/>
    <w:lsdException w:name="Table Simple 3" w:uiPriority="0" w:unhideWhenUsed="1"/>
    <w:lsdException w:name="Table Classic 1" w:uiPriority="0" w:unhideWhenUsed="1"/>
    <w:lsdException w:name="Table Classic 2" w:uiPriority="0" w:unhideWhenUsed="1"/>
    <w:lsdException w:name="Table Classic 3" w:uiPriority="0" w:unhideWhenUsed="1"/>
    <w:lsdException w:name="Table Classic 4" w:uiPriority="0" w:unhideWhenUsed="1"/>
    <w:lsdException w:name="Table Colorful 1" w:uiPriority="0" w:unhideWhenUsed="1"/>
    <w:lsdException w:name="Table Colorful 2" w:uiPriority="0" w:unhideWhenUsed="1"/>
    <w:lsdException w:name="Table Colorful 3" w:uiPriority="0" w:unhideWhenUsed="1"/>
    <w:lsdException w:name="Table Columns 1" w:uiPriority="0" w:unhideWhenUsed="1"/>
    <w:lsdException w:name="Table Columns 2" w:uiPriority="0" w:unhideWhenUsed="1"/>
    <w:lsdException w:name="Table Columns 3" w:uiPriority="0" w:unhideWhenUsed="1"/>
    <w:lsdException w:name="Table Columns 4" w:uiPriority="0" w:unhideWhenUsed="1"/>
    <w:lsdException w:name="Table Columns 5" w:uiPriority="0" w:unhideWhenUsed="1"/>
    <w:lsdException w:name="Table Grid 1" w:uiPriority="0" w:unhideWhenUsed="1"/>
    <w:lsdException w:name="Table Grid 2" w:uiPriority="0" w:unhideWhenUsed="1"/>
    <w:lsdException w:name="Table Grid 3" w:uiPriority="0" w:unhideWhenUsed="1"/>
    <w:lsdException w:name="Table Grid 4" w:uiPriority="0" w:unhideWhenUsed="1"/>
    <w:lsdException w:name="Table Grid 5" w:uiPriority="0" w:unhideWhenUsed="1"/>
    <w:lsdException w:name="Table Grid 6" w:uiPriority="0" w:unhideWhenUsed="1"/>
    <w:lsdException w:name="Table Grid 7" w:uiPriority="0" w:unhideWhenUsed="1"/>
    <w:lsdException w:name="Table Grid 8" w:uiPriority="0" w:unhideWhenUsed="1"/>
    <w:lsdException w:name="Table List 1" w:uiPriority="0" w:unhideWhenUsed="1"/>
    <w:lsdException w:name="Table List 2" w:uiPriority="0" w:unhideWhenUsed="1"/>
    <w:lsdException w:name="Table List 3" w:uiPriority="0" w:unhideWhenUsed="1"/>
    <w:lsdException w:name="Table List 4" w:uiPriority="0" w:unhideWhenUsed="1"/>
    <w:lsdException w:name="Table List 5" w:uiPriority="0" w:unhideWhenUsed="1"/>
    <w:lsdException w:name="Table List 6" w:uiPriority="0" w:unhideWhenUsed="1"/>
    <w:lsdException w:name="Table List 7" w:uiPriority="0" w:unhideWhenUsed="1"/>
    <w:lsdException w:name="Table List 8" w:uiPriority="0" w:unhideWhenUsed="1"/>
    <w:lsdException w:name="Table 3D effects 1" w:uiPriority="0" w:unhideWhenUsed="1"/>
    <w:lsdException w:name="Table 3D effects 2" w:uiPriority="0" w:unhideWhenUsed="1"/>
    <w:lsdException w:name="Table 3D effects 3" w:uiPriority="0" w:unhideWhenUsed="1"/>
    <w:lsdException w:name="Table Contemporary" w:uiPriority="0" w:unhideWhenUsed="1"/>
    <w:lsdException w:name="Table Elegant" w:uiPriority="0" w:unhideWhenUsed="1"/>
    <w:lsdException w:name="Table Professional" w:uiPriority="0" w:unhideWhenUsed="1"/>
    <w:lsdException w:name="Table Subtle 1" w:uiPriority="0" w:unhideWhenUsed="1"/>
    <w:lsdException w:name="Table Subtle 2" w:uiPriority="0" w:unhideWhenUsed="1"/>
    <w:lsdException w:name="Table Web 1" w:uiPriority="0" w:unhideWhenUsed="1"/>
    <w:lsdException w:name="Table Web 2" w:uiPriority="0" w:unhideWhenUsed="1"/>
    <w:lsdException w:name="Table Web 3" w:uiPriority="0" w:unhideWhenUsed="1"/>
    <w:lsdException w:name="Table Grid" w:semiHidden="0" w:uiPriority="0"/>
    <w:lsdException w:name="Table Theme" w:uiPriority="0"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atentStyles>
  <w:style w:type="paragraph" w:default="1" w:styleId="Normal">
    <w:name w:val="Normal"/>
    <w:aliases w:val="Normal Worldline"/>
    <w:next w:val="BodytextWorldline"/>
    <w:uiPriority w:val="62"/>
    <w:rsid w:val="008B6334"/>
    <w:rPr>
      <w:lang w:val="fr-FR"/>
    </w:rPr>
  </w:style>
  <w:style w:type="paragraph" w:styleId="Titre1">
    <w:name w:val="heading 1"/>
    <w:aliases w:val="(Chapter) Worldline"/>
    <w:basedOn w:val="ZsysbasisWorldline"/>
    <w:next w:val="BodytextWorldline"/>
    <w:uiPriority w:val="24"/>
    <w:qFormat/>
    <w:rsid w:val="008D1A76"/>
    <w:pPr>
      <w:keepNext/>
      <w:keepLines/>
      <w:pageBreakBefore/>
      <w:numPr>
        <w:numId w:val="30"/>
      </w:numPr>
      <w:spacing w:after="240"/>
      <w:outlineLvl w:val="0"/>
    </w:pPr>
    <w:rPr>
      <w:bCs/>
      <w:color w:val="41B4D2" w:themeColor="accent1"/>
      <w:sz w:val="34"/>
      <w:szCs w:val="32"/>
    </w:rPr>
  </w:style>
  <w:style w:type="paragraph" w:styleId="Titre2">
    <w:name w:val="heading 2"/>
    <w:aliases w:val="(Paragraph) Worldline"/>
    <w:basedOn w:val="ZsysbasisWorldline"/>
    <w:next w:val="BodytextWorldline"/>
    <w:uiPriority w:val="27"/>
    <w:qFormat/>
    <w:rsid w:val="008D1A76"/>
    <w:pPr>
      <w:keepNext/>
      <w:keepLines/>
      <w:numPr>
        <w:ilvl w:val="1"/>
        <w:numId w:val="30"/>
      </w:numPr>
      <w:spacing w:before="480" w:after="240"/>
      <w:outlineLvl w:val="1"/>
    </w:pPr>
    <w:rPr>
      <w:bCs/>
      <w:iCs/>
      <w:color w:val="41B4D2" w:themeColor="accent1"/>
      <w:sz w:val="30"/>
      <w:szCs w:val="28"/>
    </w:rPr>
  </w:style>
  <w:style w:type="paragraph" w:styleId="Titre3">
    <w:name w:val="heading 3"/>
    <w:aliases w:val="(Subparagraph) Worldline"/>
    <w:basedOn w:val="ZsysbasisWorldline"/>
    <w:next w:val="BodytextWorldline"/>
    <w:uiPriority w:val="29"/>
    <w:qFormat/>
    <w:rsid w:val="008D1A76"/>
    <w:pPr>
      <w:keepNext/>
      <w:keepLines/>
      <w:numPr>
        <w:ilvl w:val="2"/>
        <w:numId w:val="30"/>
      </w:numPr>
      <w:spacing w:before="360" w:after="240"/>
      <w:outlineLvl w:val="2"/>
    </w:pPr>
    <w:rPr>
      <w:iCs/>
      <w:color w:val="41B4D2" w:themeColor="accent1"/>
      <w:sz w:val="28"/>
    </w:rPr>
  </w:style>
  <w:style w:type="paragraph" w:styleId="Titre4">
    <w:name w:val="heading 4"/>
    <w:aliases w:val="(subsubparagraph) Worldline"/>
    <w:basedOn w:val="ZsysbasisWorldline"/>
    <w:next w:val="BodytextWorldline"/>
    <w:uiPriority w:val="31"/>
    <w:qFormat/>
    <w:rsid w:val="008D1A76"/>
    <w:pPr>
      <w:keepNext/>
      <w:keepLines/>
      <w:numPr>
        <w:ilvl w:val="3"/>
        <w:numId w:val="30"/>
      </w:numPr>
      <w:spacing w:before="320" w:after="240"/>
      <w:outlineLvl w:val="3"/>
    </w:pPr>
    <w:rPr>
      <w:bCs/>
      <w:color w:val="41B4D2" w:themeColor="accent1"/>
      <w:sz w:val="24"/>
      <w:szCs w:val="24"/>
    </w:rPr>
  </w:style>
  <w:style w:type="paragraph" w:styleId="Titre5">
    <w:name w:val="heading 5"/>
    <w:basedOn w:val="ZsysbasisWorldline"/>
    <w:next w:val="BodytextWorldline"/>
    <w:uiPriority w:val="98"/>
    <w:semiHidden/>
    <w:rsid w:val="00D2676A"/>
    <w:pPr>
      <w:outlineLvl w:val="4"/>
    </w:pPr>
    <w:rPr>
      <w:b/>
    </w:rPr>
  </w:style>
  <w:style w:type="paragraph" w:styleId="Titre6">
    <w:name w:val="heading 6"/>
    <w:basedOn w:val="ZsysbasisWorldline"/>
    <w:next w:val="BodytextWorldline"/>
    <w:uiPriority w:val="98"/>
    <w:semiHidden/>
    <w:rsid w:val="00D2676A"/>
    <w:pPr>
      <w:outlineLvl w:val="5"/>
    </w:pPr>
    <w:rPr>
      <w:b/>
    </w:rPr>
  </w:style>
  <w:style w:type="paragraph" w:styleId="Titre7">
    <w:name w:val="heading 7"/>
    <w:basedOn w:val="ZsysbasisWorldline"/>
    <w:next w:val="BodytextWorldline"/>
    <w:uiPriority w:val="98"/>
    <w:semiHidden/>
    <w:rsid w:val="00D2676A"/>
    <w:pPr>
      <w:outlineLvl w:val="6"/>
    </w:pPr>
    <w:rPr>
      <w:b/>
    </w:rPr>
  </w:style>
  <w:style w:type="paragraph" w:styleId="Titre8">
    <w:name w:val="heading 8"/>
    <w:basedOn w:val="ZsysbasisWorldline"/>
    <w:next w:val="BodytextWorldline"/>
    <w:uiPriority w:val="98"/>
    <w:semiHidden/>
    <w:rsid w:val="00D2676A"/>
    <w:pPr>
      <w:outlineLvl w:val="7"/>
    </w:pPr>
    <w:rPr>
      <w:b/>
    </w:rPr>
  </w:style>
  <w:style w:type="paragraph" w:styleId="Titre9">
    <w:name w:val="heading 9"/>
    <w:basedOn w:val="ZsysbasisWorldline"/>
    <w:next w:val="BodytextWorldline"/>
    <w:uiPriority w:val="98"/>
    <w:semiHidden/>
    <w:rsid w:val="00D2676A"/>
    <w:pPr>
      <w:outlineLvl w:val="8"/>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textWorldline">
    <w:name w:val="Body text Worldline"/>
    <w:basedOn w:val="ZsysbasisWorldline"/>
    <w:qFormat/>
    <w:rsid w:val="00122DED"/>
  </w:style>
  <w:style w:type="paragraph" w:customStyle="1" w:styleId="ZsysbasisWorldline">
    <w:name w:val="Zsysbasis Worldline"/>
    <w:next w:val="BodytextWorldline"/>
    <w:link w:val="ZsysbasisWorldlineChar"/>
    <w:uiPriority w:val="4"/>
    <w:semiHidden/>
    <w:rsid w:val="009E35E8"/>
    <w:rPr>
      <w:lang w:val="en-GB"/>
    </w:rPr>
  </w:style>
  <w:style w:type="paragraph" w:customStyle="1" w:styleId="BodytextboldWorldline">
    <w:name w:val="Body text bold Worldline"/>
    <w:basedOn w:val="ZsysbasisWorldline"/>
    <w:next w:val="BodytextWorldline"/>
    <w:uiPriority w:val="1"/>
    <w:qFormat/>
    <w:rsid w:val="00122DED"/>
    <w:rPr>
      <w:b/>
      <w:bCs/>
    </w:rPr>
  </w:style>
  <w:style w:type="character" w:styleId="Lienhypertextesuivivisit">
    <w:name w:val="FollowedHyperlink"/>
    <w:aliases w:val="FollowedHyperlink Worldline"/>
    <w:basedOn w:val="Policepardfaut"/>
    <w:uiPriority w:val="19"/>
    <w:qFormat/>
    <w:rsid w:val="00BE5DD0"/>
    <w:rPr>
      <w:color w:val="41B4D2" w:themeColor="accent1"/>
      <w:u w:val="single"/>
      <w:lang w:val="en-GB"/>
    </w:rPr>
  </w:style>
  <w:style w:type="character" w:styleId="Lienhypertexte">
    <w:name w:val="Hyperlink"/>
    <w:aliases w:val="Hyperlink Worldline"/>
    <w:basedOn w:val="Policepardfaut"/>
    <w:uiPriority w:val="99"/>
    <w:qFormat/>
    <w:rsid w:val="00BE5DD0"/>
    <w:rPr>
      <w:color w:val="41B4D2" w:themeColor="accent1"/>
      <w:u w:val="single"/>
      <w:lang w:val="en-GB"/>
    </w:rPr>
  </w:style>
  <w:style w:type="paragraph" w:customStyle="1" w:styleId="AddressboxWorldline">
    <w:name w:val="Address box Worldline"/>
    <w:basedOn w:val="ZsysbasisWorldline"/>
    <w:uiPriority w:val="38"/>
    <w:rsid w:val="00440D7E"/>
    <w:pPr>
      <w:spacing w:line="240" w:lineRule="exact"/>
    </w:pPr>
    <w:rPr>
      <w:noProof/>
    </w:rPr>
  </w:style>
  <w:style w:type="paragraph" w:styleId="En-tte">
    <w:name w:val="header"/>
    <w:basedOn w:val="ZsysbasisWorldline"/>
    <w:next w:val="BodytextWorldline"/>
    <w:uiPriority w:val="98"/>
    <w:semiHidden/>
    <w:rsid w:val="00122DED"/>
  </w:style>
  <w:style w:type="paragraph" w:styleId="Pieddepage">
    <w:name w:val="footer"/>
    <w:basedOn w:val="ZsysbasisWorldline"/>
    <w:next w:val="BodytextWorldline"/>
    <w:uiPriority w:val="98"/>
    <w:semiHidden/>
    <w:rsid w:val="00122DED"/>
    <w:pPr>
      <w:jc w:val="right"/>
    </w:pPr>
  </w:style>
  <w:style w:type="paragraph" w:customStyle="1" w:styleId="HeadertextWorldline">
    <w:name w:val="Header text Worldline"/>
    <w:basedOn w:val="ZsysbasisWorldline"/>
    <w:uiPriority w:val="22"/>
    <w:rsid w:val="0041030F"/>
    <w:pPr>
      <w:spacing w:line="240" w:lineRule="exact"/>
      <w:jc w:val="center"/>
    </w:pPr>
    <w:rPr>
      <w:noProof/>
      <w:sz w:val="18"/>
    </w:rPr>
  </w:style>
  <w:style w:type="paragraph" w:customStyle="1" w:styleId="FootertextWorldline">
    <w:name w:val="Footer text Worldline"/>
    <w:basedOn w:val="ZsysbasisWorldline"/>
    <w:link w:val="FootertextWorldlineChar"/>
    <w:uiPriority w:val="56"/>
    <w:rsid w:val="000B5875"/>
    <w:pPr>
      <w:spacing w:line="180" w:lineRule="exact"/>
    </w:pPr>
    <w:rPr>
      <w:noProof/>
      <w:sz w:val="12"/>
    </w:rPr>
  </w:style>
  <w:style w:type="numbering" w:styleId="111111">
    <w:name w:val="Outline List 2"/>
    <w:basedOn w:val="Aucuneliste"/>
    <w:uiPriority w:val="98"/>
    <w:semiHidden/>
    <w:rsid w:val="00E07762"/>
    <w:pPr>
      <w:numPr>
        <w:numId w:val="2"/>
      </w:numPr>
    </w:pPr>
  </w:style>
  <w:style w:type="numbering" w:styleId="1ai">
    <w:name w:val="Outline List 1"/>
    <w:basedOn w:val="Aucuneliste"/>
    <w:uiPriority w:val="98"/>
    <w:semiHidden/>
    <w:rsid w:val="00E07762"/>
    <w:pPr>
      <w:numPr>
        <w:numId w:val="3"/>
      </w:numPr>
    </w:pPr>
  </w:style>
  <w:style w:type="paragraph" w:customStyle="1" w:styleId="BodytextitalicWorldline">
    <w:name w:val="Body text italic Worldline"/>
    <w:basedOn w:val="ZsysbasisWorldline"/>
    <w:next w:val="BodytextWorldline"/>
    <w:uiPriority w:val="2"/>
    <w:qFormat/>
    <w:rsid w:val="00122DED"/>
    <w:rPr>
      <w:i/>
      <w:iCs/>
    </w:rPr>
  </w:style>
  <w:style w:type="table" w:styleId="Effetsdetableau3D1">
    <w:name w:val="Table 3D effects 1"/>
    <w:basedOn w:val="TableauNormal"/>
    <w:semiHidden/>
    <w:rsid w:val="00451FDB"/>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451F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451FDB"/>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s">
    <w:name w:val="Salutation"/>
    <w:basedOn w:val="ZsysbasisWorldline"/>
    <w:next w:val="BodytextWorldline"/>
    <w:uiPriority w:val="98"/>
    <w:semiHidden/>
    <w:rsid w:val="0020607F"/>
  </w:style>
  <w:style w:type="paragraph" w:styleId="Adressedestinataire">
    <w:name w:val="envelope address"/>
    <w:basedOn w:val="ZsysbasisWorldline"/>
    <w:next w:val="BodytextWorldline"/>
    <w:uiPriority w:val="98"/>
    <w:semiHidden/>
    <w:rsid w:val="0020607F"/>
  </w:style>
  <w:style w:type="paragraph" w:styleId="Formuledepolitesse">
    <w:name w:val="Closing"/>
    <w:basedOn w:val="ZsysbasisWorldline"/>
    <w:next w:val="BodytextWorldline"/>
    <w:uiPriority w:val="98"/>
    <w:semiHidden/>
    <w:rsid w:val="0020607F"/>
  </w:style>
  <w:style w:type="paragraph" w:customStyle="1" w:styleId="Customlist1stlevelWorldline">
    <w:name w:val="Custom list 1st level Worldline"/>
    <w:basedOn w:val="ZsysbasisWorldline"/>
    <w:uiPriority w:val="43"/>
    <w:rsid w:val="00502FC8"/>
    <w:pPr>
      <w:tabs>
        <w:tab w:val="left" w:pos="301"/>
      </w:tabs>
      <w:ind w:left="301" w:hanging="301"/>
    </w:pPr>
  </w:style>
  <w:style w:type="paragraph" w:customStyle="1" w:styleId="Customlist2ndlevelWorldline">
    <w:name w:val="Custom list 2nd level Worldline"/>
    <w:basedOn w:val="ZsysbasisWorldline"/>
    <w:uiPriority w:val="44"/>
    <w:rsid w:val="00502FC8"/>
    <w:pPr>
      <w:tabs>
        <w:tab w:val="left" w:pos="601"/>
      </w:tabs>
      <w:ind w:left="602" w:hanging="301"/>
    </w:pPr>
  </w:style>
  <w:style w:type="paragraph" w:customStyle="1" w:styleId="Customlist3rdlevelWorldline">
    <w:name w:val="Custom list 3rd level Worldline"/>
    <w:basedOn w:val="ZsysbasisWorldline"/>
    <w:uiPriority w:val="45"/>
    <w:rsid w:val="00502FC8"/>
    <w:pPr>
      <w:tabs>
        <w:tab w:val="left" w:pos="902"/>
      </w:tabs>
      <w:ind w:left="902" w:hanging="301"/>
    </w:pPr>
  </w:style>
  <w:style w:type="paragraph" w:customStyle="1" w:styleId="Indent1stlevelWorldline">
    <w:name w:val="Indent 1st level Worldline"/>
    <w:basedOn w:val="ZsysbasisWorldline"/>
    <w:uiPriority w:val="57"/>
    <w:rsid w:val="00502FC8"/>
    <w:pPr>
      <w:ind w:left="301"/>
    </w:pPr>
  </w:style>
  <w:style w:type="paragraph" w:customStyle="1" w:styleId="Indent2ndlevelWorldline">
    <w:name w:val="Indent 2nd level Worldline"/>
    <w:basedOn w:val="ZsysbasisWorldline"/>
    <w:uiPriority w:val="58"/>
    <w:rsid w:val="00502FC8"/>
    <w:pPr>
      <w:ind w:left="601"/>
    </w:pPr>
  </w:style>
  <w:style w:type="paragraph" w:customStyle="1" w:styleId="Indent3rdlevelWorldline">
    <w:name w:val="Indent 3rd level Worldline"/>
    <w:basedOn w:val="ZsysbasisWorldline"/>
    <w:uiPriority w:val="59"/>
    <w:rsid w:val="00502FC8"/>
    <w:pPr>
      <w:ind w:left="902"/>
    </w:pPr>
  </w:style>
  <w:style w:type="paragraph" w:styleId="TM1">
    <w:name w:val="toc 1"/>
    <w:basedOn w:val="ZsysbasisWorldline"/>
    <w:next w:val="BodytextWorldline"/>
    <w:uiPriority w:val="39"/>
    <w:rsid w:val="008D1A76"/>
    <w:pPr>
      <w:tabs>
        <w:tab w:val="right" w:leader="dot" w:pos="9752"/>
      </w:tabs>
      <w:spacing w:before="160" w:after="160"/>
      <w:ind w:left="1191" w:right="567" w:hanging="1191"/>
    </w:pPr>
    <w:rPr>
      <w:caps/>
      <w:color w:val="41B4D2" w:themeColor="accent1"/>
      <w:sz w:val="24"/>
    </w:rPr>
  </w:style>
  <w:style w:type="paragraph" w:styleId="TM2">
    <w:name w:val="toc 2"/>
    <w:basedOn w:val="ZsysbasisWorldline"/>
    <w:next w:val="BodytextWorldline"/>
    <w:uiPriority w:val="39"/>
    <w:rsid w:val="008D1A76"/>
    <w:pPr>
      <w:tabs>
        <w:tab w:val="right" w:leader="dot" w:pos="9752"/>
      </w:tabs>
      <w:spacing w:before="160" w:after="160"/>
      <w:ind w:left="1191" w:right="567" w:hanging="1191"/>
    </w:pPr>
    <w:rPr>
      <w:caps/>
      <w:sz w:val="22"/>
    </w:rPr>
  </w:style>
  <w:style w:type="paragraph" w:styleId="TM3">
    <w:name w:val="toc 3"/>
    <w:basedOn w:val="ZsysbasisWorldline"/>
    <w:next w:val="BodytextWorldline"/>
    <w:uiPriority w:val="98"/>
    <w:semiHidden/>
    <w:rsid w:val="00F34EC8"/>
    <w:pPr>
      <w:tabs>
        <w:tab w:val="right" w:leader="dot" w:pos="9752"/>
      </w:tabs>
      <w:spacing w:before="80" w:after="80"/>
      <w:ind w:left="1191" w:right="567" w:hanging="1191"/>
    </w:pPr>
    <w:rPr>
      <w:sz w:val="22"/>
    </w:rPr>
  </w:style>
  <w:style w:type="paragraph" w:styleId="TM4">
    <w:name w:val="toc 4"/>
    <w:basedOn w:val="ZsysbasisWorldline"/>
    <w:next w:val="BodytextWorldline"/>
    <w:uiPriority w:val="98"/>
    <w:semiHidden/>
    <w:rsid w:val="002F6C3F"/>
    <w:pPr>
      <w:spacing w:before="80" w:after="80"/>
      <w:ind w:left="1191" w:right="567" w:hanging="1191"/>
    </w:pPr>
  </w:style>
  <w:style w:type="paragraph" w:styleId="Index1">
    <w:name w:val="index 1"/>
    <w:basedOn w:val="ZsysbasisWorldline"/>
    <w:next w:val="BodytextWorldline"/>
    <w:uiPriority w:val="98"/>
    <w:semiHidden/>
    <w:rsid w:val="00122DED"/>
  </w:style>
  <w:style w:type="paragraph" w:styleId="Index2">
    <w:name w:val="index 2"/>
    <w:basedOn w:val="ZsysbasisWorldline"/>
    <w:next w:val="BodytextWorldline"/>
    <w:uiPriority w:val="98"/>
    <w:semiHidden/>
    <w:rsid w:val="00122DED"/>
  </w:style>
  <w:style w:type="paragraph" w:styleId="Index3">
    <w:name w:val="index 3"/>
    <w:basedOn w:val="ZsysbasisWorldline"/>
    <w:next w:val="BodytextWorldline"/>
    <w:uiPriority w:val="98"/>
    <w:semiHidden/>
    <w:rsid w:val="00122DED"/>
  </w:style>
  <w:style w:type="paragraph" w:styleId="Sous-titre">
    <w:name w:val="Subtitle"/>
    <w:basedOn w:val="ZsysbasisWorldline"/>
    <w:next w:val="BodytextWorldline"/>
    <w:uiPriority w:val="98"/>
    <w:semiHidden/>
    <w:rsid w:val="00122DED"/>
  </w:style>
  <w:style w:type="paragraph" w:styleId="Titre">
    <w:name w:val="Title"/>
    <w:basedOn w:val="ZsysbasisWorldline"/>
    <w:next w:val="BodytextWorldline"/>
    <w:uiPriority w:val="98"/>
    <w:semiHidden/>
    <w:rsid w:val="00122DED"/>
  </w:style>
  <w:style w:type="paragraph" w:customStyle="1" w:styleId="Heading2nonumberWorldline">
    <w:name w:val="Heading 2 no number Worldline"/>
    <w:basedOn w:val="ZsysbasisWorldline"/>
    <w:next w:val="BodytextWorldline"/>
    <w:link w:val="Heading2nonumberWorldlineChar"/>
    <w:uiPriority w:val="27"/>
    <w:qFormat/>
    <w:rsid w:val="005E27EB"/>
    <w:pPr>
      <w:keepNext/>
      <w:keepLines/>
      <w:spacing w:before="480"/>
    </w:pPr>
    <w:rPr>
      <w:bCs/>
      <w:iCs/>
      <w:color w:val="41B4D2" w:themeColor="accent1"/>
      <w:sz w:val="30"/>
      <w:szCs w:val="28"/>
    </w:rPr>
  </w:style>
  <w:style w:type="character" w:styleId="Numrodepage">
    <w:name w:val="page number"/>
    <w:basedOn w:val="Policepardfaut"/>
    <w:uiPriority w:val="98"/>
    <w:semiHidden/>
    <w:rsid w:val="00122DED"/>
    <w:rPr>
      <w:lang w:val="en-GB"/>
    </w:rPr>
  </w:style>
  <w:style w:type="character" w:customStyle="1" w:styleId="zsysVeldMarkering">
    <w:name w:val="zsysVeldMarkering"/>
    <w:basedOn w:val="Policepardfaut"/>
    <w:uiPriority w:val="97"/>
    <w:semiHidden/>
    <w:rsid w:val="00EB2B9F"/>
    <w:rPr>
      <w:color w:val="000000"/>
      <w:bdr w:val="none" w:sz="0" w:space="0" w:color="auto"/>
      <w:shd w:val="clear" w:color="auto" w:fill="FFFF00"/>
      <w:lang w:val="en-GB"/>
    </w:rPr>
  </w:style>
  <w:style w:type="paragraph" w:customStyle="1" w:styleId="Heading1nonumberWorldline">
    <w:name w:val="Heading 1 no number Worldline"/>
    <w:basedOn w:val="ZsysbasisWorldline"/>
    <w:next w:val="BodytextWorldline"/>
    <w:link w:val="Heading1nonumberWorldlineChar"/>
    <w:uiPriority w:val="24"/>
    <w:qFormat/>
    <w:rsid w:val="002E58CF"/>
    <w:pPr>
      <w:keepNext/>
      <w:keepLines/>
      <w:pageBreakBefore/>
    </w:pPr>
    <w:rPr>
      <w:bCs/>
      <w:color w:val="41B4D2" w:themeColor="accent1"/>
      <w:sz w:val="34"/>
      <w:szCs w:val="32"/>
    </w:rPr>
  </w:style>
  <w:style w:type="paragraph" w:customStyle="1" w:styleId="Heading3nonumberWorldline">
    <w:name w:val="Heading 3 no number Worldline"/>
    <w:basedOn w:val="ZsysbasisWorldline"/>
    <w:next w:val="BodytextWorldline"/>
    <w:uiPriority w:val="29"/>
    <w:qFormat/>
    <w:rsid w:val="007A1A4F"/>
    <w:pPr>
      <w:keepNext/>
      <w:keepLines/>
      <w:spacing w:before="360"/>
    </w:pPr>
    <w:rPr>
      <w:iCs/>
      <w:color w:val="41B4D2" w:themeColor="accent1"/>
      <w:sz w:val="28"/>
    </w:rPr>
  </w:style>
  <w:style w:type="paragraph" w:styleId="Index4">
    <w:name w:val="index 4"/>
    <w:basedOn w:val="Normal"/>
    <w:next w:val="Normal"/>
    <w:uiPriority w:val="98"/>
    <w:semiHidden/>
    <w:rsid w:val="00122DED"/>
    <w:pPr>
      <w:ind w:left="720" w:hanging="180"/>
    </w:pPr>
  </w:style>
  <w:style w:type="paragraph" w:styleId="Index5">
    <w:name w:val="index 5"/>
    <w:basedOn w:val="Normal"/>
    <w:next w:val="Normal"/>
    <w:uiPriority w:val="98"/>
    <w:semiHidden/>
    <w:rsid w:val="00122DED"/>
    <w:pPr>
      <w:ind w:left="900" w:hanging="180"/>
    </w:pPr>
  </w:style>
  <w:style w:type="paragraph" w:styleId="Index6">
    <w:name w:val="index 6"/>
    <w:basedOn w:val="Normal"/>
    <w:next w:val="Normal"/>
    <w:uiPriority w:val="98"/>
    <w:semiHidden/>
    <w:rsid w:val="00122DED"/>
    <w:pPr>
      <w:ind w:left="1080" w:hanging="180"/>
    </w:pPr>
  </w:style>
  <w:style w:type="paragraph" w:styleId="Index7">
    <w:name w:val="index 7"/>
    <w:basedOn w:val="Normal"/>
    <w:next w:val="Normal"/>
    <w:uiPriority w:val="98"/>
    <w:semiHidden/>
    <w:rsid w:val="00122DED"/>
    <w:pPr>
      <w:ind w:left="1260" w:hanging="180"/>
    </w:pPr>
  </w:style>
  <w:style w:type="paragraph" w:styleId="Index8">
    <w:name w:val="index 8"/>
    <w:basedOn w:val="Normal"/>
    <w:next w:val="Normal"/>
    <w:uiPriority w:val="98"/>
    <w:semiHidden/>
    <w:rsid w:val="00122DED"/>
    <w:pPr>
      <w:ind w:left="1440" w:hanging="180"/>
    </w:pPr>
  </w:style>
  <w:style w:type="paragraph" w:styleId="Index9">
    <w:name w:val="index 9"/>
    <w:basedOn w:val="Normal"/>
    <w:next w:val="Normal"/>
    <w:uiPriority w:val="98"/>
    <w:semiHidden/>
    <w:rsid w:val="00122DED"/>
    <w:pPr>
      <w:ind w:left="1620" w:hanging="180"/>
    </w:pPr>
  </w:style>
  <w:style w:type="paragraph" w:styleId="TM5">
    <w:name w:val="toc 5"/>
    <w:basedOn w:val="Normal"/>
    <w:next w:val="Normal"/>
    <w:uiPriority w:val="98"/>
    <w:semiHidden/>
    <w:rsid w:val="000938ED"/>
    <w:pPr>
      <w:ind w:left="720"/>
    </w:pPr>
  </w:style>
  <w:style w:type="paragraph" w:styleId="TM6">
    <w:name w:val="toc 6"/>
    <w:basedOn w:val="Normal"/>
    <w:next w:val="Normal"/>
    <w:uiPriority w:val="98"/>
    <w:semiHidden/>
    <w:rsid w:val="00C05A51"/>
    <w:pPr>
      <w:spacing w:before="160" w:after="160"/>
      <w:ind w:left="1191" w:hanging="1191"/>
    </w:pPr>
    <w:rPr>
      <w:color w:val="41B4D2" w:themeColor="accent1"/>
      <w:sz w:val="22"/>
    </w:rPr>
  </w:style>
  <w:style w:type="paragraph" w:styleId="TM7">
    <w:name w:val="toc 7"/>
    <w:basedOn w:val="ZsysbasisWorldline"/>
    <w:next w:val="BodytextWorldline"/>
    <w:uiPriority w:val="39"/>
    <w:rsid w:val="008D1A76"/>
    <w:pPr>
      <w:spacing w:before="160" w:after="160"/>
      <w:ind w:left="1191" w:right="567" w:hanging="1191"/>
    </w:pPr>
    <w:rPr>
      <w:caps/>
      <w:color w:val="41B4D2" w:themeColor="accent1"/>
      <w:sz w:val="24"/>
    </w:rPr>
  </w:style>
  <w:style w:type="paragraph" w:styleId="TM8">
    <w:name w:val="toc 8"/>
    <w:basedOn w:val="ZsysbasisWorldline"/>
    <w:next w:val="BodytextWorldline"/>
    <w:uiPriority w:val="39"/>
    <w:rsid w:val="008D1A76"/>
    <w:pPr>
      <w:spacing w:before="80" w:after="80"/>
      <w:ind w:left="1191" w:right="567" w:hanging="1191"/>
    </w:pPr>
    <w:rPr>
      <w:caps/>
      <w:sz w:val="22"/>
    </w:rPr>
  </w:style>
  <w:style w:type="paragraph" w:styleId="TM9">
    <w:name w:val="toc 9"/>
    <w:basedOn w:val="Normal"/>
    <w:next w:val="Normal"/>
    <w:uiPriority w:val="98"/>
    <w:semiHidden/>
    <w:rsid w:val="00702CBE"/>
    <w:pPr>
      <w:ind w:left="1440"/>
    </w:pPr>
  </w:style>
  <w:style w:type="paragraph" w:styleId="Adresseexpditeur">
    <w:name w:val="envelope return"/>
    <w:basedOn w:val="ZsysbasisWorldline"/>
    <w:next w:val="BodytextWorldline"/>
    <w:uiPriority w:val="98"/>
    <w:semiHidden/>
    <w:rsid w:val="0020607F"/>
  </w:style>
  <w:style w:type="numbering" w:styleId="ArticleSection">
    <w:name w:val="Outline List 3"/>
    <w:basedOn w:val="Aucuneliste"/>
    <w:uiPriority w:val="98"/>
    <w:semiHidden/>
    <w:rsid w:val="00E07762"/>
    <w:pPr>
      <w:numPr>
        <w:numId w:val="4"/>
      </w:numPr>
    </w:pPr>
  </w:style>
  <w:style w:type="paragraph" w:styleId="En-ttedemessage">
    <w:name w:val="Message Header"/>
    <w:basedOn w:val="ZsysbasisWorldline"/>
    <w:next w:val="BodytextWorldline"/>
    <w:uiPriority w:val="98"/>
    <w:semiHidden/>
    <w:rsid w:val="0020607F"/>
  </w:style>
  <w:style w:type="paragraph" w:styleId="Normalcentr">
    <w:name w:val="Block Text"/>
    <w:basedOn w:val="ZsysbasisWorldline"/>
    <w:next w:val="BodytextWorldline"/>
    <w:uiPriority w:val="98"/>
    <w:semiHidden/>
    <w:rsid w:val="0020607F"/>
  </w:style>
  <w:style w:type="table" w:styleId="Tableausimple1">
    <w:name w:val="Table Simple 1"/>
    <w:basedOn w:val="TableauNormal"/>
    <w:semiHidden/>
    <w:rsid w:val="008D7B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8D7B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8D7B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contemporain">
    <w:name w:val="Table Contemporary"/>
    <w:basedOn w:val="TableauNormal"/>
    <w:semiHidden/>
    <w:rsid w:val="008D7B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8D7B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ignaturelectronique">
    <w:name w:val="E-mail Signature"/>
    <w:basedOn w:val="ZsysbasisWorldline"/>
    <w:next w:val="BodytextWorldline"/>
    <w:uiPriority w:val="98"/>
    <w:semiHidden/>
    <w:rsid w:val="0020607F"/>
  </w:style>
  <w:style w:type="paragraph" w:styleId="Signature">
    <w:name w:val="Signature"/>
    <w:basedOn w:val="ZsysbasisWorldline"/>
    <w:next w:val="BodytextWorldline"/>
    <w:uiPriority w:val="98"/>
    <w:semiHidden/>
    <w:rsid w:val="0020607F"/>
  </w:style>
  <w:style w:type="paragraph" w:styleId="PrformatHTML">
    <w:name w:val="HTML Preformatted"/>
    <w:basedOn w:val="ZsysbasisWorldline"/>
    <w:next w:val="BodytextWorldline"/>
    <w:uiPriority w:val="98"/>
    <w:semiHidden/>
    <w:rsid w:val="0020607F"/>
  </w:style>
  <w:style w:type="table" w:styleId="Listeclaire-Accent6">
    <w:name w:val="Light List Accent 6"/>
    <w:basedOn w:val="TableauNormal"/>
    <w:uiPriority w:val="61"/>
    <w:semiHidden/>
    <w:rsid w:val="00E07762"/>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tblBorders>
    </w:tblPr>
    <w:tblStylePr w:type="firstRow">
      <w:pPr>
        <w:spacing w:before="0" w:after="0" w:line="240" w:lineRule="auto"/>
      </w:pPr>
      <w:rPr>
        <w:b/>
        <w:bCs/>
        <w:color w:val="FFFFFF" w:themeColor="background1"/>
      </w:rPr>
      <w:tblPr/>
      <w:tcPr>
        <w:shd w:val="clear" w:color="auto" w:fill="F5AF82" w:themeFill="accent6"/>
      </w:tcPr>
    </w:tblStylePr>
    <w:tblStylePr w:type="lastRow">
      <w:pPr>
        <w:spacing w:before="0" w:after="0" w:line="240" w:lineRule="auto"/>
      </w:pPr>
      <w:rPr>
        <w:b/>
        <w:bCs/>
      </w:rPr>
      <w:tblPr/>
      <w:tcPr>
        <w:tcBorders>
          <w:top w:val="double" w:sz="6" w:space="0" w:color="F5AF82" w:themeColor="accent6"/>
          <w:left w:val="single" w:sz="8" w:space="0" w:color="F5AF82" w:themeColor="accent6"/>
          <w:bottom w:val="single" w:sz="8" w:space="0" w:color="F5AF82" w:themeColor="accent6"/>
          <w:right w:val="single" w:sz="8" w:space="0" w:color="F5AF82" w:themeColor="accent6"/>
        </w:tcBorders>
      </w:tcPr>
    </w:tblStylePr>
    <w:tblStylePr w:type="firstCol">
      <w:rPr>
        <w:b/>
        <w:bCs/>
      </w:rPr>
    </w:tblStylePr>
    <w:tblStylePr w:type="lastCol">
      <w:rPr>
        <w:b/>
        <w:bCs/>
      </w:rPr>
    </w:tblStylePr>
    <w:tblStylePr w:type="band1Vert">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tblStylePr w:type="band1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style>
  <w:style w:type="table" w:styleId="Listeclaire-Accent5">
    <w:name w:val="Light List Accent 5"/>
    <w:basedOn w:val="TableauNormal"/>
    <w:uiPriority w:val="61"/>
    <w:semiHidden/>
    <w:rsid w:val="00E07762"/>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tblBorders>
    </w:tblPr>
    <w:tblStylePr w:type="firstRow">
      <w:pPr>
        <w:spacing w:before="0" w:after="0" w:line="240" w:lineRule="auto"/>
      </w:pPr>
      <w:rPr>
        <w:b/>
        <w:bCs/>
        <w:color w:val="FFFFFF" w:themeColor="background1"/>
      </w:rPr>
      <w:tblPr/>
      <w:tcPr>
        <w:shd w:val="clear" w:color="auto" w:fill="3C3C3C" w:themeFill="accent5"/>
      </w:tcPr>
    </w:tblStylePr>
    <w:tblStylePr w:type="lastRow">
      <w:pPr>
        <w:spacing w:before="0" w:after="0" w:line="240" w:lineRule="auto"/>
      </w:pPr>
      <w:rPr>
        <w:b/>
        <w:bCs/>
      </w:rPr>
      <w:tblPr/>
      <w:tcPr>
        <w:tcBorders>
          <w:top w:val="double" w:sz="6" w:space="0" w:color="3C3C3C" w:themeColor="accent5"/>
          <w:left w:val="single" w:sz="8" w:space="0" w:color="3C3C3C" w:themeColor="accent5"/>
          <w:bottom w:val="single" w:sz="8" w:space="0" w:color="3C3C3C" w:themeColor="accent5"/>
          <w:right w:val="single" w:sz="8" w:space="0" w:color="3C3C3C" w:themeColor="accent5"/>
        </w:tcBorders>
      </w:tcPr>
    </w:tblStylePr>
    <w:tblStylePr w:type="firstCol">
      <w:rPr>
        <w:b/>
        <w:bCs/>
      </w:rPr>
    </w:tblStylePr>
    <w:tblStylePr w:type="lastCol">
      <w:rPr>
        <w:b/>
        <w:bCs/>
      </w:rPr>
    </w:tblStylePr>
    <w:tblStylePr w:type="band1Vert">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tblStylePr w:type="band1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style>
  <w:style w:type="table" w:styleId="Listeclaire-Accent4">
    <w:name w:val="Light List Accent 4"/>
    <w:basedOn w:val="TableauNormal"/>
    <w:uiPriority w:val="61"/>
    <w:semiHidden/>
    <w:rsid w:val="00E07762"/>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tblBorders>
    </w:tblPr>
    <w:tblStylePr w:type="firstRow">
      <w:pPr>
        <w:spacing w:before="0" w:after="0" w:line="240" w:lineRule="auto"/>
      </w:pPr>
      <w:rPr>
        <w:b/>
        <w:bCs/>
        <w:color w:val="FFFFFF" w:themeColor="background1"/>
      </w:rPr>
      <w:tblPr/>
      <w:tcPr>
        <w:shd w:val="clear" w:color="auto" w:fill="46B8A6" w:themeFill="accent4"/>
      </w:tcPr>
    </w:tblStylePr>
    <w:tblStylePr w:type="lastRow">
      <w:pPr>
        <w:spacing w:before="0" w:after="0" w:line="240" w:lineRule="auto"/>
      </w:pPr>
      <w:rPr>
        <w:b/>
        <w:bCs/>
      </w:rPr>
      <w:tblPr/>
      <w:tcPr>
        <w:tcBorders>
          <w:top w:val="double" w:sz="6" w:space="0" w:color="46B8A6" w:themeColor="accent4"/>
          <w:left w:val="single" w:sz="8" w:space="0" w:color="46B8A6" w:themeColor="accent4"/>
          <w:bottom w:val="single" w:sz="8" w:space="0" w:color="46B8A6" w:themeColor="accent4"/>
          <w:right w:val="single" w:sz="8" w:space="0" w:color="46B8A6" w:themeColor="accent4"/>
        </w:tcBorders>
      </w:tcPr>
    </w:tblStylePr>
    <w:tblStylePr w:type="firstCol">
      <w:rPr>
        <w:b/>
        <w:bCs/>
      </w:rPr>
    </w:tblStylePr>
    <w:tblStylePr w:type="lastCol">
      <w:rPr>
        <w:b/>
        <w:bCs/>
      </w:rPr>
    </w:tblStylePr>
    <w:tblStylePr w:type="band1Vert">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tblStylePr w:type="band1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style>
  <w:style w:type="table" w:styleId="Listeclaire-Accent3">
    <w:name w:val="Light List Accent 3"/>
    <w:basedOn w:val="TableauNormal"/>
    <w:uiPriority w:val="61"/>
    <w:semiHidden/>
    <w:rsid w:val="00E07762"/>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tblBorders>
    </w:tblPr>
    <w:tblStylePr w:type="firstRow">
      <w:pPr>
        <w:spacing w:before="0" w:after="0" w:line="240" w:lineRule="auto"/>
      </w:pPr>
      <w:rPr>
        <w:b/>
        <w:bCs/>
        <w:color w:val="FFFFFF" w:themeColor="background1"/>
      </w:rPr>
      <w:tblPr/>
      <w:tcPr>
        <w:shd w:val="clear" w:color="auto" w:fill="5F8CA0" w:themeFill="accent3"/>
      </w:tcPr>
    </w:tblStylePr>
    <w:tblStylePr w:type="lastRow">
      <w:pPr>
        <w:spacing w:before="0" w:after="0" w:line="240" w:lineRule="auto"/>
      </w:pPr>
      <w:rPr>
        <w:b/>
        <w:bCs/>
      </w:rPr>
      <w:tblPr/>
      <w:tcPr>
        <w:tcBorders>
          <w:top w:val="double" w:sz="6" w:space="0" w:color="5F8CA0" w:themeColor="accent3"/>
          <w:left w:val="single" w:sz="8" w:space="0" w:color="5F8CA0" w:themeColor="accent3"/>
          <w:bottom w:val="single" w:sz="8" w:space="0" w:color="5F8CA0" w:themeColor="accent3"/>
          <w:right w:val="single" w:sz="8" w:space="0" w:color="5F8CA0" w:themeColor="accent3"/>
        </w:tcBorders>
      </w:tcPr>
    </w:tblStylePr>
    <w:tblStylePr w:type="firstCol">
      <w:rPr>
        <w:b/>
        <w:bCs/>
      </w:rPr>
    </w:tblStylePr>
    <w:tblStylePr w:type="lastCol">
      <w:rPr>
        <w:b/>
        <w:bCs/>
      </w:rPr>
    </w:tblStylePr>
    <w:tblStylePr w:type="band1Vert">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tblStylePr w:type="band1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style>
  <w:style w:type="paragraph" w:styleId="AdresseHTML">
    <w:name w:val="HTML Address"/>
    <w:basedOn w:val="ZsysbasisWorldline"/>
    <w:next w:val="BodytextWorldline"/>
    <w:uiPriority w:val="98"/>
    <w:semiHidden/>
    <w:rsid w:val="0020607F"/>
  </w:style>
  <w:style w:type="table" w:styleId="Listeclaire-Accent2">
    <w:name w:val="Light List Accent 2"/>
    <w:basedOn w:val="TableauNormal"/>
    <w:uiPriority w:val="61"/>
    <w:semiHidden/>
    <w:rsid w:val="00E07762"/>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tblBorders>
    </w:tblPr>
    <w:tblStylePr w:type="firstRow">
      <w:pPr>
        <w:spacing w:before="0" w:after="0" w:line="240" w:lineRule="auto"/>
      </w:pPr>
      <w:rPr>
        <w:b/>
        <w:bCs/>
        <w:color w:val="FFFFFF" w:themeColor="background1"/>
      </w:rPr>
      <w:tblPr/>
      <w:tcPr>
        <w:shd w:val="clear" w:color="auto" w:fill="D74B8C" w:themeFill="accent2"/>
      </w:tcPr>
    </w:tblStylePr>
    <w:tblStylePr w:type="lastRow">
      <w:pPr>
        <w:spacing w:before="0" w:after="0" w:line="240" w:lineRule="auto"/>
      </w:pPr>
      <w:rPr>
        <w:b/>
        <w:bCs/>
      </w:rPr>
      <w:tblPr/>
      <w:tcPr>
        <w:tcBorders>
          <w:top w:val="double" w:sz="6" w:space="0" w:color="D74B8C" w:themeColor="accent2"/>
          <w:left w:val="single" w:sz="8" w:space="0" w:color="D74B8C" w:themeColor="accent2"/>
          <w:bottom w:val="single" w:sz="8" w:space="0" w:color="D74B8C" w:themeColor="accent2"/>
          <w:right w:val="single" w:sz="8" w:space="0" w:color="D74B8C" w:themeColor="accent2"/>
        </w:tcBorders>
      </w:tcPr>
    </w:tblStylePr>
    <w:tblStylePr w:type="firstCol">
      <w:rPr>
        <w:b/>
        <w:bCs/>
      </w:rPr>
    </w:tblStylePr>
    <w:tblStylePr w:type="lastCol">
      <w:rPr>
        <w:b/>
        <w:bCs/>
      </w:rPr>
    </w:tblStylePr>
    <w:tblStylePr w:type="band1Vert">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tblStylePr w:type="band1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style>
  <w:style w:type="table" w:styleId="Trameclaire-Accent6">
    <w:name w:val="Light Shading Accent 6"/>
    <w:basedOn w:val="TableauNormal"/>
    <w:uiPriority w:val="60"/>
    <w:semiHidden/>
    <w:rsid w:val="00E07762"/>
    <w:rPr>
      <w:color w:val="EE762A" w:themeColor="accent6" w:themeShade="BF"/>
    </w:rPr>
    <w:tblPr>
      <w:tblStyleRowBandSize w:val="1"/>
      <w:tblStyleColBandSize w:val="1"/>
      <w:tblBorders>
        <w:top w:val="single" w:sz="8" w:space="0" w:color="F5AF82" w:themeColor="accent6"/>
        <w:bottom w:val="single" w:sz="8" w:space="0" w:color="F5AF82" w:themeColor="accent6"/>
      </w:tblBorders>
    </w:tblPr>
    <w:tblStylePr w:type="firstRow">
      <w:pPr>
        <w:spacing w:before="0" w:after="0" w:line="240" w:lineRule="auto"/>
      </w:pPr>
      <w:rPr>
        <w:b/>
        <w:bCs/>
      </w:rPr>
      <w:tblPr/>
      <w:tcPr>
        <w:tcBorders>
          <w:top w:val="single" w:sz="8" w:space="0" w:color="F5AF82" w:themeColor="accent6"/>
          <w:left w:val="nil"/>
          <w:bottom w:val="single" w:sz="8" w:space="0" w:color="F5AF82" w:themeColor="accent6"/>
          <w:right w:val="nil"/>
          <w:insideH w:val="nil"/>
          <w:insideV w:val="nil"/>
        </w:tcBorders>
      </w:tcPr>
    </w:tblStylePr>
    <w:tblStylePr w:type="lastRow">
      <w:pPr>
        <w:spacing w:before="0" w:after="0" w:line="240" w:lineRule="auto"/>
      </w:pPr>
      <w:rPr>
        <w:b/>
        <w:bCs/>
      </w:rPr>
      <w:tblPr/>
      <w:tcPr>
        <w:tcBorders>
          <w:top w:val="single" w:sz="8" w:space="0" w:color="F5AF82" w:themeColor="accent6"/>
          <w:left w:val="nil"/>
          <w:bottom w:val="single" w:sz="8" w:space="0" w:color="F5AF8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ADF" w:themeFill="accent6" w:themeFillTint="3F"/>
      </w:tcPr>
    </w:tblStylePr>
    <w:tblStylePr w:type="band1Horz">
      <w:tblPr/>
      <w:tcPr>
        <w:tcBorders>
          <w:left w:val="nil"/>
          <w:right w:val="nil"/>
          <w:insideH w:val="nil"/>
          <w:insideV w:val="nil"/>
        </w:tcBorders>
        <w:shd w:val="clear" w:color="auto" w:fill="FCEADF" w:themeFill="accent6" w:themeFillTint="3F"/>
      </w:tcPr>
    </w:tblStylePr>
  </w:style>
  <w:style w:type="table" w:styleId="Tableauclassique1">
    <w:name w:val="Table Classic 1"/>
    <w:basedOn w:val="TableauNormal"/>
    <w:semiHidden/>
    <w:rsid w:val="008D7B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8D7B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8D7BDD"/>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8D7B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8D7BDD"/>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8D7B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8D7B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Rfrenceintense">
    <w:name w:val="Intense Reference"/>
    <w:basedOn w:val="Policepardfaut"/>
    <w:uiPriority w:val="98"/>
    <w:semiHidden/>
    <w:rsid w:val="00E07762"/>
    <w:rPr>
      <w:b/>
      <w:bCs/>
      <w:smallCaps/>
      <w:color w:val="D74B8C" w:themeColor="accent2"/>
      <w:spacing w:val="5"/>
      <w:u w:val="single"/>
      <w:lang w:val="en-GB"/>
    </w:rPr>
  </w:style>
  <w:style w:type="paragraph" w:styleId="NormalWeb">
    <w:name w:val="Normal (Web)"/>
    <w:basedOn w:val="ZsysbasisWorldline"/>
    <w:next w:val="BodytextWorldline"/>
    <w:uiPriority w:val="98"/>
    <w:semiHidden/>
    <w:rsid w:val="0020607F"/>
  </w:style>
  <w:style w:type="paragraph" w:styleId="Titredenote">
    <w:name w:val="Note Heading"/>
    <w:basedOn w:val="ZsysbasisWorldline"/>
    <w:next w:val="BodytextWorldline"/>
    <w:uiPriority w:val="98"/>
    <w:semiHidden/>
    <w:rsid w:val="0020607F"/>
  </w:style>
  <w:style w:type="paragraph" w:styleId="Corpsdetexte">
    <w:name w:val="Body Text"/>
    <w:basedOn w:val="ZsysbasisWorldline"/>
    <w:next w:val="BodytextWorldline"/>
    <w:uiPriority w:val="98"/>
    <w:semiHidden/>
    <w:rsid w:val="0020607F"/>
  </w:style>
  <w:style w:type="paragraph" w:styleId="Corpsdetexte2">
    <w:name w:val="Body Text 2"/>
    <w:basedOn w:val="ZsysbasisWorldline"/>
    <w:next w:val="BodytextWorldline"/>
    <w:uiPriority w:val="3"/>
    <w:semiHidden/>
    <w:rsid w:val="0020607F"/>
  </w:style>
  <w:style w:type="paragraph" w:styleId="Corpsdetexte3">
    <w:name w:val="Body Text 3"/>
    <w:basedOn w:val="ZsysbasisWorldline"/>
    <w:next w:val="BodytextWorldline"/>
    <w:uiPriority w:val="3"/>
    <w:semiHidden/>
    <w:rsid w:val="0020607F"/>
  </w:style>
  <w:style w:type="paragraph" w:styleId="Retrait1religne">
    <w:name w:val="Body Text First Indent"/>
    <w:basedOn w:val="ZsysbasisWorldline"/>
    <w:next w:val="BodytextWorldline"/>
    <w:uiPriority w:val="3"/>
    <w:semiHidden/>
    <w:rsid w:val="0020607F"/>
  </w:style>
  <w:style w:type="paragraph" w:styleId="Retraitcorpsdetexte">
    <w:name w:val="Body Text Indent"/>
    <w:basedOn w:val="ZsysbasisWorldline"/>
    <w:next w:val="BodytextWorldline"/>
    <w:uiPriority w:val="3"/>
    <w:semiHidden/>
    <w:rsid w:val="0020607F"/>
  </w:style>
  <w:style w:type="paragraph" w:styleId="Retraitcorpset1relig">
    <w:name w:val="Body Text First Indent 2"/>
    <w:basedOn w:val="ZsysbasisWorldline"/>
    <w:next w:val="BodytextWorldline"/>
    <w:uiPriority w:val="3"/>
    <w:semiHidden/>
    <w:rsid w:val="0020607F"/>
  </w:style>
  <w:style w:type="paragraph" w:styleId="Retraitcorpsdetexte2">
    <w:name w:val="Body Text Indent 2"/>
    <w:basedOn w:val="ZsysbasisWorldline"/>
    <w:next w:val="BodytextWorldline"/>
    <w:uiPriority w:val="3"/>
    <w:semiHidden/>
    <w:rsid w:val="0020607F"/>
  </w:style>
  <w:style w:type="paragraph" w:styleId="Retraitcorpsdetexte3">
    <w:name w:val="Body Text Indent 3"/>
    <w:basedOn w:val="ZsysbasisWorldline"/>
    <w:next w:val="BodytextWorldline"/>
    <w:uiPriority w:val="3"/>
    <w:semiHidden/>
    <w:rsid w:val="0020607F"/>
  </w:style>
  <w:style w:type="table" w:styleId="Tableauprofessionnel">
    <w:name w:val="Table Professional"/>
    <w:basedOn w:val="TableauNorma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Emphaseintense">
    <w:name w:val="Intense Emphasis"/>
    <w:basedOn w:val="Policepardfaut"/>
    <w:uiPriority w:val="98"/>
    <w:semiHidden/>
    <w:rsid w:val="00E07762"/>
    <w:rPr>
      <w:b/>
      <w:bCs/>
      <w:i/>
      <w:iCs/>
      <w:color w:val="41B4D2" w:themeColor="accent1"/>
      <w:lang w:val="en-GB"/>
    </w:rPr>
  </w:style>
  <w:style w:type="paragraph" w:styleId="Retraitnormal">
    <w:name w:val="Normal Indent"/>
    <w:basedOn w:val="ZsysbasisWorldline"/>
    <w:next w:val="BodytextWorldline"/>
    <w:uiPriority w:val="98"/>
    <w:semiHidden/>
    <w:rsid w:val="0020607F"/>
  </w:style>
  <w:style w:type="table" w:styleId="Colonnesdetableau1">
    <w:name w:val="Table Columns 1"/>
    <w:basedOn w:val="TableauNormal"/>
    <w:semiHidden/>
    <w:rsid w:val="008D7BDD"/>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8D7BDD"/>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8D7BDD"/>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8D7B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8D7B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liste1">
    <w:name w:val="Table List 1"/>
    <w:basedOn w:val="TableauNormal"/>
    <w:semiHidden/>
    <w:rsid w:val="008D7B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8D7B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8D7B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8D7B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8D7B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8D7B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8D7B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8D7B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Grilledutableau">
    <w:name w:val="Table Grid"/>
    <w:basedOn w:val="TableauNormal"/>
    <w:semiHidden/>
    <w:rsid w:val="0092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1">
    <w:name w:val="Table Grid 1"/>
    <w:basedOn w:val="TableauNorma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8D7B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8D7B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8D7B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8D7B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8D7B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hmedutableau">
    <w:name w:val="Table Theme"/>
    <w:basedOn w:val="TableauNormal"/>
    <w:semiHidden/>
    <w:rsid w:val="008D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ple1">
    <w:name w:val="Table Subtle 1"/>
    <w:basedOn w:val="TableauNormal"/>
    <w:semiHidden/>
    <w:rsid w:val="008D7B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8D7B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ppelnotedebasdep">
    <w:name w:val="footnote reference"/>
    <w:basedOn w:val="Policepardfaut"/>
    <w:uiPriority w:val="98"/>
    <w:semiHidden/>
    <w:rsid w:val="00CB7600"/>
    <w:rPr>
      <w:vertAlign w:val="superscript"/>
      <w:lang w:val="en-GB"/>
    </w:rPr>
  </w:style>
  <w:style w:type="paragraph" w:styleId="Notedebasdepage">
    <w:name w:val="footnote text"/>
    <w:basedOn w:val="ZsysbasisWorldline"/>
    <w:uiPriority w:val="98"/>
    <w:semiHidden/>
    <w:rsid w:val="00CB7600"/>
    <w:rPr>
      <w:sz w:val="15"/>
    </w:rPr>
  </w:style>
  <w:style w:type="table" w:styleId="TableauWeb1">
    <w:name w:val="Table Web 1"/>
    <w:basedOn w:val="TableauNormal"/>
    <w:semiHidden/>
    <w:rsid w:val="008D7B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8D7B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8D7B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ev">
    <w:name w:val="Strong"/>
    <w:basedOn w:val="Policepardfaut"/>
    <w:uiPriority w:val="98"/>
    <w:semiHidden/>
    <w:rsid w:val="00451FDB"/>
    <w:rPr>
      <w:b w:val="0"/>
      <w:bCs w:val="0"/>
      <w:lang w:val="en-GB"/>
    </w:rPr>
  </w:style>
  <w:style w:type="paragraph" w:styleId="Date">
    <w:name w:val="Date"/>
    <w:basedOn w:val="ZsysbasisWorldline"/>
    <w:next w:val="BodytextWorldline"/>
    <w:uiPriority w:val="98"/>
    <w:semiHidden/>
    <w:rsid w:val="0020607F"/>
  </w:style>
  <w:style w:type="paragraph" w:styleId="Textebrut">
    <w:name w:val="Plain Text"/>
    <w:basedOn w:val="ZsysbasisWorldline"/>
    <w:next w:val="BodytextWorldline"/>
    <w:uiPriority w:val="98"/>
    <w:semiHidden/>
    <w:rsid w:val="0020607F"/>
  </w:style>
  <w:style w:type="paragraph" w:styleId="Textedebulles">
    <w:name w:val="Balloon Text"/>
    <w:basedOn w:val="ZsysbasisWorldline"/>
    <w:next w:val="BodytextWorldline"/>
    <w:uiPriority w:val="98"/>
    <w:semiHidden/>
    <w:rsid w:val="0020607F"/>
  </w:style>
  <w:style w:type="paragraph" w:styleId="Lgende">
    <w:name w:val="caption"/>
    <w:aliases w:val="Caption Worldline"/>
    <w:basedOn w:val="ZsysbasisWorldline"/>
    <w:next w:val="BodytextWorldline"/>
    <w:uiPriority w:val="39"/>
    <w:rsid w:val="001D0FA3"/>
    <w:pPr>
      <w:spacing w:before="120" w:after="120" w:line="240" w:lineRule="exact"/>
    </w:pPr>
    <w:rPr>
      <w:b/>
      <w:color w:val="41B4D2" w:themeColor="accent1"/>
    </w:rPr>
  </w:style>
  <w:style w:type="paragraph" w:styleId="Tabledesrfrencesjuridiques">
    <w:name w:val="table of authorities"/>
    <w:basedOn w:val="ZsysbasisWorldline"/>
    <w:next w:val="BodytextWorldline"/>
    <w:uiPriority w:val="98"/>
    <w:semiHidden/>
    <w:rsid w:val="0020607F"/>
  </w:style>
  <w:style w:type="paragraph" w:styleId="Explorateurdedocuments">
    <w:name w:val="Document Map"/>
    <w:basedOn w:val="ZsysbasisWorldline"/>
    <w:next w:val="BodytextWorldline"/>
    <w:uiPriority w:val="98"/>
    <w:semiHidden/>
    <w:rsid w:val="0020607F"/>
  </w:style>
  <w:style w:type="table" w:styleId="Trameclaire-Accent5">
    <w:name w:val="Light Shading Accent 5"/>
    <w:basedOn w:val="TableauNormal"/>
    <w:uiPriority w:val="60"/>
    <w:semiHidden/>
    <w:rsid w:val="00E07762"/>
    <w:rPr>
      <w:color w:val="2C2C2C" w:themeColor="accent5" w:themeShade="BF"/>
    </w:rPr>
    <w:tblPr>
      <w:tblStyleRowBandSize w:val="1"/>
      <w:tblStyleColBandSize w:val="1"/>
      <w:tblBorders>
        <w:top w:val="single" w:sz="8" w:space="0" w:color="3C3C3C" w:themeColor="accent5"/>
        <w:bottom w:val="single" w:sz="8" w:space="0" w:color="3C3C3C" w:themeColor="accent5"/>
      </w:tblBorders>
    </w:tblPr>
    <w:tblStylePr w:type="firstRow">
      <w:pPr>
        <w:spacing w:before="0" w:after="0" w:line="240" w:lineRule="auto"/>
      </w:pPr>
      <w:rPr>
        <w:b/>
        <w:bCs/>
      </w:rPr>
      <w:tblPr/>
      <w:tcPr>
        <w:tcBorders>
          <w:top w:val="single" w:sz="8" w:space="0" w:color="3C3C3C" w:themeColor="accent5"/>
          <w:left w:val="nil"/>
          <w:bottom w:val="single" w:sz="8" w:space="0" w:color="3C3C3C" w:themeColor="accent5"/>
          <w:right w:val="nil"/>
          <w:insideH w:val="nil"/>
          <w:insideV w:val="nil"/>
        </w:tcBorders>
      </w:tcPr>
    </w:tblStylePr>
    <w:tblStylePr w:type="lastRow">
      <w:pPr>
        <w:spacing w:before="0" w:after="0" w:line="240" w:lineRule="auto"/>
      </w:pPr>
      <w:rPr>
        <w:b/>
        <w:bCs/>
      </w:rPr>
      <w:tblPr/>
      <w:tcPr>
        <w:tcBorders>
          <w:top w:val="single" w:sz="8" w:space="0" w:color="3C3C3C" w:themeColor="accent5"/>
          <w:left w:val="nil"/>
          <w:bottom w:val="single" w:sz="8" w:space="0" w:color="3C3C3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ECE" w:themeFill="accent5" w:themeFillTint="3F"/>
      </w:tcPr>
    </w:tblStylePr>
    <w:tblStylePr w:type="band1Horz">
      <w:tblPr/>
      <w:tcPr>
        <w:tcBorders>
          <w:left w:val="nil"/>
          <w:right w:val="nil"/>
          <w:insideH w:val="nil"/>
          <w:insideV w:val="nil"/>
        </w:tcBorders>
        <w:shd w:val="clear" w:color="auto" w:fill="CECECE" w:themeFill="accent5" w:themeFillTint="3F"/>
      </w:tcPr>
    </w:tblStylePr>
  </w:style>
  <w:style w:type="paragraph" w:styleId="Notedefin">
    <w:name w:val="endnote text"/>
    <w:basedOn w:val="ZsysbasisWorldline"/>
    <w:next w:val="BodytextWorldline"/>
    <w:uiPriority w:val="98"/>
    <w:semiHidden/>
    <w:rsid w:val="0020607F"/>
  </w:style>
  <w:style w:type="paragraph" w:styleId="Titreindex">
    <w:name w:val="index heading"/>
    <w:basedOn w:val="ZsysbasisWorldline"/>
    <w:next w:val="BodytextWorldline"/>
    <w:uiPriority w:val="98"/>
    <w:semiHidden/>
    <w:rsid w:val="0020607F"/>
  </w:style>
  <w:style w:type="paragraph" w:styleId="TitreTR">
    <w:name w:val="toa heading"/>
    <w:basedOn w:val="ZsysbasisWorldline"/>
    <w:next w:val="BodytextWorldline"/>
    <w:uiPriority w:val="98"/>
    <w:semiHidden/>
    <w:rsid w:val="0020607F"/>
  </w:style>
  <w:style w:type="paragraph" w:styleId="Tabledesillustrations">
    <w:name w:val="table of figures"/>
    <w:basedOn w:val="ZsysbasisWorldline"/>
    <w:next w:val="BodytextWorldline"/>
    <w:uiPriority w:val="98"/>
    <w:semiHidden/>
    <w:rsid w:val="0020607F"/>
  </w:style>
  <w:style w:type="paragraph" w:styleId="Textedemacro">
    <w:name w:val="macro"/>
    <w:basedOn w:val="ZsysbasisWorldline"/>
    <w:next w:val="BodytextWorldline"/>
    <w:uiPriority w:val="98"/>
    <w:semiHidden/>
    <w:rsid w:val="0020607F"/>
  </w:style>
  <w:style w:type="paragraph" w:styleId="Commentaire">
    <w:name w:val="annotation text"/>
    <w:basedOn w:val="ZsysbasisWorldline"/>
    <w:next w:val="BodytextWorldline"/>
    <w:uiPriority w:val="98"/>
    <w:semiHidden/>
    <w:rsid w:val="0020607F"/>
  </w:style>
  <w:style w:type="paragraph" w:styleId="Objetducommentaire">
    <w:name w:val="annotation subject"/>
    <w:basedOn w:val="ZsysbasisWorldline"/>
    <w:next w:val="BodytextWorldline"/>
    <w:uiPriority w:val="98"/>
    <w:semiHidden/>
    <w:rsid w:val="0020607F"/>
  </w:style>
  <w:style w:type="character" w:styleId="Marquedecommentaire">
    <w:name w:val="annotation reference"/>
    <w:basedOn w:val="Policepardfaut"/>
    <w:uiPriority w:val="98"/>
    <w:semiHidden/>
    <w:rsid w:val="0020607F"/>
    <w:rPr>
      <w:sz w:val="18"/>
      <w:szCs w:val="18"/>
      <w:lang w:val="en-GB"/>
    </w:rPr>
  </w:style>
  <w:style w:type="paragraph" w:customStyle="1" w:styleId="Bulletedlist1stlevelWorldline">
    <w:name w:val="Bulleted list 1st level Worldline"/>
    <w:basedOn w:val="ZsysbasisWorldline"/>
    <w:uiPriority w:val="40"/>
    <w:rsid w:val="00955702"/>
    <w:pPr>
      <w:numPr>
        <w:numId w:val="21"/>
      </w:numPr>
    </w:pPr>
    <w:rPr>
      <w:szCs w:val="18"/>
    </w:rPr>
  </w:style>
  <w:style w:type="paragraph" w:customStyle="1" w:styleId="Bulletedlist2ndlevelWorldline">
    <w:name w:val="Bulleted list 2nd level Worldline"/>
    <w:basedOn w:val="ZsysbasisWorldline"/>
    <w:uiPriority w:val="41"/>
    <w:rsid w:val="004173D6"/>
    <w:pPr>
      <w:numPr>
        <w:ilvl w:val="1"/>
        <w:numId w:val="21"/>
      </w:numPr>
    </w:pPr>
    <w:rPr>
      <w:szCs w:val="18"/>
    </w:rPr>
  </w:style>
  <w:style w:type="paragraph" w:customStyle="1" w:styleId="Bulletedlist3rdlevelWorldline">
    <w:name w:val="Bulleted list 3rd level Worldline"/>
    <w:basedOn w:val="ZsysbasisWorldline"/>
    <w:uiPriority w:val="42"/>
    <w:rsid w:val="0051391A"/>
    <w:pPr>
      <w:numPr>
        <w:ilvl w:val="2"/>
        <w:numId w:val="21"/>
      </w:numPr>
    </w:pPr>
    <w:rPr>
      <w:szCs w:val="18"/>
    </w:rPr>
  </w:style>
  <w:style w:type="numbering" w:customStyle="1" w:styleId="BulletedlistWorldline">
    <w:name w:val="Bulleted list Worldline"/>
    <w:uiPriority w:val="4"/>
    <w:semiHidden/>
    <w:rsid w:val="003D7488"/>
    <w:pPr>
      <w:numPr>
        <w:numId w:val="19"/>
      </w:numPr>
    </w:pPr>
  </w:style>
  <w:style w:type="paragraph" w:customStyle="1" w:styleId="Lowercaseletterlist1stlevelWorldline">
    <w:name w:val="Lowercase letter list 1st level Worldline"/>
    <w:basedOn w:val="ZsysbasisWorldline"/>
    <w:uiPriority w:val="7"/>
    <w:qFormat/>
    <w:rsid w:val="00F00265"/>
    <w:pPr>
      <w:numPr>
        <w:ilvl w:val="1"/>
        <w:numId w:val="26"/>
      </w:numPr>
    </w:pPr>
  </w:style>
  <w:style w:type="paragraph" w:customStyle="1" w:styleId="Lowercaseletterlist2ndlevelWorldline">
    <w:name w:val="Lowercase letter list 2nd level Worldline"/>
    <w:basedOn w:val="ZsysbasisWorldline"/>
    <w:uiPriority w:val="8"/>
    <w:qFormat/>
    <w:rsid w:val="00F00265"/>
    <w:pPr>
      <w:numPr>
        <w:ilvl w:val="2"/>
        <w:numId w:val="26"/>
      </w:numPr>
    </w:pPr>
  </w:style>
  <w:style w:type="paragraph" w:customStyle="1" w:styleId="Lowercaseletterlist3rdlevelWorldline">
    <w:name w:val="Lowercase letter list 3rd level Worldline"/>
    <w:basedOn w:val="ZsysbasisWorldline"/>
    <w:uiPriority w:val="9"/>
    <w:qFormat/>
    <w:rsid w:val="00F00265"/>
    <w:pPr>
      <w:numPr>
        <w:ilvl w:val="3"/>
        <w:numId w:val="26"/>
      </w:numPr>
    </w:pPr>
  </w:style>
  <w:style w:type="paragraph" w:customStyle="1" w:styleId="Numberedlist1stlevelWorldline">
    <w:name w:val="Numbered list 1st level Worldline"/>
    <w:basedOn w:val="ZsysbasisWorldline"/>
    <w:uiPriority w:val="11"/>
    <w:qFormat/>
    <w:rsid w:val="00F00265"/>
    <w:pPr>
      <w:numPr>
        <w:ilvl w:val="1"/>
        <w:numId w:val="27"/>
      </w:numPr>
    </w:pPr>
  </w:style>
  <w:style w:type="paragraph" w:customStyle="1" w:styleId="Numberedlist2ndlevelWorldline">
    <w:name w:val="Numbered list 2nd level Worldline"/>
    <w:basedOn w:val="ZsysbasisWorldline"/>
    <w:uiPriority w:val="12"/>
    <w:qFormat/>
    <w:rsid w:val="00F00265"/>
    <w:pPr>
      <w:numPr>
        <w:ilvl w:val="2"/>
        <w:numId w:val="27"/>
      </w:numPr>
    </w:pPr>
  </w:style>
  <w:style w:type="paragraph" w:customStyle="1" w:styleId="Numberedlist3rdlevelWorldline">
    <w:name w:val="Numbered list 3rd level Worldline"/>
    <w:basedOn w:val="ZsysbasisWorldline"/>
    <w:uiPriority w:val="13"/>
    <w:qFormat/>
    <w:rsid w:val="00F00265"/>
    <w:pPr>
      <w:numPr>
        <w:ilvl w:val="3"/>
        <w:numId w:val="27"/>
      </w:numPr>
    </w:pPr>
  </w:style>
  <w:style w:type="paragraph" w:customStyle="1" w:styleId="List1stlevelWorldline">
    <w:name w:val="List 1st level Worldline"/>
    <w:basedOn w:val="ZsysbasisWorldline"/>
    <w:uiPriority w:val="3"/>
    <w:qFormat/>
    <w:rsid w:val="00573F77"/>
    <w:pPr>
      <w:numPr>
        <w:numId w:val="22"/>
      </w:numPr>
    </w:pPr>
    <w:rPr>
      <w:szCs w:val="18"/>
    </w:rPr>
  </w:style>
  <w:style w:type="paragraph" w:customStyle="1" w:styleId="List2ndlevelWorldline">
    <w:name w:val="List 2nd level Worldline"/>
    <w:basedOn w:val="ZsysbasisWorldline"/>
    <w:uiPriority w:val="4"/>
    <w:qFormat/>
    <w:rsid w:val="00FF1089"/>
    <w:pPr>
      <w:numPr>
        <w:ilvl w:val="1"/>
        <w:numId w:val="22"/>
      </w:numPr>
    </w:pPr>
    <w:rPr>
      <w:szCs w:val="18"/>
    </w:rPr>
  </w:style>
  <w:style w:type="paragraph" w:customStyle="1" w:styleId="List3rdlevelWorldline">
    <w:name w:val="List 3rd level Worldline"/>
    <w:basedOn w:val="ZsysbasisWorldline"/>
    <w:uiPriority w:val="5"/>
    <w:qFormat/>
    <w:rsid w:val="005F5033"/>
    <w:pPr>
      <w:numPr>
        <w:ilvl w:val="2"/>
        <w:numId w:val="22"/>
      </w:numPr>
    </w:pPr>
    <w:rPr>
      <w:szCs w:val="18"/>
    </w:rPr>
  </w:style>
  <w:style w:type="numbering" w:customStyle="1" w:styleId="ListWorldline">
    <w:name w:val="List Worldline"/>
    <w:uiPriority w:val="4"/>
    <w:semiHidden/>
    <w:rsid w:val="001F54E1"/>
    <w:pPr>
      <w:numPr>
        <w:numId w:val="20"/>
      </w:numPr>
    </w:pPr>
  </w:style>
  <w:style w:type="paragraph" w:customStyle="1" w:styleId="Dashedlist1stlevelWorldline">
    <w:name w:val="Dashed list 1st level Worldline"/>
    <w:basedOn w:val="ZsysbasisWorldline"/>
    <w:uiPriority w:val="46"/>
    <w:rsid w:val="00F00265"/>
    <w:pPr>
      <w:numPr>
        <w:numId w:val="16"/>
      </w:numPr>
    </w:pPr>
  </w:style>
  <w:style w:type="paragraph" w:customStyle="1" w:styleId="Dashedlist2ndlevelWorldline">
    <w:name w:val="Dashed list 2nd level Worldline"/>
    <w:basedOn w:val="ZsysbasisWorldline"/>
    <w:uiPriority w:val="47"/>
    <w:rsid w:val="00F00265"/>
    <w:pPr>
      <w:numPr>
        <w:ilvl w:val="1"/>
        <w:numId w:val="16"/>
      </w:numPr>
    </w:pPr>
  </w:style>
  <w:style w:type="paragraph" w:customStyle="1" w:styleId="Dashedlist3rdlevelWorldline">
    <w:name w:val="Dashed list 3rd level Worldline"/>
    <w:basedOn w:val="ZsysbasisWorldline"/>
    <w:uiPriority w:val="48"/>
    <w:rsid w:val="00F00265"/>
    <w:pPr>
      <w:numPr>
        <w:ilvl w:val="2"/>
        <w:numId w:val="16"/>
      </w:numPr>
    </w:pPr>
  </w:style>
  <w:style w:type="numbering" w:customStyle="1" w:styleId="DashedlistWorldline">
    <w:name w:val="Dashed list Worldline"/>
    <w:uiPriority w:val="4"/>
    <w:semiHidden/>
    <w:rsid w:val="00F00265"/>
    <w:pPr>
      <w:numPr>
        <w:numId w:val="1"/>
      </w:numPr>
    </w:pPr>
  </w:style>
  <w:style w:type="character" w:styleId="Titredulivre">
    <w:name w:val="Book Title"/>
    <w:basedOn w:val="Policepardfaut"/>
    <w:uiPriority w:val="98"/>
    <w:semiHidden/>
    <w:rsid w:val="00E07762"/>
    <w:rPr>
      <w:b/>
      <w:bCs/>
      <w:smallCaps/>
      <w:spacing w:val="5"/>
      <w:lang w:val="en-GB"/>
    </w:rPr>
  </w:style>
  <w:style w:type="character" w:styleId="Textedelespacerserv">
    <w:name w:val="Placeholder Text"/>
    <w:basedOn w:val="zsysVeldMarkering"/>
    <w:uiPriority w:val="98"/>
    <w:semiHidden/>
    <w:rsid w:val="00C632E3"/>
    <w:rPr>
      <w:color w:val="auto"/>
      <w:bdr w:val="none" w:sz="0" w:space="0" w:color="auto"/>
      <w:shd w:val="clear" w:color="auto" w:fill="FFFF00"/>
      <w:lang w:val="en-GB"/>
    </w:rPr>
  </w:style>
  <w:style w:type="character" w:styleId="Rfrenceple">
    <w:name w:val="Subtle Reference"/>
    <w:basedOn w:val="Policepardfaut"/>
    <w:uiPriority w:val="98"/>
    <w:semiHidden/>
    <w:rsid w:val="00E07762"/>
    <w:rPr>
      <w:smallCaps/>
      <w:color w:val="D74B8C" w:themeColor="accent2"/>
      <w:u w:val="single"/>
      <w:lang w:val="en-GB"/>
    </w:rPr>
  </w:style>
  <w:style w:type="character" w:styleId="Emphaseple">
    <w:name w:val="Subtle Emphasis"/>
    <w:basedOn w:val="Policepardfaut"/>
    <w:uiPriority w:val="98"/>
    <w:semiHidden/>
    <w:rsid w:val="00E07762"/>
    <w:rPr>
      <w:i/>
      <w:iCs/>
      <w:color w:val="9D9D9D" w:themeColor="text1" w:themeTint="7F"/>
      <w:lang w:val="en-GB"/>
    </w:rPr>
  </w:style>
  <w:style w:type="table" w:styleId="Trameclaire-Accent4">
    <w:name w:val="Light Shading Accent 4"/>
    <w:basedOn w:val="TableauNormal"/>
    <w:uiPriority w:val="60"/>
    <w:semiHidden/>
    <w:rsid w:val="00E07762"/>
    <w:rPr>
      <w:color w:val="34897B" w:themeColor="accent4" w:themeShade="BF"/>
    </w:rPr>
    <w:tblPr>
      <w:tblStyleRowBandSize w:val="1"/>
      <w:tblStyleColBandSize w:val="1"/>
      <w:tblBorders>
        <w:top w:val="single" w:sz="8" w:space="0" w:color="46B8A6" w:themeColor="accent4"/>
        <w:bottom w:val="single" w:sz="8" w:space="0" w:color="46B8A6" w:themeColor="accent4"/>
      </w:tblBorders>
    </w:tblPr>
    <w:tblStylePr w:type="firstRow">
      <w:pPr>
        <w:spacing w:before="0" w:after="0" w:line="240" w:lineRule="auto"/>
      </w:pPr>
      <w:rPr>
        <w:b/>
        <w:bCs/>
      </w:rPr>
      <w:tblPr/>
      <w:tcPr>
        <w:tcBorders>
          <w:top w:val="single" w:sz="8" w:space="0" w:color="46B8A6" w:themeColor="accent4"/>
          <w:left w:val="nil"/>
          <w:bottom w:val="single" w:sz="8" w:space="0" w:color="46B8A6" w:themeColor="accent4"/>
          <w:right w:val="nil"/>
          <w:insideH w:val="nil"/>
          <w:insideV w:val="nil"/>
        </w:tcBorders>
      </w:tcPr>
    </w:tblStylePr>
    <w:tblStylePr w:type="lastRow">
      <w:pPr>
        <w:spacing w:before="0" w:after="0" w:line="240" w:lineRule="auto"/>
      </w:pPr>
      <w:rPr>
        <w:b/>
        <w:bCs/>
      </w:rPr>
      <w:tblPr/>
      <w:tcPr>
        <w:tcBorders>
          <w:top w:val="single" w:sz="8" w:space="0" w:color="46B8A6" w:themeColor="accent4"/>
          <w:left w:val="nil"/>
          <w:bottom w:val="single" w:sz="8" w:space="0" w:color="46B8A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EDE9" w:themeFill="accent4" w:themeFillTint="3F"/>
      </w:tcPr>
    </w:tblStylePr>
    <w:tblStylePr w:type="band1Horz">
      <w:tblPr/>
      <w:tcPr>
        <w:tcBorders>
          <w:left w:val="nil"/>
          <w:right w:val="nil"/>
          <w:insideH w:val="nil"/>
          <w:insideV w:val="nil"/>
        </w:tcBorders>
        <w:shd w:val="clear" w:color="auto" w:fill="D1EDE9" w:themeFill="accent4" w:themeFillTint="3F"/>
      </w:tcPr>
    </w:tblStylePr>
  </w:style>
  <w:style w:type="table" w:styleId="Trameclaire-Accent3">
    <w:name w:val="Light Shading Accent 3"/>
    <w:basedOn w:val="TableauNormal"/>
    <w:uiPriority w:val="60"/>
    <w:semiHidden/>
    <w:rsid w:val="00E07762"/>
    <w:rPr>
      <w:color w:val="476877" w:themeColor="accent3" w:themeShade="BF"/>
    </w:rPr>
    <w:tblPr>
      <w:tblStyleRowBandSize w:val="1"/>
      <w:tblStyleColBandSize w:val="1"/>
      <w:tblBorders>
        <w:top w:val="single" w:sz="8" w:space="0" w:color="5F8CA0" w:themeColor="accent3"/>
        <w:bottom w:val="single" w:sz="8" w:space="0" w:color="5F8CA0" w:themeColor="accent3"/>
      </w:tblBorders>
    </w:tblPr>
    <w:tblStylePr w:type="firstRow">
      <w:pPr>
        <w:spacing w:before="0" w:after="0" w:line="240" w:lineRule="auto"/>
      </w:pPr>
      <w:rPr>
        <w:b/>
        <w:bCs/>
      </w:rPr>
      <w:tblPr/>
      <w:tcPr>
        <w:tcBorders>
          <w:top w:val="single" w:sz="8" w:space="0" w:color="5F8CA0" w:themeColor="accent3"/>
          <w:left w:val="nil"/>
          <w:bottom w:val="single" w:sz="8" w:space="0" w:color="5F8CA0" w:themeColor="accent3"/>
          <w:right w:val="nil"/>
          <w:insideH w:val="nil"/>
          <w:insideV w:val="nil"/>
        </w:tcBorders>
      </w:tcPr>
    </w:tblStylePr>
    <w:tblStylePr w:type="lastRow">
      <w:pPr>
        <w:spacing w:before="0" w:after="0" w:line="240" w:lineRule="auto"/>
      </w:pPr>
      <w:rPr>
        <w:b/>
        <w:bCs/>
      </w:rPr>
      <w:tblPr/>
      <w:tcPr>
        <w:tcBorders>
          <w:top w:val="single" w:sz="8" w:space="0" w:color="5F8CA0" w:themeColor="accent3"/>
          <w:left w:val="nil"/>
          <w:bottom w:val="single" w:sz="8" w:space="0" w:color="5F8CA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2E7" w:themeFill="accent3" w:themeFillTint="3F"/>
      </w:tcPr>
    </w:tblStylePr>
    <w:tblStylePr w:type="band1Horz">
      <w:tblPr/>
      <w:tcPr>
        <w:tcBorders>
          <w:left w:val="nil"/>
          <w:right w:val="nil"/>
          <w:insideH w:val="nil"/>
          <w:insideV w:val="nil"/>
        </w:tcBorders>
        <w:shd w:val="clear" w:color="auto" w:fill="D7E2E7" w:themeFill="accent3" w:themeFillTint="3F"/>
      </w:tcPr>
    </w:tblStylePr>
  </w:style>
  <w:style w:type="table" w:styleId="Trameclaire-Accent2">
    <w:name w:val="Light Shading Accent 2"/>
    <w:basedOn w:val="TableauNormal"/>
    <w:uiPriority w:val="60"/>
    <w:semiHidden/>
    <w:rsid w:val="00E07762"/>
    <w:rPr>
      <w:color w:val="B12767" w:themeColor="accent2" w:themeShade="BF"/>
    </w:rPr>
    <w:tblPr>
      <w:tblStyleRowBandSize w:val="1"/>
      <w:tblStyleColBandSize w:val="1"/>
      <w:tblBorders>
        <w:top w:val="single" w:sz="8" w:space="0" w:color="D74B8C" w:themeColor="accent2"/>
        <w:bottom w:val="single" w:sz="8" w:space="0" w:color="D74B8C" w:themeColor="accent2"/>
      </w:tblBorders>
    </w:tblPr>
    <w:tblStylePr w:type="firstRow">
      <w:pPr>
        <w:spacing w:before="0" w:after="0" w:line="240" w:lineRule="auto"/>
      </w:pPr>
      <w:rPr>
        <w:b/>
        <w:bCs/>
      </w:rPr>
      <w:tblPr/>
      <w:tcPr>
        <w:tcBorders>
          <w:top w:val="single" w:sz="8" w:space="0" w:color="D74B8C" w:themeColor="accent2"/>
          <w:left w:val="nil"/>
          <w:bottom w:val="single" w:sz="8" w:space="0" w:color="D74B8C" w:themeColor="accent2"/>
          <w:right w:val="nil"/>
          <w:insideH w:val="nil"/>
          <w:insideV w:val="nil"/>
        </w:tcBorders>
      </w:tcPr>
    </w:tblStylePr>
    <w:tblStylePr w:type="lastRow">
      <w:pPr>
        <w:spacing w:before="0" w:after="0" w:line="240" w:lineRule="auto"/>
      </w:pPr>
      <w:rPr>
        <w:b/>
        <w:bCs/>
      </w:rPr>
      <w:tblPr/>
      <w:tcPr>
        <w:tcBorders>
          <w:top w:val="single" w:sz="8" w:space="0" w:color="D74B8C" w:themeColor="accent2"/>
          <w:left w:val="nil"/>
          <w:bottom w:val="single" w:sz="8" w:space="0" w:color="D74B8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2E2" w:themeFill="accent2" w:themeFillTint="3F"/>
      </w:tcPr>
    </w:tblStylePr>
    <w:tblStylePr w:type="band1Horz">
      <w:tblPr/>
      <w:tcPr>
        <w:tcBorders>
          <w:left w:val="nil"/>
          <w:right w:val="nil"/>
          <w:insideH w:val="nil"/>
          <w:insideV w:val="nil"/>
        </w:tcBorders>
        <w:shd w:val="clear" w:color="auto" w:fill="F5D2E2" w:themeFill="accent2" w:themeFillTint="3F"/>
      </w:tcPr>
    </w:tblStylePr>
  </w:style>
  <w:style w:type="table" w:styleId="Grilleclaire-Accent6">
    <w:name w:val="Light Grid Accent 6"/>
    <w:basedOn w:val="TableauNormal"/>
    <w:uiPriority w:val="62"/>
    <w:semiHidden/>
    <w:rsid w:val="00E07762"/>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insideH w:val="single" w:sz="8" w:space="0" w:color="F5AF82" w:themeColor="accent6"/>
        <w:insideV w:val="single" w:sz="8" w:space="0" w:color="F5AF8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AF82" w:themeColor="accent6"/>
          <w:left w:val="single" w:sz="8" w:space="0" w:color="F5AF82" w:themeColor="accent6"/>
          <w:bottom w:val="single" w:sz="18" w:space="0" w:color="F5AF82" w:themeColor="accent6"/>
          <w:right w:val="single" w:sz="8" w:space="0" w:color="F5AF82" w:themeColor="accent6"/>
          <w:insideH w:val="nil"/>
          <w:insideV w:val="single" w:sz="8" w:space="0" w:color="F5AF8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AF82" w:themeColor="accent6"/>
          <w:left w:val="single" w:sz="8" w:space="0" w:color="F5AF82" w:themeColor="accent6"/>
          <w:bottom w:val="single" w:sz="8" w:space="0" w:color="F5AF82" w:themeColor="accent6"/>
          <w:right w:val="single" w:sz="8" w:space="0" w:color="F5AF82" w:themeColor="accent6"/>
          <w:insideH w:val="nil"/>
          <w:insideV w:val="single" w:sz="8" w:space="0" w:color="F5AF8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tblStylePr w:type="band1Vert">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shd w:val="clear" w:color="auto" w:fill="FCEADF" w:themeFill="accent6" w:themeFillTint="3F"/>
      </w:tcPr>
    </w:tblStylePr>
    <w:tblStylePr w:type="band1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insideV w:val="single" w:sz="8" w:space="0" w:color="F5AF82" w:themeColor="accent6"/>
        </w:tcBorders>
        <w:shd w:val="clear" w:color="auto" w:fill="FCEADF" w:themeFill="accent6" w:themeFillTint="3F"/>
      </w:tcPr>
    </w:tblStylePr>
    <w:tblStylePr w:type="band2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insideV w:val="single" w:sz="8" w:space="0" w:color="F5AF82" w:themeColor="accent6"/>
        </w:tcBorders>
      </w:tcPr>
    </w:tblStylePr>
  </w:style>
  <w:style w:type="table" w:styleId="Grilleclaire-Accent5">
    <w:name w:val="Light Grid Accent 5"/>
    <w:basedOn w:val="TableauNormal"/>
    <w:uiPriority w:val="62"/>
    <w:semiHidden/>
    <w:rsid w:val="00E07762"/>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insideH w:val="single" w:sz="8" w:space="0" w:color="3C3C3C" w:themeColor="accent5"/>
        <w:insideV w:val="single" w:sz="8" w:space="0" w:color="3C3C3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3C3C" w:themeColor="accent5"/>
          <w:left w:val="single" w:sz="8" w:space="0" w:color="3C3C3C" w:themeColor="accent5"/>
          <w:bottom w:val="single" w:sz="18" w:space="0" w:color="3C3C3C" w:themeColor="accent5"/>
          <w:right w:val="single" w:sz="8" w:space="0" w:color="3C3C3C" w:themeColor="accent5"/>
          <w:insideH w:val="nil"/>
          <w:insideV w:val="single" w:sz="8" w:space="0" w:color="3C3C3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3C3C" w:themeColor="accent5"/>
          <w:left w:val="single" w:sz="8" w:space="0" w:color="3C3C3C" w:themeColor="accent5"/>
          <w:bottom w:val="single" w:sz="8" w:space="0" w:color="3C3C3C" w:themeColor="accent5"/>
          <w:right w:val="single" w:sz="8" w:space="0" w:color="3C3C3C" w:themeColor="accent5"/>
          <w:insideH w:val="nil"/>
          <w:insideV w:val="single" w:sz="8" w:space="0" w:color="3C3C3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tblStylePr w:type="band1Vert">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shd w:val="clear" w:color="auto" w:fill="CECECE" w:themeFill="accent5" w:themeFillTint="3F"/>
      </w:tcPr>
    </w:tblStylePr>
    <w:tblStylePr w:type="band1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insideV w:val="single" w:sz="8" w:space="0" w:color="3C3C3C" w:themeColor="accent5"/>
        </w:tcBorders>
        <w:shd w:val="clear" w:color="auto" w:fill="CECECE" w:themeFill="accent5" w:themeFillTint="3F"/>
      </w:tcPr>
    </w:tblStylePr>
    <w:tblStylePr w:type="band2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insideV w:val="single" w:sz="8" w:space="0" w:color="3C3C3C" w:themeColor="accent5"/>
        </w:tcBorders>
      </w:tcPr>
    </w:tblStylePr>
  </w:style>
  <w:style w:type="table" w:styleId="Grilleclaire-Accent4">
    <w:name w:val="Light Grid Accent 4"/>
    <w:basedOn w:val="TableauNormal"/>
    <w:uiPriority w:val="62"/>
    <w:semiHidden/>
    <w:rsid w:val="00E07762"/>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insideH w:val="single" w:sz="8" w:space="0" w:color="46B8A6" w:themeColor="accent4"/>
        <w:insideV w:val="single" w:sz="8" w:space="0" w:color="46B8A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6B8A6" w:themeColor="accent4"/>
          <w:left w:val="single" w:sz="8" w:space="0" w:color="46B8A6" w:themeColor="accent4"/>
          <w:bottom w:val="single" w:sz="18" w:space="0" w:color="46B8A6" w:themeColor="accent4"/>
          <w:right w:val="single" w:sz="8" w:space="0" w:color="46B8A6" w:themeColor="accent4"/>
          <w:insideH w:val="nil"/>
          <w:insideV w:val="single" w:sz="8" w:space="0" w:color="46B8A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6B8A6" w:themeColor="accent4"/>
          <w:left w:val="single" w:sz="8" w:space="0" w:color="46B8A6" w:themeColor="accent4"/>
          <w:bottom w:val="single" w:sz="8" w:space="0" w:color="46B8A6" w:themeColor="accent4"/>
          <w:right w:val="single" w:sz="8" w:space="0" w:color="46B8A6" w:themeColor="accent4"/>
          <w:insideH w:val="nil"/>
          <w:insideV w:val="single" w:sz="8" w:space="0" w:color="46B8A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tblStylePr w:type="band1Vert">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shd w:val="clear" w:color="auto" w:fill="D1EDE9" w:themeFill="accent4" w:themeFillTint="3F"/>
      </w:tcPr>
    </w:tblStylePr>
    <w:tblStylePr w:type="band1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insideV w:val="single" w:sz="8" w:space="0" w:color="46B8A6" w:themeColor="accent4"/>
        </w:tcBorders>
        <w:shd w:val="clear" w:color="auto" w:fill="D1EDE9" w:themeFill="accent4" w:themeFillTint="3F"/>
      </w:tcPr>
    </w:tblStylePr>
    <w:tblStylePr w:type="band2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insideV w:val="single" w:sz="8" w:space="0" w:color="46B8A6" w:themeColor="accent4"/>
        </w:tcBorders>
      </w:tcPr>
    </w:tblStylePr>
  </w:style>
  <w:style w:type="table" w:styleId="Grilleclaire-Accent3">
    <w:name w:val="Light Grid Accent 3"/>
    <w:basedOn w:val="TableauNormal"/>
    <w:uiPriority w:val="62"/>
    <w:semiHidden/>
    <w:rsid w:val="00E07762"/>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insideH w:val="single" w:sz="8" w:space="0" w:color="5F8CA0" w:themeColor="accent3"/>
        <w:insideV w:val="single" w:sz="8" w:space="0" w:color="5F8CA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8CA0" w:themeColor="accent3"/>
          <w:left w:val="single" w:sz="8" w:space="0" w:color="5F8CA0" w:themeColor="accent3"/>
          <w:bottom w:val="single" w:sz="18" w:space="0" w:color="5F8CA0" w:themeColor="accent3"/>
          <w:right w:val="single" w:sz="8" w:space="0" w:color="5F8CA0" w:themeColor="accent3"/>
          <w:insideH w:val="nil"/>
          <w:insideV w:val="single" w:sz="8" w:space="0" w:color="5F8CA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8CA0" w:themeColor="accent3"/>
          <w:left w:val="single" w:sz="8" w:space="0" w:color="5F8CA0" w:themeColor="accent3"/>
          <w:bottom w:val="single" w:sz="8" w:space="0" w:color="5F8CA0" w:themeColor="accent3"/>
          <w:right w:val="single" w:sz="8" w:space="0" w:color="5F8CA0" w:themeColor="accent3"/>
          <w:insideH w:val="nil"/>
          <w:insideV w:val="single" w:sz="8" w:space="0" w:color="5F8CA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tblStylePr w:type="band1Vert">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shd w:val="clear" w:color="auto" w:fill="D7E2E7" w:themeFill="accent3" w:themeFillTint="3F"/>
      </w:tcPr>
    </w:tblStylePr>
    <w:tblStylePr w:type="band1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insideV w:val="single" w:sz="8" w:space="0" w:color="5F8CA0" w:themeColor="accent3"/>
        </w:tcBorders>
        <w:shd w:val="clear" w:color="auto" w:fill="D7E2E7" w:themeFill="accent3" w:themeFillTint="3F"/>
      </w:tcPr>
    </w:tblStylePr>
    <w:tblStylePr w:type="band2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insideV w:val="single" w:sz="8" w:space="0" w:color="5F8CA0" w:themeColor="accent3"/>
        </w:tcBorders>
      </w:tcPr>
    </w:tblStylePr>
  </w:style>
  <w:style w:type="table" w:styleId="Grilleclaire-Accent2">
    <w:name w:val="Light Grid Accent 2"/>
    <w:basedOn w:val="TableauNormal"/>
    <w:uiPriority w:val="62"/>
    <w:semiHidden/>
    <w:rsid w:val="00E07762"/>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insideH w:val="single" w:sz="8" w:space="0" w:color="D74B8C" w:themeColor="accent2"/>
        <w:insideV w:val="single" w:sz="8" w:space="0" w:color="D74B8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74B8C" w:themeColor="accent2"/>
          <w:left w:val="single" w:sz="8" w:space="0" w:color="D74B8C" w:themeColor="accent2"/>
          <w:bottom w:val="single" w:sz="18" w:space="0" w:color="D74B8C" w:themeColor="accent2"/>
          <w:right w:val="single" w:sz="8" w:space="0" w:color="D74B8C" w:themeColor="accent2"/>
          <w:insideH w:val="nil"/>
          <w:insideV w:val="single" w:sz="8" w:space="0" w:color="D74B8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74B8C" w:themeColor="accent2"/>
          <w:left w:val="single" w:sz="8" w:space="0" w:color="D74B8C" w:themeColor="accent2"/>
          <w:bottom w:val="single" w:sz="8" w:space="0" w:color="D74B8C" w:themeColor="accent2"/>
          <w:right w:val="single" w:sz="8" w:space="0" w:color="D74B8C" w:themeColor="accent2"/>
          <w:insideH w:val="nil"/>
          <w:insideV w:val="single" w:sz="8" w:space="0" w:color="D74B8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tblStylePr w:type="band1Vert">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shd w:val="clear" w:color="auto" w:fill="F5D2E2" w:themeFill="accent2" w:themeFillTint="3F"/>
      </w:tcPr>
    </w:tblStylePr>
    <w:tblStylePr w:type="band1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insideV w:val="single" w:sz="8" w:space="0" w:color="D74B8C" w:themeColor="accent2"/>
        </w:tcBorders>
        <w:shd w:val="clear" w:color="auto" w:fill="F5D2E2" w:themeFill="accent2" w:themeFillTint="3F"/>
      </w:tcPr>
    </w:tblStylePr>
    <w:tblStylePr w:type="band2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insideV w:val="single" w:sz="8" w:space="0" w:color="D74B8C" w:themeColor="accent2"/>
        </w:tcBorders>
      </w:tcPr>
    </w:tblStylePr>
  </w:style>
  <w:style w:type="table" w:styleId="Listecouleur-Accent6">
    <w:name w:val="Colorful List Accent 6"/>
    <w:basedOn w:val="TableauNormal"/>
    <w:uiPriority w:val="72"/>
    <w:semiHidden/>
    <w:rsid w:val="00E07762"/>
    <w:tblPr>
      <w:tblStyleRowBandSize w:val="1"/>
      <w:tblStyleColBandSize w:val="1"/>
    </w:tblPr>
    <w:tcPr>
      <w:shd w:val="clear" w:color="auto" w:fill="FEF7F2" w:themeFill="accent6" w:themeFillTint="19"/>
    </w:tcPr>
    <w:tblStylePr w:type="firstRow">
      <w:rPr>
        <w:b/>
        <w:bCs/>
        <w:color w:val="FFFFFF" w:themeColor="background1"/>
      </w:rPr>
      <w:tblPr/>
      <w:tcPr>
        <w:tcBorders>
          <w:bottom w:val="single" w:sz="12" w:space="0" w:color="FFFFFF" w:themeColor="background1"/>
        </w:tcBorders>
        <w:shd w:val="clear" w:color="auto" w:fill="303030" w:themeFill="accent5" w:themeFillShade="CC"/>
      </w:tcPr>
    </w:tblStylePr>
    <w:tblStylePr w:type="lastRow">
      <w:rPr>
        <w:b/>
        <w:bCs/>
        <w:color w:val="303030" w:themeColor="accent5"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ADF" w:themeFill="accent6" w:themeFillTint="3F"/>
      </w:tcPr>
    </w:tblStylePr>
    <w:tblStylePr w:type="band1Horz">
      <w:tblPr/>
      <w:tcPr>
        <w:shd w:val="clear" w:color="auto" w:fill="FDEEE6" w:themeFill="accent6" w:themeFillTint="33"/>
      </w:tcPr>
    </w:tblStylePr>
  </w:style>
  <w:style w:type="table" w:styleId="Listecouleur-Accent5">
    <w:name w:val="Colorful List Accent 5"/>
    <w:basedOn w:val="TableauNormal"/>
    <w:uiPriority w:val="72"/>
    <w:semiHidden/>
    <w:rsid w:val="00E07762"/>
    <w:tblPr>
      <w:tblStyleRowBandSize w:val="1"/>
      <w:tblStyleColBandSize w:val="1"/>
    </w:tblPr>
    <w:tcPr>
      <w:shd w:val="clear" w:color="auto" w:fill="EBEBEB" w:themeFill="accent5" w:themeFillTint="19"/>
    </w:tcPr>
    <w:tblStylePr w:type="firstRow">
      <w:rPr>
        <w:b/>
        <w:bCs/>
        <w:color w:val="FFFFFF" w:themeColor="background1"/>
      </w:rPr>
      <w:tblPr/>
      <w:tcPr>
        <w:tcBorders>
          <w:bottom w:val="single" w:sz="12" w:space="0" w:color="FFFFFF" w:themeColor="background1"/>
        </w:tcBorders>
        <w:shd w:val="clear" w:color="auto" w:fill="EF813C" w:themeFill="accent6" w:themeFillShade="CC"/>
      </w:tcPr>
    </w:tblStylePr>
    <w:tblStylePr w:type="lastRow">
      <w:rPr>
        <w:b/>
        <w:bCs/>
        <w:color w:val="EF813C" w:themeColor="accent6"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CECE" w:themeFill="accent5" w:themeFillTint="3F"/>
      </w:tcPr>
    </w:tblStylePr>
    <w:tblStylePr w:type="band1Horz">
      <w:tblPr/>
      <w:tcPr>
        <w:shd w:val="clear" w:color="auto" w:fill="D8D8D8" w:themeFill="accent5" w:themeFillTint="33"/>
      </w:tcPr>
    </w:tblStylePr>
  </w:style>
  <w:style w:type="table" w:styleId="Listecouleur-Accent4">
    <w:name w:val="Colorful List Accent 4"/>
    <w:basedOn w:val="TableauNormal"/>
    <w:uiPriority w:val="72"/>
    <w:semiHidden/>
    <w:rsid w:val="00E07762"/>
    <w:tblPr>
      <w:tblStyleRowBandSize w:val="1"/>
      <w:tblStyleColBandSize w:val="1"/>
    </w:tblPr>
    <w:tcPr>
      <w:shd w:val="clear" w:color="auto" w:fill="ECF8F6" w:themeFill="accent4" w:themeFillTint="19"/>
    </w:tcPr>
    <w:tblStylePr w:type="firstRow">
      <w:rPr>
        <w:b/>
        <w:bCs/>
        <w:color w:val="FFFFFF" w:themeColor="background1"/>
      </w:rPr>
      <w:tblPr/>
      <w:tcPr>
        <w:tcBorders>
          <w:bottom w:val="single" w:sz="12" w:space="0" w:color="FFFFFF" w:themeColor="background1"/>
        </w:tcBorders>
        <w:shd w:val="clear" w:color="auto" w:fill="4C6F80" w:themeFill="accent3" w:themeFillShade="CC"/>
      </w:tcPr>
    </w:tblStylePr>
    <w:tblStylePr w:type="lastRow">
      <w:rPr>
        <w:b/>
        <w:bCs/>
        <w:color w:val="4C6F80" w:themeColor="accent3"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EDE9" w:themeFill="accent4" w:themeFillTint="3F"/>
      </w:tcPr>
    </w:tblStylePr>
    <w:tblStylePr w:type="band1Horz">
      <w:tblPr/>
      <w:tcPr>
        <w:shd w:val="clear" w:color="auto" w:fill="D9F1ED" w:themeFill="accent4" w:themeFillTint="33"/>
      </w:tcPr>
    </w:tblStylePr>
  </w:style>
  <w:style w:type="table" w:styleId="Listecouleur-Accent3">
    <w:name w:val="Colorful List Accent 3"/>
    <w:basedOn w:val="TableauNormal"/>
    <w:uiPriority w:val="72"/>
    <w:semiHidden/>
    <w:rsid w:val="00E07762"/>
    <w:tblPr>
      <w:tblStyleRowBandSize w:val="1"/>
      <w:tblStyleColBandSize w:val="1"/>
    </w:tblPr>
    <w:tcPr>
      <w:shd w:val="clear" w:color="auto" w:fill="EFF3F5" w:themeFill="accent3" w:themeFillTint="19"/>
    </w:tcPr>
    <w:tblStylePr w:type="firstRow">
      <w:rPr>
        <w:b/>
        <w:bCs/>
        <w:color w:val="FFFFFF" w:themeColor="background1"/>
      </w:rPr>
      <w:tblPr/>
      <w:tcPr>
        <w:tcBorders>
          <w:bottom w:val="single" w:sz="12" w:space="0" w:color="FFFFFF" w:themeColor="background1"/>
        </w:tcBorders>
        <w:shd w:val="clear" w:color="auto" w:fill="389384" w:themeFill="accent4" w:themeFillShade="CC"/>
      </w:tcPr>
    </w:tblStylePr>
    <w:tblStylePr w:type="lastRow">
      <w:rPr>
        <w:b/>
        <w:bCs/>
        <w:color w:val="389384" w:themeColor="accent4"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E2E7" w:themeFill="accent3" w:themeFillTint="3F"/>
      </w:tcPr>
    </w:tblStylePr>
    <w:tblStylePr w:type="band1Horz">
      <w:tblPr/>
      <w:tcPr>
        <w:shd w:val="clear" w:color="auto" w:fill="DFE7EC" w:themeFill="accent3" w:themeFillTint="33"/>
      </w:tcPr>
    </w:tblStylePr>
  </w:style>
  <w:style w:type="table" w:styleId="Listecouleur-Accent2">
    <w:name w:val="Colorful List Accent 2"/>
    <w:basedOn w:val="TableauNormal"/>
    <w:uiPriority w:val="72"/>
    <w:semiHidden/>
    <w:rsid w:val="00E07762"/>
    <w:tblPr>
      <w:tblStyleRowBandSize w:val="1"/>
      <w:tblStyleColBandSize w:val="1"/>
    </w:tblPr>
    <w:tcPr>
      <w:shd w:val="clear" w:color="auto" w:fill="FBEDF3" w:themeFill="accent2"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2E2" w:themeFill="accent2" w:themeFillTint="3F"/>
      </w:tcPr>
    </w:tblStylePr>
    <w:tblStylePr w:type="band1Horz">
      <w:tblPr/>
      <w:tcPr>
        <w:shd w:val="clear" w:color="auto" w:fill="F7DBE7" w:themeFill="accent2" w:themeFillTint="33"/>
      </w:tcPr>
    </w:tblStylePr>
  </w:style>
  <w:style w:type="table" w:styleId="Listecouleur-Accent1">
    <w:name w:val="Colorful List Accent 1"/>
    <w:basedOn w:val="TableauNormal"/>
    <w:uiPriority w:val="72"/>
    <w:semiHidden/>
    <w:rsid w:val="00E07762"/>
    <w:tblPr>
      <w:tblStyleRowBandSize w:val="1"/>
      <w:tblStyleColBandSize w:val="1"/>
    </w:tblPr>
    <w:tcPr>
      <w:shd w:val="clear" w:color="auto" w:fill="ECF7FA" w:themeFill="accent1"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CF3" w:themeFill="accent1" w:themeFillTint="3F"/>
      </w:tcPr>
    </w:tblStylePr>
    <w:tblStylePr w:type="band1Horz">
      <w:tblPr/>
      <w:tcPr>
        <w:shd w:val="clear" w:color="auto" w:fill="D9EFF6" w:themeFill="accent1" w:themeFillTint="33"/>
      </w:tcPr>
    </w:tblStylePr>
  </w:style>
  <w:style w:type="table" w:styleId="Tramecouleur-Accent6">
    <w:name w:val="Colorful Shading Accent 6"/>
    <w:basedOn w:val="TableauNormal"/>
    <w:uiPriority w:val="71"/>
    <w:semiHidden/>
    <w:rsid w:val="00E07762"/>
    <w:tblPr>
      <w:tblStyleRowBandSize w:val="1"/>
      <w:tblStyleColBandSize w:val="1"/>
      <w:tblBorders>
        <w:top w:val="single" w:sz="24" w:space="0" w:color="3C3C3C" w:themeColor="accent5"/>
        <w:left w:val="single" w:sz="4" w:space="0" w:color="F5AF82" w:themeColor="accent6"/>
        <w:bottom w:val="single" w:sz="4" w:space="0" w:color="F5AF82" w:themeColor="accent6"/>
        <w:right w:val="single" w:sz="4" w:space="0" w:color="F5AF82" w:themeColor="accent6"/>
        <w:insideH w:val="single" w:sz="4" w:space="0" w:color="FFFFFF" w:themeColor="background1"/>
        <w:insideV w:val="single" w:sz="4" w:space="0" w:color="FFFFFF" w:themeColor="background1"/>
      </w:tblBorders>
    </w:tblPr>
    <w:tcPr>
      <w:shd w:val="clear" w:color="auto" w:fill="FEF7F2" w:themeFill="accent6" w:themeFillTint="19"/>
    </w:tcPr>
    <w:tblStylePr w:type="firstRow">
      <w:rPr>
        <w:b/>
        <w:bCs/>
      </w:rPr>
      <w:tblPr/>
      <w:tcPr>
        <w:tcBorders>
          <w:top w:val="nil"/>
          <w:left w:val="nil"/>
          <w:bottom w:val="single" w:sz="24" w:space="0" w:color="3C3C3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05B10" w:themeFill="accent6" w:themeFillShade="99"/>
      </w:tcPr>
    </w:tblStylePr>
    <w:tblStylePr w:type="firstCol">
      <w:rPr>
        <w:color w:val="FFFFFF" w:themeColor="background1"/>
      </w:rPr>
      <w:tblPr/>
      <w:tcPr>
        <w:tcBorders>
          <w:top w:val="nil"/>
          <w:left w:val="nil"/>
          <w:bottom w:val="nil"/>
          <w:right w:val="nil"/>
          <w:insideH w:val="single" w:sz="4" w:space="0" w:color="D05B10" w:themeColor="accent6" w:themeShade="99"/>
          <w:insideV w:val="nil"/>
        </w:tcBorders>
        <w:shd w:val="clear" w:color="auto" w:fill="D05B1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D05B10" w:themeFill="accent6" w:themeFillShade="99"/>
      </w:tcPr>
    </w:tblStylePr>
    <w:tblStylePr w:type="band1Vert">
      <w:tblPr/>
      <w:tcPr>
        <w:shd w:val="clear" w:color="auto" w:fill="FBDECD" w:themeFill="accent6" w:themeFillTint="66"/>
      </w:tcPr>
    </w:tblStylePr>
    <w:tblStylePr w:type="band1Horz">
      <w:tblPr/>
      <w:tcPr>
        <w:shd w:val="clear" w:color="auto" w:fill="FAD6C0" w:themeFill="accent6" w:themeFillTint="7F"/>
      </w:tcPr>
    </w:tblStylePr>
    <w:tblStylePr w:type="neCell">
      <w:rPr>
        <w:color w:val="3C3C3C" w:themeColor="text1"/>
      </w:rPr>
    </w:tblStylePr>
    <w:tblStylePr w:type="nwCell">
      <w:rPr>
        <w:color w:val="3C3C3C" w:themeColor="text1"/>
      </w:rPr>
    </w:tblStylePr>
  </w:style>
  <w:style w:type="table" w:styleId="Tramecouleur-Accent5">
    <w:name w:val="Colorful Shading Accent 5"/>
    <w:basedOn w:val="TableauNormal"/>
    <w:uiPriority w:val="71"/>
    <w:semiHidden/>
    <w:rsid w:val="00E07762"/>
    <w:tblPr>
      <w:tblStyleRowBandSize w:val="1"/>
      <w:tblStyleColBandSize w:val="1"/>
      <w:tblBorders>
        <w:top w:val="single" w:sz="24" w:space="0" w:color="F5AF82" w:themeColor="accent6"/>
        <w:left w:val="single" w:sz="4" w:space="0" w:color="3C3C3C" w:themeColor="accent5"/>
        <w:bottom w:val="single" w:sz="4" w:space="0" w:color="3C3C3C" w:themeColor="accent5"/>
        <w:right w:val="single" w:sz="4" w:space="0" w:color="3C3C3C" w:themeColor="accent5"/>
        <w:insideH w:val="single" w:sz="4" w:space="0" w:color="FFFFFF" w:themeColor="background1"/>
        <w:insideV w:val="single" w:sz="4" w:space="0" w:color="FFFFFF" w:themeColor="background1"/>
      </w:tblBorders>
    </w:tblPr>
    <w:tcPr>
      <w:shd w:val="clear" w:color="auto" w:fill="EBEBEB" w:themeFill="accent5" w:themeFillTint="19"/>
    </w:tcPr>
    <w:tblStylePr w:type="firstRow">
      <w:rPr>
        <w:b/>
        <w:bCs/>
      </w:rPr>
      <w:tblPr/>
      <w:tcPr>
        <w:tcBorders>
          <w:top w:val="nil"/>
          <w:left w:val="nil"/>
          <w:bottom w:val="single" w:sz="24" w:space="0" w:color="F5AF8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2424" w:themeFill="accent5" w:themeFillShade="99"/>
      </w:tcPr>
    </w:tblStylePr>
    <w:tblStylePr w:type="firstCol">
      <w:rPr>
        <w:color w:val="FFFFFF" w:themeColor="background1"/>
      </w:rPr>
      <w:tblPr/>
      <w:tcPr>
        <w:tcBorders>
          <w:top w:val="nil"/>
          <w:left w:val="nil"/>
          <w:bottom w:val="nil"/>
          <w:right w:val="nil"/>
          <w:insideH w:val="single" w:sz="4" w:space="0" w:color="242424" w:themeColor="accent5" w:themeShade="99"/>
          <w:insideV w:val="nil"/>
        </w:tcBorders>
        <w:shd w:val="clear" w:color="auto" w:fill="24242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2424" w:themeFill="accent5" w:themeFillShade="99"/>
      </w:tcPr>
    </w:tblStylePr>
    <w:tblStylePr w:type="band1Vert">
      <w:tblPr/>
      <w:tcPr>
        <w:shd w:val="clear" w:color="auto" w:fill="B1B1B1" w:themeFill="accent5" w:themeFillTint="66"/>
      </w:tcPr>
    </w:tblStylePr>
    <w:tblStylePr w:type="band1Horz">
      <w:tblPr/>
      <w:tcPr>
        <w:shd w:val="clear" w:color="auto" w:fill="9D9D9D" w:themeFill="accent5" w:themeFillTint="7F"/>
      </w:tcPr>
    </w:tblStylePr>
    <w:tblStylePr w:type="neCell">
      <w:rPr>
        <w:color w:val="3C3C3C" w:themeColor="text1"/>
      </w:rPr>
    </w:tblStylePr>
    <w:tblStylePr w:type="nwCell">
      <w:rPr>
        <w:color w:val="3C3C3C" w:themeColor="text1"/>
      </w:rPr>
    </w:tblStylePr>
  </w:style>
  <w:style w:type="table" w:styleId="Tramecouleur-Accent4">
    <w:name w:val="Colorful Shading Accent 4"/>
    <w:basedOn w:val="TableauNormal"/>
    <w:uiPriority w:val="71"/>
    <w:semiHidden/>
    <w:rsid w:val="00E07762"/>
    <w:tblPr>
      <w:tblStyleRowBandSize w:val="1"/>
      <w:tblStyleColBandSize w:val="1"/>
      <w:tblBorders>
        <w:top w:val="single" w:sz="24" w:space="0" w:color="5F8CA0" w:themeColor="accent3"/>
        <w:left w:val="single" w:sz="4" w:space="0" w:color="46B8A6" w:themeColor="accent4"/>
        <w:bottom w:val="single" w:sz="4" w:space="0" w:color="46B8A6" w:themeColor="accent4"/>
        <w:right w:val="single" w:sz="4" w:space="0" w:color="46B8A6" w:themeColor="accent4"/>
        <w:insideH w:val="single" w:sz="4" w:space="0" w:color="FFFFFF" w:themeColor="background1"/>
        <w:insideV w:val="single" w:sz="4" w:space="0" w:color="FFFFFF" w:themeColor="background1"/>
      </w:tblBorders>
    </w:tblPr>
    <w:tcPr>
      <w:shd w:val="clear" w:color="auto" w:fill="ECF8F6" w:themeFill="accent4" w:themeFillTint="19"/>
    </w:tcPr>
    <w:tblStylePr w:type="firstRow">
      <w:rPr>
        <w:b/>
        <w:bCs/>
      </w:rPr>
      <w:tblPr/>
      <w:tcPr>
        <w:tcBorders>
          <w:top w:val="nil"/>
          <w:left w:val="nil"/>
          <w:bottom w:val="single" w:sz="24" w:space="0" w:color="5F8CA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6E63" w:themeFill="accent4" w:themeFillShade="99"/>
      </w:tcPr>
    </w:tblStylePr>
    <w:tblStylePr w:type="firstCol">
      <w:rPr>
        <w:color w:val="FFFFFF" w:themeColor="background1"/>
      </w:rPr>
      <w:tblPr/>
      <w:tcPr>
        <w:tcBorders>
          <w:top w:val="nil"/>
          <w:left w:val="nil"/>
          <w:bottom w:val="nil"/>
          <w:right w:val="nil"/>
          <w:insideH w:val="single" w:sz="4" w:space="0" w:color="2A6E63" w:themeColor="accent4" w:themeShade="99"/>
          <w:insideV w:val="nil"/>
        </w:tcBorders>
        <w:shd w:val="clear" w:color="auto" w:fill="2A6E6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A6E63" w:themeFill="accent4" w:themeFillShade="99"/>
      </w:tcPr>
    </w:tblStylePr>
    <w:tblStylePr w:type="band1Vert">
      <w:tblPr/>
      <w:tcPr>
        <w:shd w:val="clear" w:color="auto" w:fill="B4E2DB" w:themeFill="accent4" w:themeFillTint="66"/>
      </w:tcPr>
    </w:tblStylePr>
    <w:tblStylePr w:type="band1Horz">
      <w:tblPr/>
      <w:tcPr>
        <w:shd w:val="clear" w:color="auto" w:fill="A2DBD2" w:themeFill="accent4" w:themeFillTint="7F"/>
      </w:tcPr>
    </w:tblStylePr>
    <w:tblStylePr w:type="neCell">
      <w:rPr>
        <w:color w:val="3C3C3C" w:themeColor="text1"/>
      </w:rPr>
    </w:tblStylePr>
    <w:tblStylePr w:type="nwCell">
      <w:rPr>
        <w:color w:val="3C3C3C" w:themeColor="text1"/>
      </w:rPr>
    </w:tblStylePr>
  </w:style>
  <w:style w:type="table" w:styleId="Tramecouleur-Accent3">
    <w:name w:val="Colorful Shading Accent 3"/>
    <w:basedOn w:val="TableauNormal"/>
    <w:uiPriority w:val="71"/>
    <w:semiHidden/>
    <w:rsid w:val="00E07762"/>
    <w:tblPr>
      <w:tblStyleRowBandSize w:val="1"/>
      <w:tblStyleColBandSize w:val="1"/>
      <w:tblBorders>
        <w:top w:val="single" w:sz="24" w:space="0" w:color="46B8A6" w:themeColor="accent4"/>
        <w:left w:val="single" w:sz="4" w:space="0" w:color="5F8CA0" w:themeColor="accent3"/>
        <w:bottom w:val="single" w:sz="4" w:space="0" w:color="5F8CA0" w:themeColor="accent3"/>
        <w:right w:val="single" w:sz="4" w:space="0" w:color="5F8CA0" w:themeColor="accent3"/>
        <w:insideH w:val="single" w:sz="4" w:space="0" w:color="FFFFFF" w:themeColor="background1"/>
        <w:insideV w:val="single" w:sz="4" w:space="0" w:color="FFFFFF" w:themeColor="background1"/>
      </w:tblBorders>
    </w:tblPr>
    <w:tcPr>
      <w:shd w:val="clear" w:color="auto" w:fill="EFF3F5" w:themeFill="accent3" w:themeFillTint="19"/>
    </w:tcPr>
    <w:tblStylePr w:type="firstRow">
      <w:rPr>
        <w:b/>
        <w:bCs/>
      </w:rPr>
      <w:tblPr/>
      <w:tcPr>
        <w:tcBorders>
          <w:top w:val="nil"/>
          <w:left w:val="nil"/>
          <w:bottom w:val="single" w:sz="24" w:space="0" w:color="46B8A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5360" w:themeFill="accent3" w:themeFillShade="99"/>
      </w:tcPr>
    </w:tblStylePr>
    <w:tblStylePr w:type="firstCol">
      <w:rPr>
        <w:color w:val="FFFFFF" w:themeColor="background1"/>
      </w:rPr>
      <w:tblPr/>
      <w:tcPr>
        <w:tcBorders>
          <w:top w:val="nil"/>
          <w:left w:val="nil"/>
          <w:bottom w:val="nil"/>
          <w:right w:val="nil"/>
          <w:insideH w:val="single" w:sz="4" w:space="0" w:color="395360" w:themeColor="accent3" w:themeShade="99"/>
          <w:insideV w:val="nil"/>
        </w:tcBorders>
        <w:shd w:val="clear" w:color="auto" w:fill="3953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5360" w:themeFill="accent3" w:themeFillShade="99"/>
      </w:tcPr>
    </w:tblStylePr>
    <w:tblStylePr w:type="band1Vert">
      <w:tblPr/>
      <w:tcPr>
        <w:shd w:val="clear" w:color="auto" w:fill="BFD0D9" w:themeFill="accent3" w:themeFillTint="66"/>
      </w:tcPr>
    </w:tblStylePr>
    <w:tblStylePr w:type="band1Horz">
      <w:tblPr/>
      <w:tcPr>
        <w:shd w:val="clear" w:color="auto" w:fill="AFC5CF" w:themeFill="accent3" w:themeFillTint="7F"/>
      </w:tcPr>
    </w:tblStylePr>
  </w:style>
  <w:style w:type="table" w:styleId="Tramecouleur-Accent2">
    <w:name w:val="Colorful Shading Accent 2"/>
    <w:basedOn w:val="TableauNormal"/>
    <w:uiPriority w:val="71"/>
    <w:semiHidden/>
    <w:rsid w:val="00E07762"/>
    <w:tblPr>
      <w:tblStyleRowBandSize w:val="1"/>
      <w:tblStyleColBandSize w:val="1"/>
      <w:tblBorders>
        <w:top w:val="single" w:sz="24" w:space="0" w:color="D74B8C" w:themeColor="accent2"/>
        <w:left w:val="single" w:sz="4" w:space="0" w:color="D74B8C" w:themeColor="accent2"/>
        <w:bottom w:val="single" w:sz="4" w:space="0" w:color="D74B8C" w:themeColor="accent2"/>
        <w:right w:val="single" w:sz="4" w:space="0" w:color="D74B8C" w:themeColor="accent2"/>
        <w:insideH w:val="single" w:sz="4" w:space="0" w:color="FFFFFF" w:themeColor="background1"/>
        <w:insideV w:val="single" w:sz="4" w:space="0" w:color="FFFFFF" w:themeColor="background1"/>
      </w:tblBorders>
    </w:tblPr>
    <w:tcPr>
      <w:shd w:val="clear" w:color="auto" w:fill="FBEDF3" w:themeFill="accent2"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F52" w:themeFill="accent2" w:themeFillShade="99"/>
      </w:tcPr>
    </w:tblStylePr>
    <w:tblStylePr w:type="firstCol">
      <w:rPr>
        <w:color w:val="FFFFFF" w:themeColor="background1"/>
      </w:rPr>
      <w:tblPr/>
      <w:tcPr>
        <w:tcBorders>
          <w:top w:val="nil"/>
          <w:left w:val="nil"/>
          <w:bottom w:val="nil"/>
          <w:right w:val="nil"/>
          <w:insideH w:val="single" w:sz="4" w:space="0" w:color="8E1F52" w:themeColor="accent2" w:themeShade="99"/>
          <w:insideV w:val="nil"/>
        </w:tcBorders>
        <w:shd w:val="clear" w:color="auto" w:fill="8E1F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E1F52" w:themeFill="accent2" w:themeFillShade="99"/>
      </w:tcPr>
    </w:tblStylePr>
    <w:tblStylePr w:type="band1Vert">
      <w:tblPr/>
      <w:tcPr>
        <w:shd w:val="clear" w:color="auto" w:fill="EFB7D0" w:themeFill="accent2" w:themeFillTint="66"/>
      </w:tcPr>
    </w:tblStylePr>
    <w:tblStylePr w:type="band1Horz">
      <w:tblPr/>
      <w:tcPr>
        <w:shd w:val="clear" w:color="auto" w:fill="EBA5C5" w:themeFill="accent2" w:themeFillTint="7F"/>
      </w:tcPr>
    </w:tblStylePr>
    <w:tblStylePr w:type="neCell">
      <w:rPr>
        <w:color w:val="3C3C3C" w:themeColor="text1"/>
      </w:rPr>
    </w:tblStylePr>
    <w:tblStylePr w:type="nwCell">
      <w:rPr>
        <w:color w:val="3C3C3C" w:themeColor="text1"/>
      </w:rPr>
    </w:tblStylePr>
  </w:style>
  <w:style w:type="table" w:styleId="Tramecouleur-Accent1">
    <w:name w:val="Colorful Shading Accent 1"/>
    <w:basedOn w:val="TableauNormal"/>
    <w:uiPriority w:val="71"/>
    <w:semiHidden/>
    <w:rsid w:val="00E07762"/>
    <w:tblPr>
      <w:tblStyleRowBandSize w:val="1"/>
      <w:tblStyleColBandSize w:val="1"/>
      <w:tblBorders>
        <w:top w:val="single" w:sz="24" w:space="0" w:color="D74B8C" w:themeColor="accent2"/>
        <w:left w:val="single" w:sz="4" w:space="0" w:color="41B4D2" w:themeColor="accent1"/>
        <w:bottom w:val="single" w:sz="4" w:space="0" w:color="41B4D2" w:themeColor="accent1"/>
        <w:right w:val="single" w:sz="4" w:space="0" w:color="41B4D2" w:themeColor="accent1"/>
        <w:insideH w:val="single" w:sz="4" w:space="0" w:color="FFFFFF" w:themeColor="background1"/>
        <w:insideV w:val="single" w:sz="4" w:space="0" w:color="FFFFFF" w:themeColor="background1"/>
      </w:tblBorders>
    </w:tblPr>
    <w:tcPr>
      <w:shd w:val="clear" w:color="auto" w:fill="ECF7FA" w:themeFill="accent1"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7085" w:themeFill="accent1" w:themeFillShade="99"/>
      </w:tcPr>
    </w:tblStylePr>
    <w:tblStylePr w:type="firstCol">
      <w:rPr>
        <w:color w:val="FFFFFF" w:themeColor="background1"/>
      </w:rPr>
      <w:tblPr/>
      <w:tcPr>
        <w:tcBorders>
          <w:top w:val="nil"/>
          <w:left w:val="nil"/>
          <w:bottom w:val="nil"/>
          <w:right w:val="nil"/>
          <w:insideH w:val="single" w:sz="4" w:space="0" w:color="1F7085" w:themeColor="accent1" w:themeShade="99"/>
          <w:insideV w:val="nil"/>
        </w:tcBorders>
        <w:shd w:val="clear" w:color="auto" w:fill="1F708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7085" w:themeFill="accent1" w:themeFillShade="99"/>
      </w:tcPr>
    </w:tblStylePr>
    <w:tblStylePr w:type="band1Vert">
      <w:tblPr/>
      <w:tcPr>
        <w:shd w:val="clear" w:color="auto" w:fill="B3E0ED" w:themeFill="accent1" w:themeFillTint="66"/>
      </w:tcPr>
    </w:tblStylePr>
    <w:tblStylePr w:type="band1Horz">
      <w:tblPr/>
      <w:tcPr>
        <w:shd w:val="clear" w:color="auto" w:fill="A0D9E8" w:themeFill="accent1" w:themeFillTint="7F"/>
      </w:tcPr>
    </w:tblStylePr>
    <w:tblStylePr w:type="neCell">
      <w:rPr>
        <w:color w:val="3C3C3C" w:themeColor="text1"/>
      </w:rPr>
    </w:tblStylePr>
    <w:tblStylePr w:type="nwCell">
      <w:rPr>
        <w:color w:val="3C3C3C" w:themeColor="text1"/>
      </w:rPr>
    </w:tblStylePr>
  </w:style>
  <w:style w:type="table" w:styleId="Grillecouleur-Accent6">
    <w:name w:val="Colorful Grid Accent 6"/>
    <w:basedOn w:val="TableauNormal"/>
    <w:uiPriority w:val="73"/>
    <w:semiHidden/>
    <w:rsid w:val="00E07762"/>
    <w:tblPr>
      <w:tblStyleRowBandSize w:val="1"/>
      <w:tblStyleColBandSize w:val="1"/>
      <w:tblBorders>
        <w:insideH w:val="single" w:sz="4" w:space="0" w:color="FFFFFF" w:themeColor="background1"/>
      </w:tblBorders>
    </w:tblPr>
    <w:tcPr>
      <w:shd w:val="clear" w:color="auto" w:fill="FDEEE6" w:themeFill="accent6" w:themeFillTint="33"/>
    </w:tcPr>
    <w:tblStylePr w:type="firstRow">
      <w:rPr>
        <w:b/>
        <w:bCs/>
      </w:rPr>
      <w:tblPr/>
      <w:tcPr>
        <w:shd w:val="clear" w:color="auto" w:fill="FBDECD" w:themeFill="accent6" w:themeFillTint="66"/>
      </w:tcPr>
    </w:tblStylePr>
    <w:tblStylePr w:type="lastRow">
      <w:rPr>
        <w:b/>
        <w:bCs/>
        <w:color w:val="3C3C3C" w:themeColor="text1"/>
      </w:rPr>
      <w:tblPr/>
      <w:tcPr>
        <w:shd w:val="clear" w:color="auto" w:fill="FBDECD" w:themeFill="accent6" w:themeFillTint="66"/>
      </w:tcPr>
    </w:tblStylePr>
    <w:tblStylePr w:type="firstCol">
      <w:rPr>
        <w:color w:val="FFFFFF" w:themeColor="background1"/>
      </w:rPr>
      <w:tblPr/>
      <w:tcPr>
        <w:shd w:val="clear" w:color="auto" w:fill="EE762A" w:themeFill="accent6" w:themeFillShade="BF"/>
      </w:tcPr>
    </w:tblStylePr>
    <w:tblStylePr w:type="lastCol">
      <w:rPr>
        <w:color w:val="FFFFFF" w:themeColor="background1"/>
      </w:rPr>
      <w:tblPr/>
      <w:tcPr>
        <w:shd w:val="clear" w:color="auto" w:fill="EE762A" w:themeFill="accent6" w:themeFillShade="BF"/>
      </w:tcPr>
    </w:tblStylePr>
    <w:tblStylePr w:type="band1Vert">
      <w:tblPr/>
      <w:tcPr>
        <w:shd w:val="clear" w:color="auto" w:fill="FAD6C0" w:themeFill="accent6" w:themeFillTint="7F"/>
      </w:tcPr>
    </w:tblStylePr>
    <w:tblStylePr w:type="band1Horz">
      <w:tblPr/>
      <w:tcPr>
        <w:shd w:val="clear" w:color="auto" w:fill="FAD6C0" w:themeFill="accent6" w:themeFillTint="7F"/>
      </w:tcPr>
    </w:tblStylePr>
  </w:style>
  <w:style w:type="table" w:styleId="Grillecouleur-Accent5">
    <w:name w:val="Colorful Grid Accent 5"/>
    <w:basedOn w:val="TableauNormal"/>
    <w:uiPriority w:val="73"/>
    <w:semiHidden/>
    <w:rsid w:val="00E07762"/>
    <w:tblPr>
      <w:tblStyleRowBandSize w:val="1"/>
      <w:tblStyleColBandSize w:val="1"/>
      <w:tblBorders>
        <w:insideH w:val="single" w:sz="4" w:space="0" w:color="FFFFFF" w:themeColor="background1"/>
      </w:tblBorders>
    </w:tblPr>
    <w:tcPr>
      <w:shd w:val="clear" w:color="auto" w:fill="D8D8D8" w:themeFill="accent5" w:themeFillTint="33"/>
    </w:tcPr>
    <w:tblStylePr w:type="firstRow">
      <w:rPr>
        <w:b/>
        <w:bCs/>
      </w:rPr>
      <w:tblPr/>
      <w:tcPr>
        <w:shd w:val="clear" w:color="auto" w:fill="B1B1B1" w:themeFill="accent5" w:themeFillTint="66"/>
      </w:tcPr>
    </w:tblStylePr>
    <w:tblStylePr w:type="lastRow">
      <w:rPr>
        <w:b/>
        <w:bCs/>
        <w:color w:val="3C3C3C" w:themeColor="text1"/>
      </w:rPr>
      <w:tblPr/>
      <w:tcPr>
        <w:shd w:val="clear" w:color="auto" w:fill="B1B1B1" w:themeFill="accent5" w:themeFillTint="66"/>
      </w:tcPr>
    </w:tblStylePr>
    <w:tblStylePr w:type="firstCol">
      <w:rPr>
        <w:color w:val="FFFFFF" w:themeColor="background1"/>
      </w:rPr>
      <w:tblPr/>
      <w:tcPr>
        <w:shd w:val="clear" w:color="auto" w:fill="2C2C2C" w:themeFill="accent5" w:themeFillShade="BF"/>
      </w:tcPr>
    </w:tblStylePr>
    <w:tblStylePr w:type="lastCol">
      <w:rPr>
        <w:color w:val="FFFFFF" w:themeColor="background1"/>
      </w:rPr>
      <w:tblPr/>
      <w:tcPr>
        <w:shd w:val="clear" w:color="auto" w:fill="2C2C2C" w:themeFill="accent5" w:themeFillShade="BF"/>
      </w:tcPr>
    </w:tblStylePr>
    <w:tblStylePr w:type="band1Vert">
      <w:tblPr/>
      <w:tcPr>
        <w:shd w:val="clear" w:color="auto" w:fill="9D9D9D" w:themeFill="accent5" w:themeFillTint="7F"/>
      </w:tcPr>
    </w:tblStylePr>
    <w:tblStylePr w:type="band1Horz">
      <w:tblPr/>
      <w:tcPr>
        <w:shd w:val="clear" w:color="auto" w:fill="9D9D9D" w:themeFill="accent5" w:themeFillTint="7F"/>
      </w:tcPr>
    </w:tblStylePr>
  </w:style>
  <w:style w:type="table" w:styleId="Grillecouleur-Accent4">
    <w:name w:val="Colorful Grid Accent 4"/>
    <w:basedOn w:val="TableauNormal"/>
    <w:uiPriority w:val="73"/>
    <w:semiHidden/>
    <w:rsid w:val="00E07762"/>
    <w:tblPr>
      <w:tblStyleRowBandSize w:val="1"/>
      <w:tblStyleColBandSize w:val="1"/>
      <w:tblBorders>
        <w:insideH w:val="single" w:sz="4" w:space="0" w:color="FFFFFF" w:themeColor="background1"/>
      </w:tblBorders>
    </w:tblPr>
    <w:tcPr>
      <w:shd w:val="clear" w:color="auto" w:fill="D9F1ED" w:themeFill="accent4" w:themeFillTint="33"/>
    </w:tcPr>
    <w:tblStylePr w:type="firstRow">
      <w:rPr>
        <w:b/>
        <w:bCs/>
      </w:rPr>
      <w:tblPr/>
      <w:tcPr>
        <w:shd w:val="clear" w:color="auto" w:fill="B4E2DB" w:themeFill="accent4" w:themeFillTint="66"/>
      </w:tcPr>
    </w:tblStylePr>
    <w:tblStylePr w:type="lastRow">
      <w:rPr>
        <w:b/>
        <w:bCs/>
        <w:color w:val="3C3C3C" w:themeColor="text1"/>
      </w:rPr>
      <w:tblPr/>
      <w:tcPr>
        <w:shd w:val="clear" w:color="auto" w:fill="B4E2DB" w:themeFill="accent4" w:themeFillTint="66"/>
      </w:tcPr>
    </w:tblStylePr>
    <w:tblStylePr w:type="firstCol">
      <w:rPr>
        <w:color w:val="FFFFFF" w:themeColor="background1"/>
      </w:rPr>
      <w:tblPr/>
      <w:tcPr>
        <w:shd w:val="clear" w:color="auto" w:fill="34897B" w:themeFill="accent4" w:themeFillShade="BF"/>
      </w:tcPr>
    </w:tblStylePr>
    <w:tblStylePr w:type="lastCol">
      <w:rPr>
        <w:color w:val="FFFFFF" w:themeColor="background1"/>
      </w:rPr>
      <w:tblPr/>
      <w:tcPr>
        <w:shd w:val="clear" w:color="auto" w:fill="34897B" w:themeFill="accent4" w:themeFillShade="BF"/>
      </w:tcPr>
    </w:tblStylePr>
    <w:tblStylePr w:type="band1Vert">
      <w:tblPr/>
      <w:tcPr>
        <w:shd w:val="clear" w:color="auto" w:fill="A2DBD2" w:themeFill="accent4" w:themeFillTint="7F"/>
      </w:tcPr>
    </w:tblStylePr>
    <w:tblStylePr w:type="band1Horz">
      <w:tblPr/>
      <w:tcPr>
        <w:shd w:val="clear" w:color="auto" w:fill="A2DBD2" w:themeFill="accent4" w:themeFillTint="7F"/>
      </w:tcPr>
    </w:tblStylePr>
  </w:style>
  <w:style w:type="table" w:styleId="Grillecouleur-Accent3">
    <w:name w:val="Colorful Grid Accent 3"/>
    <w:basedOn w:val="TableauNormal"/>
    <w:uiPriority w:val="73"/>
    <w:semiHidden/>
    <w:rsid w:val="00E07762"/>
    <w:tblPr>
      <w:tblStyleRowBandSize w:val="1"/>
      <w:tblStyleColBandSize w:val="1"/>
      <w:tblBorders>
        <w:insideH w:val="single" w:sz="4" w:space="0" w:color="FFFFFF" w:themeColor="background1"/>
      </w:tblBorders>
    </w:tblPr>
    <w:tcPr>
      <w:shd w:val="clear" w:color="auto" w:fill="DFE7EC" w:themeFill="accent3" w:themeFillTint="33"/>
    </w:tcPr>
    <w:tblStylePr w:type="firstRow">
      <w:rPr>
        <w:b/>
        <w:bCs/>
      </w:rPr>
      <w:tblPr/>
      <w:tcPr>
        <w:shd w:val="clear" w:color="auto" w:fill="BFD0D9" w:themeFill="accent3" w:themeFillTint="66"/>
      </w:tcPr>
    </w:tblStylePr>
    <w:tblStylePr w:type="lastRow">
      <w:rPr>
        <w:b/>
        <w:bCs/>
        <w:color w:val="3C3C3C" w:themeColor="text1"/>
      </w:rPr>
      <w:tblPr/>
      <w:tcPr>
        <w:shd w:val="clear" w:color="auto" w:fill="BFD0D9" w:themeFill="accent3" w:themeFillTint="66"/>
      </w:tcPr>
    </w:tblStylePr>
    <w:tblStylePr w:type="firstCol">
      <w:rPr>
        <w:color w:val="FFFFFF" w:themeColor="background1"/>
      </w:rPr>
      <w:tblPr/>
      <w:tcPr>
        <w:shd w:val="clear" w:color="auto" w:fill="476877" w:themeFill="accent3" w:themeFillShade="BF"/>
      </w:tcPr>
    </w:tblStylePr>
    <w:tblStylePr w:type="lastCol">
      <w:rPr>
        <w:color w:val="FFFFFF" w:themeColor="background1"/>
      </w:rPr>
      <w:tblPr/>
      <w:tcPr>
        <w:shd w:val="clear" w:color="auto" w:fill="476877" w:themeFill="accent3" w:themeFillShade="BF"/>
      </w:tcPr>
    </w:tblStylePr>
    <w:tblStylePr w:type="band1Vert">
      <w:tblPr/>
      <w:tcPr>
        <w:shd w:val="clear" w:color="auto" w:fill="AFC5CF" w:themeFill="accent3" w:themeFillTint="7F"/>
      </w:tcPr>
    </w:tblStylePr>
    <w:tblStylePr w:type="band1Horz">
      <w:tblPr/>
      <w:tcPr>
        <w:shd w:val="clear" w:color="auto" w:fill="AFC5CF" w:themeFill="accent3" w:themeFillTint="7F"/>
      </w:tcPr>
    </w:tblStylePr>
  </w:style>
  <w:style w:type="table" w:styleId="Grillecouleur-Accent2">
    <w:name w:val="Colorful Grid Accent 2"/>
    <w:basedOn w:val="TableauNormal"/>
    <w:uiPriority w:val="73"/>
    <w:semiHidden/>
    <w:rsid w:val="00E07762"/>
    <w:tblPr>
      <w:tblStyleRowBandSize w:val="1"/>
      <w:tblStyleColBandSize w:val="1"/>
      <w:tblBorders>
        <w:insideH w:val="single" w:sz="4" w:space="0" w:color="FFFFFF" w:themeColor="background1"/>
      </w:tblBorders>
    </w:tblPr>
    <w:tcPr>
      <w:shd w:val="clear" w:color="auto" w:fill="F7DBE7" w:themeFill="accent2" w:themeFillTint="33"/>
    </w:tcPr>
    <w:tblStylePr w:type="firstRow">
      <w:rPr>
        <w:b/>
        <w:bCs/>
      </w:rPr>
      <w:tblPr/>
      <w:tcPr>
        <w:shd w:val="clear" w:color="auto" w:fill="EFB7D0" w:themeFill="accent2" w:themeFillTint="66"/>
      </w:tcPr>
    </w:tblStylePr>
    <w:tblStylePr w:type="lastRow">
      <w:rPr>
        <w:b/>
        <w:bCs/>
        <w:color w:val="3C3C3C" w:themeColor="text1"/>
      </w:rPr>
      <w:tblPr/>
      <w:tcPr>
        <w:shd w:val="clear" w:color="auto" w:fill="EFB7D0" w:themeFill="accent2" w:themeFillTint="66"/>
      </w:tcPr>
    </w:tblStylePr>
    <w:tblStylePr w:type="firstCol">
      <w:rPr>
        <w:color w:val="FFFFFF" w:themeColor="background1"/>
      </w:rPr>
      <w:tblPr/>
      <w:tcPr>
        <w:shd w:val="clear" w:color="auto" w:fill="B12767" w:themeFill="accent2" w:themeFillShade="BF"/>
      </w:tcPr>
    </w:tblStylePr>
    <w:tblStylePr w:type="lastCol">
      <w:rPr>
        <w:color w:val="FFFFFF" w:themeColor="background1"/>
      </w:rPr>
      <w:tblPr/>
      <w:tcPr>
        <w:shd w:val="clear" w:color="auto" w:fill="B12767" w:themeFill="accent2" w:themeFillShade="BF"/>
      </w:tcPr>
    </w:tblStylePr>
    <w:tblStylePr w:type="band1Vert">
      <w:tblPr/>
      <w:tcPr>
        <w:shd w:val="clear" w:color="auto" w:fill="EBA5C5" w:themeFill="accent2" w:themeFillTint="7F"/>
      </w:tcPr>
    </w:tblStylePr>
    <w:tblStylePr w:type="band1Horz">
      <w:tblPr/>
      <w:tcPr>
        <w:shd w:val="clear" w:color="auto" w:fill="EBA5C5" w:themeFill="accent2" w:themeFillTint="7F"/>
      </w:tcPr>
    </w:tblStylePr>
  </w:style>
  <w:style w:type="table" w:styleId="Grillecouleur-Accent1">
    <w:name w:val="Colorful Grid Accent 1"/>
    <w:basedOn w:val="TableauNormal"/>
    <w:uiPriority w:val="73"/>
    <w:semiHidden/>
    <w:rsid w:val="00E07762"/>
    <w:tblPr>
      <w:tblStyleRowBandSize w:val="1"/>
      <w:tblStyleColBandSize w:val="1"/>
      <w:tblBorders>
        <w:insideH w:val="single" w:sz="4" w:space="0" w:color="FFFFFF" w:themeColor="background1"/>
      </w:tblBorders>
    </w:tblPr>
    <w:tcPr>
      <w:shd w:val="clear" w:color="auto" w:fill="D9EFF6" w:themeFill="accent1" w:themeFillTint="33"/>
    </w:tcPr>
    <w:tblStylePr w:type="firstRow">
      <w:rPr>
        <w:b/>
        <w:bCs/>
      </w:rPr>
      <w:tblPr/>
      <w:tcPr>
        <w:shd w:val="clear" w:color="auto" w:fill="B3E0ED" w:themeFill="accent1" w:themeFillTint="66"/>
      </w:tcPr>
    </w:tblStylePr>
    <w:tblStylePr w:type="lastRow">
      <w:rPr>
        <w:b/>
        <w:bCs/>
        <w:color w:val="3C3C3C" w:themeColor="text1"/>
      </w:rPr>
      <w:tblPr/>
      <w:tcPr>
        <w:shd w:val="clear" w:color="auto" w:fill="B3E0ED" w:themeFill="accent1" w:themeFillTint="66"/>
      </w:tcPr>
    </w:tblStylePr>
    <w:tblStylePr w:type="firstCol">
      <w:rPr>
        <w:color w:val="FFFFFF" w:themeColor="background1"/>
      </w:rPr>
      <w:tblPr/>
      <w:tcPr>
        <w:shd w:val="clear" w:color="auto" w:fill="278BA6" w:themeFill="accent1" w:themeFillShade="BF"/>
      </w:tcPr>
    </w:tblStylePr>
    <w:tblStylePr w:type="lastCol">
      <w:rPr>
        <w:color w:val="FFFFFF" w:themeColor="background1"/>
      </w:rPr>
      <w:tblPr/>
      <w:tcPr>
        <w:shd w:val="clear" w:color="auto" w:fill="278BA6" w:themeFill="accent1" w:themeFillShade="BF"/>
      </w:tcPr>
    </w:tblStylePr>
    <w:tblStylePr w:type="band1Vert">
      <w:tblPr/>
      <w:tcPr>
        <w:shd w:val="clear" w:color="auto" w:fill="A0D9E8" w:themeFill="accent1" w:themeFillTint="7F"/>
      </w:tcPr>
    </w:tblStylePr>
    <w:tblStylePr w:type="band1Horz">
      <w:tblPr/>
      <w:tcPr>
        <w:shd w:val="clear" w:color="auto" w:fill="A0D9E8" w:themeFill="accent1" w:themeFillTint="7F"/>
      </w:tcPr>
    </w:tblStylePr>
  </w:style>
  <w:style w:type="table" w:styleId="Listemoyenne2-Accent6">
    <w:name w:val="Medium List 2 Accent 6"/>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tblBorders>
    </w:tblPr>
    <w:tblStylePr w:type="firstRow">
      <w:rPr>
        <w:sz w:val="24"/>
        <w:szCs w:val="24"/>
      </w:rPr>
      <w:tblPr/>
      <w:tcPr>
        <w:tcBorders>
          <w:top w:val="nil"/>
          <w:left w:val="nil"/>
          <w:bottom w:val="single" w:sz="24" w:space="0" w:color="F5AF82" w:themeColor="accent6"/>
          <w:right w:val="nil"/>
          <w:insideH w:val="nil"/>
          <w:insideV w:val="nil"/>
        </w:tcBorders>
        <w:shd w:val="clear" w:color="auto" w:fill="FFFFFF" w:themeFill="background1"/>
      </w:tcPr>
    </w:tblStylePr>
    <w:tblStylePr w:type="lastRow">
      <w:tblPr/>
      <w:tcPr>
        <w:tcBorders>
          <w:top w:val="single" w:sz="8" w:space="0" w:color="F5AF8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AF82" w:themeColor="accent6"/>
          <w:insideH w:val="nil"/>
          <w:insideV w:val="nil"/>
        </w:tcBorders>
        <w:shd w:val="clear" w:color="auto" w:fill="FFFFFF" w:themeFill="background1"/>
      </w:tcPr>
    </w:tblStylePr>
    <w:tblStylePr w:type="lastCol">
      <w:tblPr/>
      <w:tcPr>
        <w:tcBorders>
          <w:top w:val="nil"/>
          <w:left w:val="single" w:sz="8" w:space="0" w:color="F5AF8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ADF" w:themeFill="accent6" w:themeFillTint="3F"/>
      </w:tcPr>
    </w:tblStylePr>
    <w:tblStylePr w:type="band1Horz">
      <w:tblPr/>
      <w:tcPr>
        <w:tcBorders>
          <w:top w:val="nil"/>
          <w:bottom w:val="nil"/>
          <w:insideH w:val="nil"/>
          <w:insideV w:val="nil"/>
        </w:tcBorders>
        <w:shd w:val="clear" w:color="auto" w:fill="FCEAD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tblBorders>
    </w:tblPr>
    <w:tblStylePr w:type="firstRow">
      <w:rPr>
        <w:sz w:val="24"/>
        <w:szCs w:val="24"/>
      </w:rPr>
      <w:tblPr/>
      <w:tcPr>
        <w:tcBorders>
          <w:top w:val="nil"/>
          <w:left w:val="nil"/>
          <w:bottom w:val="single" w:sz="24" w:space="0" w:color="3C3C3C" w:themeColor="accent5"/>
          <w:right w:val="nil"/>
          <w:insideH w:val="nil"/>
          <w:insideV w:val="nil"/>
        </w:tcBorders>
        <w:shd w:val="clear" w:color="auto" w:fill="FFFFFF" w:themeFill="background1"/>
      </w:tcPr>
    </w:tblStylePr>
    <w:tblStylePr w:type="lastRow">
      <w:tblPr/>
      <w:tcPr>
        <w:tcBorders>
          <w:top w:val="single" w:sz="8" w:space="0" w:color="3C3C3C"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3C3C" w:themeColor="accent5"/>
          <w:insideH w:val="nil"/>
          <w:insideV w:val="nil"/>
        </w:tcBorders>
        <w:shd w:val="clear" w:color="auto" w:fill="FFFFFF" w:themeFill="background1"/>
      </w:tcPr>
    </w:tblStylePr>
    <w:tblStylePr w:type="lastCol">
      <w:tblPr/>
      <w:tcPr>
        <w:tcBorders>
          <w:top w:val="nil"/>
          <w:left w:val="single" w:sz="8" w:space="0" w:color="3C3C3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CECE" w:themeFill="accent5" w:themeFillTint="3F"/>
      </w:tcPr>
    </w:tblStylePr>
    <w:tblStylePr w:type="band1Horz">
      <w:tblPr/>
      <w:tcPr>
        <w:tcBorders>
          <w:top w:val="nil"/>
          <w:bottom w:val="nil"/>
          <w:insideH w:val="nil"/>
          <w:insideV w:val="nil"/>
        </w:tcBorders>
        <w:shd w:val="clear" w:color="auto" w:fill="CECEC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tblBorders>
    </w:tblPr>
    <w:tblStylePr w:type="firstRow">
      <w:rPr>
        <w:sz w:val="24"/>
        <w:szCs w:val="24"/>
      </w:rPr>
      <w:tblPr/>
      <w:tcPr>
        <w:tcBorders>
          <w:top w:val="nil"/>
          <w:left w:val="nil"/>
          <w:bottom w:val="single" w:sz="24" w:space="0" w:color="46B8A6" w:themeColor="accent4"/>
          <w:right w:val="nil"/>
          <w:insideH w:val="nil"/>
          <w:insideV w:val="nil"/>
        </w:tcBorders>
        <w:shd w:val="clear" w:color="auto" w:fill="FFFFFF" w:themeFill="background1"/>
      </w:tcPr>
    </w:tblStylePr>
    <w:tblStylePr w:type="lastRow">
      <w:tblPr/>
      <w:tcPr>
        <w:tcBorders>
          <w:top w:val="single" w:sz="8" w:space="0" w:color="46B8A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6B8A6" w:themeColor="accent4"/>
          <w:insideH w:val="nil"/>
          <w:insideV w:val="nil"/>
        </w:tcBorders>
        <w:shd w:val="clear" w:color="auto" w:fill="FFFFFF" w:themeFill="background1"/>
      </w:tcPr>
    </w:tblStylePr>
    <w:tblStylePr w:type="lastCol">
      <w:tblPr/>
      <w:tcPr>
        <w:tcBorders>
          <w:top w:val="nil"/>
          <w:left w:val="single" w:sz="8" w:space="0" w:color="46B8A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EDE9" w:themeFill="accent4" w:themeFillTint="3F"/>
      </w:tcPr>
    </w:tblStylePr>
    <w:tblStylePr w:type="band1Horz">
      <w:tblPr/>
      <w:tcPr>
        <w:tcBorders>
          <w:top w:val="nil"/>
          <w:bottom w:val="nil"/>
          <w:insideH w:val="nil"/>
          <w:insideV w:val="nil"/>
        </w:tcBorders>
        <w:shd w:val="clear" w:color="auto" w:fill="D1ED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tblBorders>
    </w:tblPr>
    <w:tblStylePr w:type="firstRow">
      <w:rPr>
        <w:sz w:val="24"/>
        <w:szCs w:val="24"/>
      </w:rPr>
      <w:tblPr/>
      <w:tcPr>
        <w:tcBorders>
          <w:top w:val="nil"/>
          <w:left w:val="nil"/>
          <w:bottom w:val="single" w:sz="24" w:space="0" w:color="5F8CA0" w:themeColor="accent3"/>
          <w:right w:val="nil"/>
          <w:insideH w:val="nil"/>
          <w:insideV w:val="nil"/>
        </w:tcBorders>
        <w:shd w:val="clear" w:color="auto" w:fill="FFFFFF" w:themeFill="background1"/>
      </w:tcPr>
    </w:tblStylePr>
    <w:tblStylePr w:type="lastRow">
      <w:tblPr/>
      <w:tcPr>
        <w:tcBorders>
          <w:top w:val="single" w:sz="8" w:space="0" w:color="5F8CA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8CA0" w:themeColor="accent3"/>
          <w:insideH w:val="nil"/>
          <w:insideV w:val="nil"/>
        </w:tcBorders>
        <w:shd w:val="clear" w:color="auto" w:fill="FFFFFF" w:themeFill="background1"/>
      </w:tcPr>
    </w:tblStylePr>
    <w:tblStylePr w:type="lastCol">
      <w:tblPr/>
      <w:tcPr>
        <w:tcBorders>
          <w:top w:val="nil"/>
          <w:left w:val="single" w:sz="8" w:space="0" w:color="5F8CA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E2E7" w:themeFill="accent3" w:themeFillTint="3F"/>
      </w:tcPr>
    </w:tblStylePr>
    <w:tblStylePr w:type="band1Horz">
      <w:tblPr/>
      <w:tcPr>
        <w:tcBorders>
          <w:top w:val="nil"/>
          <w:bottom w:val="nil"/>
          <w:insideH w:val="nil"/>
          <w:insideV w:val="nil"/>
        </w:tcBorders>
        <w:shd w:val="clear" w:color="auto" w:fill="D7E2E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tblBorders>
    </w:tblPr>
    <w:tblStylePr w:type="firstRow">
      <w:rPr>
        <w:sz w:val="24"/>
        <w:szCs w:val="24"/>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tblPr/>
      <w:tcPr>
        <w:tcBorders>
          <w:top w:val="single" w:sz="8" w:space="0" w:color="D74B8C"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74B8C" w:themeColor="accent2"/>
          <w:insideH w:val="nil"/>
          <w:insideV w:val="nil"/>
        </w:tcBorders>
        <w:shd w:val="clear" w:color="auto" w:fill="FFFFFF" w:themeFill="background1"/>
      </w:tcPr>
    </w:tblStylePr>
    <w:tblStylePr w:type="lastCol">
      <w:tblPr/>
      <w:tcPr>
        <w:tcBorders>
          <w:top w:val="nil"/>
          <w:left w:val="single" w:sz="8" w:space="0" w:color="D74B8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2E2" w:themeFill="accent2" w:themeFillTint="3F"/>
      </w:tcPr>
    </w:tblStylePr>
    <w:tblStylePr w:type="band1Horz">
      <w:tblPr/>
      <w:tcPr>
        <w:tcBorders>
          <w:top w:val="nil"/>
          <w:bottom w:val="nil"/>
          <w:insideH w:val="nil"/>
          <w:insideV w:val="nil"/>
        </w:tcBorders>
        <w:shd w:val="clear" w:color="auto" w:fill="F5D2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rsid w:val="00E07762"/>
    <w:rPr>
      <w:rFonts w:asciiTheme="majorHAnsi" w:eastAsiaTheme="majorEastAsia" w:hAnsiTheme="majorHAnsi" w:cstheme="majorBidi"/>
    </w:rPr>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tblBorders>
    </w:tblPr>
    <w:tblStylePr w:type="firstRow">
      <w:rPr>
        <w:sz w:val="24"/>
        <w:szCs w:val="24"/>
      </w:rPr>
      <w:tblPr/>
      <w:tcPr>
        <w:tcBorders>
          <w:top w:val="nil"/>
          <w:left w:val="nil"/>
          <w:bottom w:val="single" w:sz="24" w:space="0" w:color="41B4D2" w:themeColor="accent1"/>
          <w:right w:val="nil"/>
          <w:insideH w:val="nil"/>
          <w:insideV w:val="nil"/>
        </w:tcBorders>
        <w:shd w:val="clear" w:color="auto" w:fill="FFFFFF" w:themeFill="background1"/>
      </w:tcPr>
    </w:tblStylePr>
    <w:tblStylePr w:type="lastRow">
      <w:tblPr/>
      <w:tcPr>
        <w:tcBorders>
          <w:top w:val="single" w:sz="8" w:space="0" w:color="41B4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B4D2" w:themeColor="accent1"/>
          <w:insideH w:val="nil"/>
          <w:insideV w:val="nil"/>
        </w:tcBorders>
        <w:shd w:val="clear" w:color="auto" w:fill="FFFFFF" w:themeFill="background1"/>
      </w:tcPr>
    </w:tblStylePr>
    <w:tblStylePr w:type="lastCol">
      <w:tblPr/>
      <w:tcPr>
        <w:tcBorders>
          <w:top w:val="nil"/>
          <w:left w:val="single" w:sz="8" w:space="0" w:color="41B4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ECF3" w:themeFill="accent1" w:themeFillTint="3F"/>
      </w:tcPr>
    </w:tblStylePr>
    <w:tblStylePr w:type="band1Horz">
      <w:tblPr/>
      <w:tcPr>
        <w:tcBorders>
          <w:top w:val="nil"/>
          <w:bottom w:val="nil"/>
          <w:insideH w:val="nil"/>
          <w:insideV w:val="nil"/>
        </w:tcBorders>
        <w:shd w:val="clear" w:color="auto" w:fill="CFECF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1-Accent6">
    <w:name w:val="Medium List 1 Accent 6"/>
    <w:basedOn w:val="TableauNormal"/>
    <w:uiPriority w:val="65"/>
    <w:semiHidden/>
    <w:rsid w:val="00E07762"/>
    <w:tblPr>
      <w:tblStyleRowBandSize w:val="1"/>
      <w:tblStyleColBandSize w:val="1"/>
      <w:tblBorders>
        <w:top w:val="single" w:sz="8" w:space="0" w:color="F5AF82" w:themeColor="accent6"/>
        <w:bottom w:val="single" w:sz="8" w:space="0" w:color="F5AF82" w:themeColor="accent6"/>
      </w:tblBorders>
    </w:tblPr>
    <w:tblStylePr w:type="firstRow">
      <w:rPr>
        <w:rFonts w:asciiTheme="majorHAnsi" w:eastAsiaTheme="majorEastAsia" w:hAnsiTheme="majorHAnsi" w:cstheme="majorBidi"/>
      </w:rPr>
      <w:tblPr/>
      <w:tcPr>
        <w:tcBorders>
          <w:top w:val="nil"/>
          <w:bottom w:val="single" w:sz="8" w:space="0" w:color="F5AF82" w:themeColor="accent6"/>
        </w:tcBorders>
      </w:tcPr>
    </w:tblStylePr>
    <w:tblStylePr w:type="lastRow">
      <w:rPr>
        <w:b/>
        <w:bCs/>
        <w:color w:val="3C3C3C" w:themeColor="text2"/>
      </w:rPr>
      <w:tblPr/>
      <w:tcPr>
        <w:tcBorders>
          <w:top w:val="single" w:sz="8" w:space="0" w:color="F5AF82" w:themeColor="accent6"/>
          <w:bottom w:val="single" w:sz="8" w:space="0" w:color="F5AF82" w:themeColor="accent6"/>
        </w:tcBorders>
      </w:tcPr>
    </w:tblStylePr>
    <w:tblStylePr w:type="firstCol">
      <w:rPr>
        <w:b/>
        <w:bCs/>
      </w:rPr>
    </w:tblStylePr>
    <w:tblStylePr w:type="lastCol">
      <w:rPr>
        <w:b/>
        <w:bCs/>
      </w:rPr>
      <w:tblPr/>
      <w:tcPr>
        <w:tcBorders>
          <w:top w:val="single" w:sz="8" w:space="0" w:color="F5AF82" w:themeColor="accent6"/>
          <w:bottom w:val="single" w:sz="8" w:space="0" w:color="F5AF82" w:themeColor="accent6"/>
        </w:tcBorders>
      </w:tcPr>
    </w:tblStylePr>
    <w:tblStylePr w:type="band1Vert">
      <w:tblPr/>
      <w:tcPr>
        <w:shd w:val="clear" w:color="auto" w:fill="FCEADF" w:themeFill="accent6" w:themeFillTint="3F"/>
      </w:tcPr>
    </w:tblStylePr>
    <w:tblStylePr w:type="band1Horz">
      <w:tblPr/>
      <w:tcPr>
        <w:shd w:val="clear" w:color="auto" w:fill="FCEADF" w:themeFill="accent6" w:themeFillTint="3F"/>
      </w:tcPr>
    </w:tblStylePr>
  </w:style>
  <w:style w:type="table" w:styleId="Listemoyenne1-Accent5">
    <w:name w:val="Medium List 1 Accent 5"/>
    <w:basedOn w:val="TableauNormal"/>
    <w:uiPriority w:val="65"/>
    <w:semiHidden/>
    <w:rsid w:val="00E07762"/>
    <w:tblPr>
      <w:tblStyleRowBandSize w:val="1"/>
      <w:tblStyleColBandSize w:val="1"/>
      <w:tblBorders>
        <w:top w:val="single" w:sz="8" w:space="0" w:color="3C3C3C" w:themeColor="accent5"/>
        <w:bottom w:val="single" w:sz="8" w:space="0" w:color="3C3C3C" w:themeColor="accent5"/>
      </w:tblBorders>
    </w:tblPr>
    <w:tblStylePr w:type="firstRow">
      <w:rPr>
        <w:rFonts w:asciiTheme="majorHAnsi" w:eastAsiaTheme="majorEastAsia" w:hAnsiTheme="majorHAnsi" w:cstheme="majorBidi"/>
      </w:rPr>
      <w:tblPr/>
      <w:tcPr>
        <w:tcBorders>
          <w:top w:val="nil"/>
          <w:bottom w:val="single" w:sz="8" w:space="0" w:color="3C3C3C" w:themeColor="accent5"/>
        </w:tcBorders>
      </w:tcPr>
    </w:tblStylePr>
    <w:tblStylePr w:type="lastRow">
      <w:rPr>
        <w:b/>
        <w:bCs/>
        <w:color w:val="3C3C3C" w:themeColor="text2"/>
      </w:rPr>
      <w:tblPr/>
      <w:tcPr>
        <w:tcBorders>
          <w:top w:val="single" w:sz="8" w:space="0" w:color="3C3C3C" w:themeColor="accent5"/>
          <w:bottom w:val="single" w:sz="8" w:space="0" w:color="3C3C3C" w:themeColor="accent5"/>
        </w:tcBorders>
      </w:tcPr>
    </w:tblStylePr>
    <w:tblStylePr w:type="firstCol">
      <w:rPr>
        <w:b/>
        <w:bCs/>
      </w:rPr>
    </w:tblStylePr>
    <w:tblStylePr w:type="lastCol">
      <w:rPr>
        <w:b/>
        <w:bCs/>
      </w:rPr>
      <w:tblPr/>
      <w:tcPr>
        <w:tcBorders>
          <w:top w:val="single" w:sz="8" w:space="0" w:color="3C3C3C" w:themeColor="accent5"/>
          <w:bottom w:val="single" w:sz="8" w:space="0" w:color="3C3C3C" w:themeColor="accent5"/>
        </w:tcBorders>
      </w:tcPr>
    </w:tblStylePr>
    <w:tblStylePr w:type="band1Vert">
      <w:tblPr/>
      <w:tcPr>
        <w:shd w:val="clear" w:color="auto" w:fill="CECECE" w:themeFill="accent5" w:themeFillTint="3F"/>
      </w:tcPr>
    </w:tblStylePr>
    <w:tblStylePr w:type="band1Horz">
      <w:tblPr/>
      <w:tcPr>
        <w:shd w:val="clear" w:color="auto" w:fill="CECECE" w:themeFill="accent5" w:themeFillTint="3F"/>
      </w:tcPr>
    </w:tblStylePr>
  </w:style>
  <w:style w:type="table" w:styleId="Listemoyenne1-Accent4">
    <w:name w:val="Medium List 1 Accent 4"/>
    <w:basedOn w:val="TableauNormal"/>
    <w:uiPriority w:val="65"/>
    <w:semiHidden/>
    <w:rsid w:val="00E07762"/>
    <w:tblPr>
      <w:tblStyleRowBandSize w:val="1"/>
      <w:tblStyleColBandSize w:val="1"/>
      <w:tblBorders>
        <w:top w:val="single" w:sz="8" w:space="0" w:color="46B8A6" w:themeColor="accent4"/>
        <w:bottom w:val="single" w:sz="8" w:space="0" w:color="46B8A6" w:themeColor="accent4"/>
      </w:tblBorders>
    </w:tblPr>
    <w:tblStylePr w:type="firstRow">
      <w:rPr>
        <w:rFonts w:asciiTheme="majorHAnsi" w:eastAsiaTheme="majorEastAsia" w:hAnsiTheme="majorHAnsi" w:cstheme="majorBidi"/>
      </w:rPr>
      <w:tblPr/>
      <w:tcPr>
        <w:tcBorders>
          <w:top w:val="nil"/>
          <w:bottom w:val="single" w:sz="8" w:space="0" w:color="46B8A6" w:themeColor="accent4"/>
        </w:tcBorders>
      </w:tcPr>
    </w:tblStylePr>
    <w:tblStylePr w:type="lastRow">
      <w:rPr>
        <w:b/>
        <w:bCs/>
        <w:color w:val="3C3C3C" w:themeColor="text2"/>
      </w:rPr>
      <w:tblPr/>
      <w:tcPr>
        <w:tcBorders>
          <w:top w:val="single" w:sz="8" w:space="0" w:color="46B8A6" w:themeColor="accent4"/>
          <w:bottom w:val="single" w:sz="8" w:space="0" w:color="46B8A6" w:themeColor="accent4"/>
        </w:tcBorders>
      </w:tcPr>
    </w:tblStylePr>
    <w:tblStylePr w:type="firstCol">
      <w:rPr>
        <w:b/>
        <w:bCs/>
      </w:rPr>
    </w:tblStylePr>
    <w:tblStylePr w:type="lastCol">
      <w:rPr>
        <w:b/>
        <w:bCs/>
      </w:rPr>
      <w:tblPr/>
      <w:tcPr>
        <w:tcBorders>
          <w:top w:val="single" w:sz="8" w:space="0" w:color="46B8A6" w:themeColor="accent4"/>
          <w:bottom w:val="single" w:sz="8" w:space="0" w:color="46B8A6" w:themeColor="accent4"/>
        </w:tcBorders>
      </w:tcPr>
    </w:tblStylePr>
    <w:tblStylePr w:type="band1Vert">
      <w:tblPr/>
      <w:tcPr>
        <w:shd w:val="clear" w:color="auto" w:fill="D1EDE9" w:themeFill="accent4" w:themeFillTint="3F"/>
      </w:tcPr>
    </w:tblStylePr>
    <w:tblStylePr w:type="band1Horz">
      <w:tblPr/>
      <w:tcPr>
        <w:shd w:val="clear" w:color="auto" w:fill="D1EDE9" w:themeFill="accent4" w:themeFillTint="3F"/>
      </w:tcPr>
    </w:tblStylePr>
  </w:style>
  <w:style w:type="table" w:styleId="Listemoyenne1-Accent3">
    <w:name w:val="Medium List 1 Accent 3"/>
    <w:basedOn w:val="TableauNormal"/>
    <w:uiPriority w:val="65"/>
    <w:semiHidden/>
    <w:rsid w:val="00E07762"/>
    <w:tblPr>
      <w:tblStyleRowBandSize w:val="1"/>
      <w:tblStyleColBandSize w:val="1"/>
      <w:tblBorders>
        <w:top w:val="single" w:sz="8" w:space="0" w:color="5F8CA0" w:themeColor="accent3"/>
        <w:bottom w:val="single" w:sz="8" w:space="0" w:color="5F8CA0" w:themeColor="accent3"/>
      </w:tblBorders>
    </w:tblPr>
    <w:tblStylePr w:type="firstRow">
      <w:rPr>
        <w:rFonts w:asciiTheme="majorHAnsi" w:eastAsiaTheme="majorEastAsia" w:hAnsiTheme="majorHAnsi" w:cstheme="majorBidi"/>
      </w:rPr>
      <w:tblPr/>
      <w:tcPr>
        <w:tcBorders>
          <w:top w:val="nil"/>
          <w:bottom w:val="single" w:sz="8" w:space="0" w:color="5F8CA0" w:themeColor="accent3"/>
        </w:tcBorders>
      </w:tcPr>
    </w:tblStylePr>
    <w:tblStylePr w:type="lastRow">
      <w:rPr>
        <w:b/>
        <w:bCs/>
        <w:color w:val="3C3C3C" w:themeColor="text2"/>
      </w:rPr>
      <w:tblPr/>
      <w:tcPr>
        <w:tcBorders>
          <w:top w:val="single" w:sz="8" w:space="0" w:color="5F8CA0" w:themeColor="accent3"/>
          <w:bottom w:val="single" w:sz="8" w:space="0" w:color="5F8CA0" w:themeColor="accent3"/>
        </w:tcBorders>
      </w:tcPr>
    </w:tblStylePr>
    <w:tblStylePr w:type="firstCol">
      <w:rPr>
        <w:b/>
        <w:bCs/>
      </w:rPr>
    </w:tblStylePr>
    <w:tblStylePr w:type="lastCol">
      <w:rPr>
        <w:b/>
        <w:bCs/>
      </w:rPr>
      <w:tblPr/>
      <w:tcPr>
        <w:tcBorders>
          <w:top w:val="single" w:sz="8" w:space="0" w:color="5F8CA0" w:themeColor="accent3"/>
          <w:bottom w:val="single" w:sz="8" w:space="0" w:color="5F8CA0" w:themeColor="accent3"/>
        </w:tcBorders>
      </w:tcPr>
    </w:tblStylePr>
    <w:tblStylePr w:type="band1Vert">
      <w:tblPr/>
      <w:tcPr>
        <w:shd w:val="clear" w:color="auto" w:fill="D7E2E7" w:themeFill="accent3" w:themeFillTint="3F"/>
      </w:tcPr>
    </w:tblStylePr>
    <w:tblStylePr w:type="band1Horz">
      <w:tblPr/>
      <w:tcPr>
        <w:shd w:val="clear" w:color="auto" w:fill="D7E2E7" w:themeFill="accent3" w:themeFillTint="3F"/>
      </w:tcPr>
    </w:tblStylePr>
  </w:style>
  <w:style w:type="table" w:styleId="Listemoyenne1-Accent2">
    <w:name w:val="Medium List 1 Accent 2"/>
    <w:basedOn w:val="TableauNormal"/>
    <w:uiPriority w:val="65"/>
    <w:semiHidden/>
    <w:rsid w:val="00E07762"/>
    <w:tblPr>
      <w:tblStyleRowBandSize w:val="1"/>
      <w:tblStyleColBandSize w:val="1"/>
      <w:tblBorders>
        <w:top w:val="single" w:sz="8" w:space="0" w:color="D74B8C" w:themeColor="accent2"/>
        <w:bottom w:val="single" w:sz="8" w:space="0" w:color="D74B8C" w:themeColor="accent2"/>
      </w:tblBorders>
    </w:tblPr>
    <w:tblStylePr w:type="firstRow">
      <w:rPr>
        <w:rFonts w:asciiTheme="majorHAnsi" w:eastAsiaTheme="majorEastAsia" w:hAnsiTheme="majorHAnsi" w:cstheme="majorBidi"/>
      </w:rPr>
      <w:tblPr/>
      <w:tcPr>
        <w:tcBorders>
          <w:top w:val="nil"/>
          <w:bottom w:val="single" w:sz="8" w:space="0" w:color="D74B8C" w:themeColor="accent2"/>
        </w:tcBorders>
      </w:tcPr>
    </w:tblStylePr>
    <w:tblStylePr w:type="lastRow">
      <w:rPr>
        <w:b/>
        <w:bCs/>
        <w:color w:val="3C3C3C" w:themeColor="text2"/>
      </w:rPr>
      <w:tblPr/>
      <w:tcPr>
        <w:tcBorders>
          <w:top w:val="single" w:sz="8" w:space="0" w:color="D74B8C" w:themeColor="accent2"/>
          <w:bottom w:val="single" w:sz="8" w:space="0" w:color="D74B8C" w:themeColor="accent2"/>
        </w:tcBorders>
      </w:tcPr>
    </w:tblStylePr>
    <w:tblStylePr w:type="firstCol">
      <w:rPr>
        <w:b/>
        <w:bCs/>
      </w:rPr>
    </w:tblStylePr>
    <w:tblStylePr w:type="lastCol">
      <w:rPr>
        <w:b/>
        <w:bCs/>
      </w:rPr>
      <w:tblPr/>
      <w:tcPr>
        <w:tcBorders>
          <w:top w:val="single" w:sz="8" w:space="0" w:color="D74B8C" w:themeColor="accent2"/>
          <w:bottom w:val="single" w:sz="8" w:space="0" w:color="D74B8C" w:themeColor="accent2"/>
        </w:tcBorders>
      </w:tcPr>
    </w:tblStylePr>
    <w:tblStylePr w:type="band1Vert">
      <w:tblPr/>
      <w:tcPr>
        <w:shd w:val="clear" w:color="auto" w:fill="F5D2E2" w:themeFill="accent2" w:themeFillTint="3F"/>
      </w:tcPr>
    </w:tblStylePr>
    <w:tblStylePr w:type="band1Horz">
      <w:tblPr/>
      <w:tcPr>
        <w:shd w:val="clear" w:color="auto" w:fill="F5D2E2" w:themeFill="accent2" w:themeFillTint="3F"/>
      </w:tcPr>
    </w:tblStylePr>
  </w:style>
  <w:style w:type="table" w:styleId="Tramemoyenne2-Accent6">
    <w:name w:val="Medium Shading 2 Accent 6"/>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AF8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AF82" w:themeFill="accent6"/>
      </w:tcPr>
    </w:tblStylePr>
    <w:tblStylePr w:type="lastCol">
      <w:rPr>
        <w:b/>
        <w:bCs/>
        <w:color w:val="FFFFFF" w:themeColor="background1"/>
      </w:rPr>
      <w:tblPr/>
      <w:tcPr>
        <w:tcBorders>
          <w:left w:val="nil"/>
          <w:right w:val="nil"/>
          <w:insideH w:val="nil"/>
          <w:insideV w:val="nil"/>
        </w:tcBorders>
        <w:shd w:val="clear" w:color="auto" w:fill="F5AF8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3C3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C3C3C" w:themeFill="accent5"/>
      </w:tcPr>
    </w:tblStylePr>
    <w:tblStylePr w:type="lastCol">
      <w:rPr>
        <w:b/>
        <w:bCs/>
        <w:color w:val="FFFFFF" w:themeColor="background1"/>
      </w:rPr>
      <w:tblPr/>
      <w:tcPr>
        <w:tcBorders>
          <w:left w:val="nil"/>
          <w:right w:val="nil"/>
          <w:insideH w:val="nil"/>
          <w:insideV w:val="nil"/>
        </w:tcBorders>
        <w:shd w:val="clear" w:color="auto" w:fill="3C3C3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6B8A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6B8A6" w:themeFill="accent4"/>
      </w:tcPr>
    </w:tblStylePr>
    <w:tblStylePr w:type="lastCol">
      <w:rPr>
        <w:b/>
        <w:bCs/>
        <w:color w:val="FFFFFF" w:themeColor="background1"/>
      </w:rPr>
      <w:tblPr/>
      <w:tcPr>
        <w:tcBorders>
          <w:left w:val="nil"/>
          <w:right w:val="nil"/>
          <w:insideH w:val="nil"/>
          <w:insideV w:val="nil"/>
        </w:tcBorders>
        <w:shd w:val="clear" w:color="auto" w:fill="46B8A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8CA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F8CA0" w:themeFill="accent3"/>
      </w:tcPr>
    </w:tblStylePr>
    <w:tblStylePr w:type="lastCol">
      <w:rPr>
        <w:b/>
        <w:bCs/>
        <w:color w:val="FFFFFF" w:themeColor="background1"/>
      </w:rPr>
      <w:tblPr/>
      <w:tcPr>
        <w:tcBorders>
          <w:left w:val="nil"/>
          <w:right w:val="nil"/>
          <w:insideH w:val="nil"/>
          <w:insideV w:val="nil"/>
        </w:tcBorders>
        <w:shd w:val="clear" w:color="auto" w:fill="5F8CA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E077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74B8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74B8C" w:themeFill="accent2"/>
      </w:tcPr>
    </w:tblStylePr>
    <w:tblStylePr w:type="lastCol">
      <w:rPr>
        <w:b/>
        <w:bCs/>
        <w:color w:val="FFFFFF" w:themeColor="background1"/>
      </w:rPr>
      <w:tblPr/>
      <w:tcPr>
        <w:tcBorders>
          <w:left w:val="nil"/>
          <w:right w:val="nil"/>
          <w:insideH w:val="nil"/>
          <w:insideV w:val="nil"/>
        </w:tcBorders>
        <w:shd w:val="clear" w:color="auto" w:fill="D74B8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6">
    <w:name w:val="Medium Shading 1 Accent 6"/>
    <w:basedOn w:val="TableauNormal"/>
    <w:uiPriority w:val="63"/>
    <w:semiHidden/>
    <w:rsid w:val="00E07762"/>
    <w:tblPr>
      <w:tblStyleRowBandSize w:val="1"/>
      <w:tblStyleColBandSize w:val="1"/>
      <w:tbl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single" w:sz="8" w:space="0" w:color="F7C2A1" w:themeColor="accent6" w:themeTint="BF"/>
      </w:tblBorders>
    </w:tblPr>
    <w:tblStylePr w:type="firstRow">
      <w:pPr>
        <w:spacing w:before="0" w:after="0" w:line="240" w:lineRule="auto"/>
      </w:pPr>
      <w:rPr>
        <w:b/>
        <w:bCs/>
        <w:color w:val="FFFFFF" w:themeColor="background1"/>
      </w:rPr>
      <w:tblPr/>
      <w:tcPr>
        <w:tc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nil"/>
          <w:insideV w:val="nil"/>
        </w:tcBorders>
        <w:shd w:val="clear" w:color="auto" w:fill="F5AF82" w:themeFill="accent6"/>
      </w:tcPr>
    </w:tblStylePr>
    <w:tblStylePr w:type="lastRow">
      <w:pPr>
        <w:spacing w:before="0" w:after="0" w:line="240" w:lineRule="auto"/>
      </w:pPr>
      <w:rPr>
        <w:b/>
        <w:bCs/>
      </w:rPr>
      <w:tblPr/>
      <w:tcPr>
        <w:tcBorders>
          <w:top w:val="double" w:sz="6"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EADF" w:themeFill="accent6" w:themeFillTint="3F"/>
      </w:tcPr>
    </w:tblStylePr>
    <w:tblStylePr w:type="band1Horz">
      <w:tblPr/>
      <w:tcPr>
        <w:tcBorders>
          <w:insideH w:val="nil"/>
          <w:insideV w:val="nil"/>
        </w:tcBorders>
        <w:shd w:val="clear" w:color="auto" w:fill="FCEADF" w:themeFill="accent6"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E07762"/>
    <w:tblPr>
      <w:tblStyleRowBandSize w:val="1"/>
      <w:tblStyleColBandSize w:val="1"/>
      <w:tbl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single" w:sz="8" w:space="0" w:color="6C6C6C" w:themeColor="accent5" w:themeTint="BF"/>
      </w:tblBorders>
    </w:tblPr>
    <w:tblStylePr w:type="firstRow">
      <w:pPr>
        <w:spacing w:before="0" w:after="0" w:line="240" w:lineRule="auto"/>
      </w:pPr>
      <w:rPr>
        <w:b/>
        <w:bCs/>
        <w:color w:val="FFFFFF" w:themeColor="background1"/>
      </w:rPr>
      <w:tblPr/>
      <w:tcPr>
        <w:tc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nil"/>
          <w:insideV w:val="nil"/>
        </w:tcBorders>
        <w:shd w:val="clear" w:color="auto" w:fill="3C3C3C" w:themeFill="accent5"/>
      </w:tcPr>
    </w:tblStylePr>
    <w:tblStylePr w:type="lastRow">
      <w:pPr>
        <w:spacing w:before="0" w:after="0" w:line="240" w:lineRule="auto"/>
      </w:pPr>
      <w:rPr>
        <w:b/>
        <w:bCs/>
      </w:rPr>
      <w:tblPr/>
      <w:tcPr>
        <w:tcBorders>
          <w:top w:val="double" w:sz="6"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nil"/>
          <w:insideV w:val="nil"/>
        </w:tcBorders>
      </w:tcPr>
    </w:tblStylePr>
    <w:tblStylePr w:type="firstCol">
      <w:rPr>
        <w:b/>
        <w:bCs/>
      </w:rPr>
    </w:tblStylePr>
    <w:tblStylePr w:type="lastCol">
      <w:rPr>
        <w:b/>
        <w:bCs/>
      </w:rPr>
    </w:tblStylePr>
    <w:tblStylePr w:type="band1Vert">
      <w:tblPr/>
      <w:tcPr>
        <w:shd w:val="clear" w:color="auto" w:fill="CECECE" w:themeFill="accent5" w:themeFillTint="3F"/>
      </w:tcPr>
    </w:tblStylePr>
    <w:tblStylePr w:type="band1Horz">
      <w:tblPr/>
      <w:tcPr>
        <w:tcBorders>
          <w:insideH w:val="nil"/>
          <w:insideV w:val="nil"/>
        </w:tcBorders>
        <w:shd w:val="clear" w:color="auto" w:fill="CECECE" w:themeFill="accent5"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E07762"/>
    <w:tblPr>
      <w:tblStyleRowBandSize w:val="1"/>
      <w:tblStyleColBandSize w:val="1"/>
      <w:tbl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single" w:sz="8" w:space="0" w:color="73CABC" w:themeColor="accent4" w:themeTint="BF"/>
      </w:tblBorders>
    </w:tblPr>
    <w:tblStylePr w:type="firstRow">
      <w:pPr>
        <w:spacing w:before="0" w:after="0" w:line="240" w:lineRule="auto"/>
      </w:pPr>
      <w:rPr>
        <w:b/>
        <w:bCs/>
        <w:color w:val="FFFFFF" w:themeColor="background1"/>
      </w:rPr>
      <w:tblPr/>
      <w:tcPr>
        <w:tc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nil"/>
          <w:insideV w:val="nil"/>
        </w:tcBorders>
        <w:shd w:val="clear" w:color="auto" w:fill="46B8A6" w:themeFill="accent4"/>
      </w:tcPr>
    </w:tblStylePr>
    <w:tblStylePr w:type="lastRow">
      <w:pPr>
        <w:spacing w:before="0" w:after="0" w:line="240" w:lineRule="auto"/>
      </w:pPr>
      <w:rPr>
        <w:b/>
        <w:bCs/>
      </w:rPr>
      <w:tblPr/>
      <w:tcPr>
        <w:tcBorders>
          <w:top w:val="double" w:sz="6"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1EDE9" w:themeFill="accent4" w:themeFillTint="3F"/>
      </w:tcPr>
    </w:tblStylePr>
    <w:tblStylePr w:type="band1Horz">
      <w:tblPr/>
      <w:tcPr>
        <w:tcBorders>
          <w:insideH w:val="nil"/>
          <w:insideV w:val="nil"/>
        </w:tcBorders>
        <w:shd w:val="clear" w:color="auto" w:fill="D1EDE9" w:themeFill="accent4"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E07762"/>
    <w:tblPr>
      <w:tblStyleRowBandSize w:val="1"/>
      <w:tblStyleColBandSize w:val="1"/>
      <w:tbl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single" w:sz="8" w:space="0" w:color="87A8B8" w:themeColor="accent3" w:themeTint="BF"/>
      </w:tblBorders>
    </w:tblPr>
    <w:tblStylePr w:type="firstRow">
      <w:pPr>
        <w:spacing w:before="0" w:after="0" w:line="240" w:lineRule="auto"/>
      </w:pPr>
      <w:rPr>
        <w:b/>
        <w:bCs/>
        <w:color w:val="FFFFFF" w:themeColor="background1"/>
      </w:rPr>
      <w:tblPr/>
      <w:tcPr>
        <w:tc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nil"/>
          <w:insideV w:val="nil"/>
        </w:tcBorders>
        <w:shd w:val="clear" w:color="auto" w:fill="5F8CA0" w:themeFill="accent3"/>
      </w:tcPr>
    </w:tblStylePr>
    <w:tblStylePr w:type="lastRow">
      <w:pPr>
        <w:spacing w:before="0" w:after="0" w:line="240" w:lineRule="auto"/>
      </w:pPr>
      <w:rPr>
        <w:b/>
        <w:bCs/>
      </w:rPr>
      <w:tblPr/>
      <w:tcPr>
        <w:tcBorders>
          <w:top w:val="double" w:sz="6"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nil"/>
          <w:insideV w:val="nil"/>
        </w:tcBorders>
      </w:tcPr>
    </w:tblStylePr>
    <w:tblStylePr w:type="firstCol">
      <w:rPr>
        <w:b/>
        <w:bCs/>
      </w:rPr>
    </w:tblStylePr>
    <w:tblStylePr w:type="lastCol">
      <w:rPr>
        <w:b/>
        <w:bCs/>
      </w:rPr>
    </w:tblStylePr>
    <w:tblStylePr w:type="band1Vert">
      <w:tblPr/>
      <w:tcPr>
        <w:shd w:val="clear" w:color="auto" w:fill="D7E2E7" w:themeFill="accent3" w:themeFillTint="3F"/>
      </w:tcPr>
    </w:tblStylePr>
    <w:tblStylePr w:type="band1Horz">
      <w:tblPr/>
      <w:tcPr>
        <w:tcBorders>
          <w:insideH w:val="nil"/>
          <w:insideV w:val="nil"/>
        </w:tcBorders>
        <w:shd w:val="clear" w:color="auto" w:fill="D7E2E7" w:themeFill="accent3"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E07762"/>
    <w:tblPr>
      <w:tblStyleRowBandSize w:val="1"/>
      <w:tblStyleColBandSize w:val="1"/>
      <w:tbl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single" w:sz="8" w:space="0" w:color="E178A8" w:themeColor="accent2" w:themeTint="BF"/>
      </w:tblBorders>
    </w:tblPr>
    <w:tblStylePr w:type="firstRow">
      <w:pPr>
        <w:spacing w:before="0" w:after="0" w:line="240" w:lineRule="auto"/>
      </w:pPr>
      <w:rPr>
        <w:b/>
        <w:bCs/>
        <w:color w:val="FFFFFF" w:themeColor="background1"/>
      </w:rPr>
      <w:tblPr/>
      <w:tcPr>
        <w:tc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nil"/>
          <w:insideV w:val="nil"/>
        </w:tcBorders>
        <w:shd w:val="clear" w:color="auto" w:fill="D74B8C" w:themeFill="accent2"/>
      </w:tcPr>
    </w:tblStylePr>
    <w:tblStylePr w:type="lastRow">
      <w:pPr>
        <w:spacing w:before="0" w:after="0" w:line="240" w:lineRule="auto"/>
      </w:pPr>
      <w:rPr>
        <w:b/>
        <w:bCs/>
      </w:rPr>
      <w:tblPr/>
      <w:tcPr>
        <w:tcBorders>
          <w:top w:val="double" w:sz="6"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nil"/>
          <w:insideV w:val="nil"/>
        </w:tcBorders>
      </w:tcPr>
    </w:tblStylePr>
    <w:tblStylePr w:type="firstCol">
      <w:rPr>
        <w:b/>
        <w:bCs/>
      </w:rPr>
    </w:tblStylePr>
    <w:tblStylePr w:type="lastCol">
      <w:rPr>
        <w:b/>
        <w:bCs/>
      </w:rPr>
    </w:tblStylePr>
    <w:tblStylePr w:type="band1Vert">
      <w:tblPr/>
      <w:tcPr>
        <w:shd w:val="clear" w:color="auto" w:fill="F5D2E2" w:themeFill="accent2" w:themeFillTint="3F"/>
      </w:tcPr>
    </w:tblStylePr>
    <w:tblStylePr w:type="band1Horz">
      <w:tblPr/>
      <w:tcPr>
        <w:tcBorders>
          <w:insideH w:val="nil"/>
          <w:insideV w:val="nil"/>
        </w:tcBorders>
        <w:shd w:val="clear" w:color="auto" w:fill="F5D2E2" w:themeFill="accent2" w:themeFillTint="3F"/>
      </w:tcPr>
    </w:tblStylePr>
    <w:tblStylePr w:type="band2Horz">
      <w:tblPr/>
      <w:tcPr>
        <w:tcBorders>
          <w:insideH w:val="nil"/>
          <w:insideV w:val="nil"/>
        </w:tcBorders>
      </w:tcPr>
    </w:tblStylePr>
  </w:style>
  <w:style w:type="table" w:styleId="Grillemoyenne3-Accent6">
    <w:name w:val="Medium Grid 3 Accent 6"/>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AD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AF8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AF8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AF8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AF8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D6C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D6C0" w:themeFill="accent6" w:themeFillTint="7F"/>
      </w:tcPr>
    </w:tblStylePr>
  </w:style>
  <w:style w:type="table" w:styleId="Grillemoyenne3-Accent5">
    <w:name w:val="Medium Grid 3 Accent 5"/>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CEC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3C3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3C3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3C3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3C3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D9D9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D9D9D" w:themeFill="accent5" w:themeFillTint="7F"/>
      </w:tcPr>
    </w:tblStylePr>
  </w:style>
  <w:style w:type="table" w:styleId="Grillemoyenne3-Accent4">
    <w:name w:val="Medium Grid 3 Accent 4"/>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D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6B8A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6B8A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6B8A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6B8A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BD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BD2" w:themeFill="accent4" w:themeFillTint="7F"/>
      </w:tcPr>
    </w:tblStylePr>
  </w:style>
  <w:style w:type="table" w:styleId="Grillemoyenne3-Accent3">
    <w:name w:val="Medium Grid 3 Accent 3"/>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2E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8CA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8CA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8CA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8CA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C5C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C5CF" w:themeFill="accent3" w:themeFillTint="7F"/>
      </w:tcPr>
    </w:tblStylePr>
  </w:style>
  <w:style w:type="table" w:styleId="Grillemoyenne3-Accent2">
    <w:name w:val="Medium Grid 3 Accent 2"/>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2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74B8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74B8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74B8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74B8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A5C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A5C5" w:themeFill="accent2" w:themeFillTint="7F"/>
      </w:tcPr>
    </w:tblStylePr>
  </w:style>
  <w:style w:type="table" w:styleId="Grillemoyenne3-Accent1">
    <w:name w:val="Medium Grid 3 Accent 1"/>
    <w:basedOn w:val="TableauNormal"/>
    <w:uiPriority w:val="69"/>
    <w:semiHidden/>
    <w:rsid w:val="00E0776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ECF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B4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B4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B4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B4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9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9E8" w:themeFill="accent1" w:themeFillTint="7F"/>
      </w:tcPr>
    </w:tblStylePr>
  </w:style>
  <w:style w:type="table" w:styleId="Grillemoyenne2-Accent6">
    <w:name w:val="Medium Grid 2 Accent 6"/>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insideH w:val="single" w:sz="8" w:space="0" w:color="F5AF82" w:themeColor="accent6"/>
        <w:insideV w:val="single" w:sz="8" w:space="0" w:color="F5AF82" w:themeColor="accent6"/>
      </w:tblBorders>
    </w:tblPr>
    <w:tcPr>
      <w:shd w:val="clear" w:color="auto" w:fill="FCEADF" w:themeFill="accent6" w:themeFillTint="3F"/>
    </w:tcPr>
    <w:tblStylePr w:type="firstRow">
      <w:rPr>
        <w:b/>
        <w:bCs/>
        <w:color w:val="3C3C3C" w:themeColor="text1"/>
      </w:rPr>
      <w:tblPr/>
      <w:tcPr>
        <w:shd w:val="clear" w:color="auto" w:fill="FEF7F2" w:themeFill="accent6"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FDEEE6" w:themeFill="accent6" w:themeFillTint="33"/>
      </w:tcPr>
    </w:tblStylePr>
    <w:tblStylePr w:type="band1Vert">
      <w:tblPr/>
      <w:tcPr>
        <w:shd w:val="clear" w:color="auto" w:fill="FAD6C0" w:themeFill="accent6" w:themeFillTint="7F"/>
      </w:tcPr>
    </w:tblStylePr>
    <w:tblStylePr w:type="band1Horz">
      <w:tblPr/>
      <w:tcPr>
        <w:tcBorders>
          <w:insideH w:val="single" w:sz="6" w:space="0" w:color="F5AF82" w:themeColor="accent6"/>
          <w:insideV w:val="single" w:sz="6" w:space="0" w:color="F5AF82" w:themeColor="accent6"/>
        </w:tcBorders>
        <w:shd w:val="clear" w:color="auto" w:fill="FAD6C0" w:themeFill="accent6"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insideH w:val="single" w:sz="8" w:space="0" w:color="3C3C3C" w:themeColor="accent5"/>
        <w:insideV w:val="single" w:sz="8" w:space="0" w:color="3C3C3C" w:themeColor="accent5"/>
      </w:tblBorders>
    </w:tblPr>
    <w:tcPr>
      <w:shd w:val="clear" w:color="auto" w:fill="CECECE" w:themeFill="accent5" w:themeFillTint="3F"/>
    </w:tcPr>
    <w:tblStylePr w:type="firstRow">
      <w:rPr>
        <w:b/>
        <w:bCs/>
        <w:color w:val="3C3C3C" w:themeColor="text1"/>
      </w:rPr>
      <w:tblPr/>
      <w:tcPr>
        <w:shd w:val="clear" w:color="auto" w:fill="EBEBEB" w:themeFill="accent5"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8D8D8" w:themeFill="accent5" w:themeFillTint="33"/>
      </w:tcPr>
    </w:tblStylePr>
    <w:tblStylePr w:type="band1Vert">
      <w:tblPr/>
      <w:tcPr>
        <w:shd w:val="clear" w:color="auto" w:fill="9D9D9D" w:themeFill="accent5" w:themeFillTint="7F"/>
      </w:tcPr>
    </w:tblStylePr>
    <w:tblStylePr w:type="band1Horz">
      <w:tblPr/>
      <w:tcPr>
        <w:tcBorders>
          <w:insideH w:val="single" w:sz="6" w:space="0" w:color="3C3C3C" w:themeColor="accent5"/>
          <w:insideV w:val="single" w:sz="6" w:space="0" w:color="3C3C3C" w:themeColor="accent5"/>
        </w:tcBorders>
        <w:shd w:val="clear" w:color="auto" w:fill="9D9D9D" w:themeFill="accent5"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insideH w:val="single" w:sz="8" w:space="0" w:color="46B8A6" w:themeColor="accent4"/>
        <w:insideV w:val="single" w:sz="8" w:space="0" w:color="46B8A6" w:themeColor="accent4"/>
      </w:tblBorders>
    </w:tblPr>
    <w:tcPr>
      <w:shd w:val="clear" w:color="auto" w:fill="D1EDE9" w:themeFill="accent4" w:themeFillTint="3F"/>
    </w:tcPr>
    <w:tblStylePr w:type="firstRow">
      <w:rPr>
        <w:b/>
        <w:bCs/>
        <w:color w:val="3C3C3C" w:themeColor="text1"/>
      </w:rPr>
      <w:tblPr/>
      <w:tcPr>
        <w:shd w:val="clear" w:color="auto" w:fill="ECF8F6" w:themeFill="accent4"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9F1ED" w:themeFill="accent4" w:themeFillTint="33"/>
      </w:tcPr>
    </w:tblStylePr>
    <w:tblStylePr w:type="band1Vert">
      <w:tblPr/>
      <w:tcPr>
        <w:shd w:val="clear" w:color="auto" w:fill="A2DBD2" w:themeFill="accent4" w:themeFillTint="7F"/>
      </w:tcPr>
    </w:tblStylePr>
    <w:tblStylePr w:type="band1Horz">
      <w:tblPr/>
      <w:tcPr>
        <w:tcBorders>
          <w:insideH w:val="single" w:sz="6" w:space="0" w:color="46B8A6" w:themeColor="accent4"/>
          <w:insideV w:val="single" w:sz="6" w:space="0" w:color="46B8A6" w:themeColor="accent4"/>
        </w:tcBorders>
        <w:shd w:val="clear" w:color="auto" w:fill="A2DBD2" w:themeFill="accent4"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insideH w:val="single" w:sz="8" w:space="0" w:color="5F8CA0" w:themeColor="accent3"/>
        <w:insideV w:val="single" w:sz="8" w:space="0" w:color="5F8CA0" w:themeColor="accent3"/>
      </w:tblBorders>
    </w:tblPr>
    <w:tcPr>
      <w:shd w:val="clear" w:color="auto" w:fill="D7E2E7" w:themeFill="accent3" w:themeFillTint="3F"/>
    </w:tcPr>
    <w:tblStylePr w:type="firstRow">
      <w:rPr>
        <w:b/>
        <w:bCs/>
        <w:color w:val="3C3C3C" w:themeColor="text1"/>
      </w:rPr>
      <w:tblPr/>
      <w:tcPr>
        <w:shd w:val="clear" w:color="auto" w:fill="EFF3F5" w:themeFill="accent3"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FE7EC" w:themeFill="accent3" w:themeFillTint="33"/>
      </w:tcPr>
    </w:tblStylePr>
    <w:tblStylePr w:type="band1Vert">
      <w:tblPr/>
      <w:tcPr>
        <w:shd w:val="clear" w:color="auto" w:fill="AFC5CF" w:themeFill="accent3" w:themeFillTint="7F"/>
      </w:tcPr>
    </w:tblStylePr>
    <w:tblStylePr w:type="band1Horz">
      <w:tblPr/>
      <w:tcPr>
        <w:tcBorders>
          <w:insideH w:val="single" w:sz="6" w:space="0" w:color="5F8CA0" w:themeColor="accent3"/>
          <w:insideV w:val="single" w:sz="6" w:space="0" w:color="5F8CA0" w:themeColor="accent3"/>
        </w:tcBorders>
        <w:shd w:val="clear" w:color="auto" w:fill="AFC5CF" w:themeFill="accent3"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insideH w:val="single" w:sz="8" w:space="0" w:color="D74B8C" w:themeColor="accent2"/>
        <w:insideV w:val="single" w:sz="8" w:space="0" w:color="D74B8C" w:themeColor="accent2"/>
      </w:tblBorders>
    </w:tblPr>
    <w:tcPr>
      <w:shd w:val="clear" w:color="auto" w:fill="F5D2E2" w:themeFill="accent2" w:themeFillTint="3F"/>
    </w:tcPr>
    <w:tblStylePr w:type="firstRow">
      <w:rPr>
        <w:b/>
        <w:bCs/>
        <w:color w:val="3C3C3C" w:themeColor="text1"/>
      </w:rPr>
      <w:tblPr/>
      <w:tcPr>
        <w:shd w:val="clear" w:color="auto" w:fill="FBEDF3" w:themeFill="accent2"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F7DBE7" w:themeFill="accent2" w:themeFillTint="33"/>
      </w:tcPr>
    </w:tblStylePr>
    <w:tblStylePr w:type="band1Vert">
      <w:tblPr/>
      <w:tcPr>
        <w:shd w:val="clear" w:color="auto" w:fill="EBA5C5" w:themeFill="accent2" w:themeFillTint="7F"/>
      </w:tcPr>
    </w:tblStylePr>
    <w:tblStylePr w:type="band1Horz">
      <w:tblPr/>
      <w:tcPr>
        <w:tcBorders>
          <w:insideH w:val="single" w:sz="6" w:space="0" w:color="D74B8C" w:themeColor="accent2"/>
          <w:insideV w:val="single" w:sz="6" w:space="0" w:color="D74B8C" w:themeColor="accent2"/>
        </w:tcBorders>
        <w:shd w:val="clear" w:color="auto" w:fill="EBA5C5" w:themeFill="accent2"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rsid w:val="00E07762"/>
    <w:rPr>
      <w:rFonts w:asciiTheme="majorHAnsi" w:eastAsiaTheme="majorEastAsia" w:hAnsiTheme="majorHAnsi" w:cstheme="majorBidi"/>
    </w:rPr>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insideH w:val="single" w:sz="8" w:space="0" w:color="41B4D2" w:themeColor="accent1"/>
        <w:insideV w:val="single" w:sz="8" w:space="0" w:color="41B4D2" w:themeColor="accent1"/>
      </w:tblBorders>
    </w:tblPr>
    <w:tcPr>
      <w:shd w:val="clear" w:color="auto" w:fill="CFECF3" w:themeFill="accent1" w:themeFillTint="3F"/>
    </w:tcPr>
    <w:tblStylePr w:type="firstRow">
      <w:rPr>
        <w:b/>
        <w:bCs/>
        <w:color w:val="3C3C3C" w:themeColor="text1"/>
      </w:rPr>
      <w:tblPr/>
      <w:tcPr>
        <w:shd w:val="clear" w:color="auto" w:fill="ECF7FA" w:themeFill="accent1"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9EFF6" w:themeFill="accent1" w:themeFillTint="33"/>
      </w:tcPr>
    </w:tblStylePr>
    <w:tblStylePr w:type="band1Vert">
      <w:tblPr/>
      <w:tcPr>
        <w:shd w:val="clear" w:color="auto" w:fill="A0D9E8" w:themeFill="accent1" w:themeFillTint="7F"/>
      </w:tcPr>
    </w:tblStylePr>
    <w:tblStylePr w:type="band1Horz">
      <w:tblPr/>
      <w:tcPr>
        <w:tcBorders>
          <w:insideH w:val="single" w:sz="6" w:space="0" w:color="41B4D2" w:themeColor="accent1"/>
          <w:insideV w:val="single" w:sz="6" w:space="0" w:color="41B4D2" w:themeColor="accent1"/>
        </w:tcBorders>
        <w:shd w:val="clear" w:color="auto" w:fill="A0D9E8" w:themeFill="accent1" w:themeFillTint="7F"/>
      </w:tcPr>
    </w:tblStylePr>
    <w:tblStylePr w:type="nwCell">
      <w:tblPr/>
      <w:tcPr>
        <w:shd w:val="clear" w:color="auto" w:fill="FFFFFF" w:themeFill="background1"/>
      </w:tcPr>
    </w:tblStylePr>
  </w:style>
  <w:style w:type="table" w:styleId="Grillemoyenne1-Accent6">
    <w:name w:val="Medium Grid 1 Accent 6"/>
    <w:basedOn w:val="TableauNormal"/>
    <w:uiPriority w:val="67"/>
    <w:semiHidden/>
    <w:rsid w:val="00E07762"/>
    <w:tblPr>
      <w:tblStyleRowBandSize w:val="1"/>
      <w:tblStyleColBandSize w:val="1"/>
      <w:tbl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single" w:sz="8" w:space="0" w:color="F7C2A1" w:themeColor="accent6" w:themeTint="BF"/>
        <w:insideV w:val="single" w:sz="8" w:space="0" w:color="F7C2A1" w:themeColor="accent6" w:themeTint="BF"/>
      </w:tblBorders>
    </w:tblPr>
    <w:tcPr>
      <w:shd w:val="clear" w:color="auto" w:fill="FCEADF" w:themeFill="accent6" w:themeFillTint="3F"/>
    </w:tcPr>
    <w:tblStylePr w:type="firstRow">
      <w:rPr>
        <w:b/>
        <w:bCs/>
      </w:rPr>
    </w:tblStylePr>
    <w:tblStylePr w:type="lastRow">
      <w:rPr>
        <w:b/>
        <w:bCs/>
      </w:rPr>
      <w:tblPr/>
      <w:tcPr>
        <w:tcBorders>
          <w:top w:val="single" w:sz="18" w:space="0" w:color="F7C2A1" w:themeColor="accent6" w:themeTint="BF"/>
        </w:tcBorders>
      </w:tcPr>
    </w:tblStylePr>
    <w:tblStylePr w:type="firstCol">
      <w:rPr>
        <w:b/>
        <w:bCs/>
      </w:rPr>
    </w:tblStylePr>
    <w:tblStylePr w:type="lastCol">
      <w:rPr>
        <w:b/>
        <w:bCs/>
      </w:rPr>
    </w:tblStylePr>
    <w:tblStylePr w:type="band1Vert">
      <w:tblPr/>
      <w:tcPr>
        <w:shd w:val="clear" w:color="auto" w:fill="FAD6C0" w:themeFill="accent6" w:themeFillTint="7F"/>
      </w:tcPr>
    </w:tblStylePr>
    <w:tblStylePr w:type="band1Horz">
      <w:tblPr/>
      <w:tcPr>
        <w:shd w:val="clear" w:color="auto" w:fill="FAD6C0" w:themeFill="accent6" w:themeFillTint="7F"/>
      </w:tcPr>
    </w:tblStylePr>
  </w:style>
  <w:style w:type="table" w:styleId="Grillemoyenne1-Accent5">
    <w:name w:val="Medium Grid 1 Accent 5"/>
    <w:basedOn w:val="TableauNormal"/>
    <w:uiPriority w:val="67"/>
    <w:semiHidden/>
    <w:rsid w:val="00E07762"/>
    <w:tblPr>
      <w:tblStyleRowBandSize w:val="1"/>
      <w:tblStyleColBandSize w:val="1"/>
      <w:tbl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single" w:sz="8" w:space="0" w:color="6C6C6C" w:themeColor="accent5" w:themeTint="BF"/>
        <w:insideV w:val="single" w:sz="8" w:space="0" w:color="6C6C6C" w:themeColor="accent5" w:themeTint="BF"/>
      </w:tblBorders>
    </w:tblPr>
    <w:tcPr>
      <w:shd w:val="clear" w:color="auto" w:fill="CECECE" w:themeFill="accent5" w:themeFillTint="3F"/>
    </w:tcPr>
    <w:tblStylePr w:type="firstRow">
      <w:rPr>
        <w:b/>
        <w:bCs/>
      </w:rPr>
    </w:tblStylePr>
    <w:tblStylePr w:type="lastRow">
      <w:rPr>
        <w:b/>
        <w:bCs/>
      </w:rPr>
      <w:tblPr/>
      <w:tcPr>
        <w:tcBorders>
          <w:top w:val="single" w:sz="18" w:space="0" w:color="6C6C6C" w:themeColor="accent5" w:themeTint="BF"/>
        </w:tcBorders>
      </w:tcPr>
    </w:tblStylePr>
    <w:tblStylePr w:type="firstCol">
      <w:rPr>
        <w:b/>
        <w:bCs/>
      </w:rPr>
    </w:tblStylePr>
    <w:tblStylePr w:type="lastCol">
      <w:rPr>
        <w:b/>
        <w:bCs/>
      </w:rPr>
    </w:tblStylePr>
    <w:tblStylePr w:type="band1Vert">
      <w:tblPr/>
      <w:tcPr>
        <w:shd w:val="clear" w:color="auto" w:fill="9D9D9D" w:themeFill="accent5" w:themeFillTint="7F"/>
      </w:tcPr>
    </w:tblStylePr>
    <w:tblStylePr w:type="band1Horz">
      <w:tblPr/>
      <w:tcPr>
        <w:shd w:val="clear" w:color="auto" w:fill="9D9D9D" w:themeFill="accent5" w:themeFillTint="7F"/>
      </w:tcPr>
    </w:tblStylePr>
  </w:style>
  <w:style w:type="table" w:styleId="Grillemoyenne1-Accent4">
    <w:name w:val="Medium Grid 1 Accent 4"/>
    <w:basedOn w:val="TableauNormal"/>
    <w:uiPriority w:val="67"/>
    <w:semiHidden/>
    <w:rsid w:val="00E07762"/>
    <w:tblPr>
      <w:tblStyleRowBandSize w:val="1"/>
      <w:tblStyleColBandSize w:val="1"/>
      <w:tbl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single" w:sz="8" w:space="0" w:color="73CABC" w:themeColor="accent4" w:themeTint="BF"/>
        <w:insideV w:val="single" w:sz="8" w:space="0" w:color="73CABC" w:themeColor="accent4" w:themeTint="BF"/>
      </w:tblBorders>
    </w:tblPr>
    <w:tcPr>
      <w:shd w:val="clear" w:color="auto" w:fill="D1EDE9" w:themeFill="accent4" w:themeFillTint="3F"/>
    </w:tcPr>
    <w:tblStylePr w:type="firstRow">
      <w:rPr>
        <w:b/>
        <w:bCs/>
      </w:rPr>
    </w:tblStylePr>
    <w:tblStylePr w:type="lastRow">
      <w:rPr>
        <w:b/>
        <w:bCs/>
      </w:rPr>
      <w:tblPr/>
      <w:tcPr>
        <w:tcBorders>
          <w:top w:val="single" w:sz="18" w:space="0" w:color="73CABC" w:themeColor="accent4" w:themeTint="BF"/>
        </w:tcBorders>
      </w:tcPr>
    </w:tblStylePr>
    <w:tblStylePr w:type="firstCol">
      <w:rPr>
        <w:b/>
        <w:bCs/>
      </w:rPr>
    </w:tblStylePr>
    <w:tblStylePr w:type="lastCol">
      <w:rPr>
        <w:b/>
        <w:bCs/>
      </w:rPr>
    </w:tblStylePr>
    <w:tblStylePr w:type="band1Vert">
      <w:tblPr/>
      <w:tcPr>
        <w:shd w:val="clear" w:color="auto" w:fill="A2DBD2" w:themeFill="accent4" w:themeFillTint="7F"/>
      </w:tcPr>
    </w:tblStylePr>
    <w:tblStylePr w:type="band1Horz">
      <w:tblPr/>
      <w:tcPr>
        <w:shd w:val="clear" w:color="auto" w:fill="A2DBD2" w:themeFill="accent4" w:themeFillTint="7F"/>
      </w:tcPr>
    </w:tblStylePr>
  </w:style>
  <w:style w:type="table" w:styleId="Grillemoyenne1-Accent3">
    <w:name w:val="Medium Grid 1 Accent 3"/>
    <w:basedOn w:val="TableauNormal"/>
    <w:uiPriority w:val="67"/>
    <w:semiHidden/>
    <w:rsid w:val="00E07762"/>
    <w:tblPr>
      <w:tblStyleRowBandSize w:val="1"/>
      <w:tblStyleColBandSize w:val="1"/>
      <w:tbl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single" w:sz="8" w:space="0" w:color="87A8B8" w:themeColor="accent3" w:themeTint="BF"/>
        <w:insideV w:val="single" w:sz="8" w:space="0" w:color="87A8B8" w:themeColor="accent3" w:themeTint="BF"/>
      </w:tblBorders>
    </w:tblPr>
    <w:tcPr>
      <w:shd w:val="clear" w:color="auto" w:fill="D7E2E7" w:themeFill="accent3" w:themeFillTint="3F"/>
    </w:tcPr>
    <w:tblStylePr w:type="firstRow">
      <w:rPr>
        <w:b/>
        <w:bCs/>
      </w:rPr>
    </w:tblStylePr>
    <w:tblStylePr w:type="lastRow">
      <w:rPr>
        <w:b/>
        <w:bCs/>
      </w:rPr>
      <w:tblPr/>
      <w:tcPr>
        <w:tcBorders>
          <w:top w:val="single" w:sz="18" w:space="0" w:color="87A8B8" w:themeColor="accent3" w:themeTint="BF"/>
        </w:tcBorders>
      </w:tcPr>
    </w:tblStylePr>
    <w:tblStylePr w:type="firstCol">
      <w:rPr>
        <w:b/>
        <w:bCs/>
      </w:rPr>
    </w:tblStylePr>
    <w:tblStylePr w:type="lastCol">
      <w:rPr>
        <w:b/>
        <w:bCs/>
      </w:rPr>
    </w:tblStylePr>
    <w:tblStylePr w:type="band1Vert">
      <w:tblPr/>
      <w:tcPr>
        <w:shd w:val="clear" w:color="auto" w:fill="AFC5CF" w:themeFill="accent3" w:themeFillTint="7F"/>
      </w:tcPr>
    </w:tblStylePr>
    <w:tblStylePr w:type="band1Horz">
      <w:tblPr/>
      <w:tcPr>
        <w:shd w:val="clear" w:color="auto" w:fill="AFC5CF" w:themeFill="accent3" w:themeFillTint="7F"/>
      </w:tcPr>
    </w:tblStylePr>
  </w:style>
  <w:style w:type="table" w:styleId="Grillemoyenne1-Accent2">
    <w:name w:val="Medium Grid 1 Accent 2"/>
    <w:basedOn w:val="TableauNormal"/>
    <w:uiPriority w:val="67"/>
    <w:semiHidden/>
    <w:rsid w:val="00E07762"/>
    <w:tblPr>
      <w:tblStyleRowBandSize w:val="1"/>
      <w:tblStyleColBandSize w:val="1"/>
      <w:tbl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single" w:sz="8" w:space="0" w:color="E178A8" w:themeColor="accent2" w:themeTint="BF"/>
        <w:insideV w:val="single" w:sz="8" w:space="0" w:color="E178A8" w:themeColor="accent2" w:themeTint="BF"/>
      </w:tblBorders>
    </w:tblPr>
    <w:tcPr>
      <w:shd w:val="clear" w:color="auto" w:fill="F5D2E2" w:themeFill="accent2" w:themeFillTint="3F"/>
    </w:tcPr>
    <w:tblStylePr w:type="firstRow">
      <w:rPr>
        <w:b/>
        <w:bCs/>
      </w:rPr>
    </w:tblStylePr>
    <w:tblStylePr w:type="lastRow">
      <w:rPr>
        <w:b/>
        <w:bCs/>
      </w:rPr>
      <w:tblPr/>
      <w:tcPr>
        <w:tcBorders>
          <w:top w:val="single" w:sz="18" w:space="0" w:color="E178A8" w:themeColor="accent2" w:themeTint="BF"/>
        </w:tcBorders>
      </w:tcPr>
    </w:tblStylePr>
    <w:tblStylePr w:type="firstCol">
      <w:rPr>
        <w:b/>
        <w:bCs/>
      </w:rPr>
    </w:tblStylePr>
    <w:tblStylePr w:type="lastCol">
      <w:rPr>
        <w:b/>
        <w:bCs/>
      </w:rPr>
    </w:tblStylePr>
    <w:tblStylePr w:type="band1Vert">
      <w:tblPr/>
      <w:tcPr>
        <w:shd w:val="clear" w:color="auto" w:fill="EBA5C5" w:themeFill="accent2" w:themeFillTint="7F"/>
      </w:tcPr>
    </w:tblStylePr>
    <w:tblStylePr w:type="band1Horz">
      <w:tblPr/>
      <w:tcPr>
        <w:shd w:val="clear" w:color="auto" w:fill="EBA5C5" w:themeFill="accent2" w:themeFillTint="7F"/>
      </w:tcPr>
    </w:tblStylePr>
  </w:style>
  <w:style w:type="table" w:styleId="Grillemoyenne1-Accent1">
    <w:name w:val="Medium Grid 1 Accent 1"/>
    <w:basedOn w:val="TableauNormal"/>
    <w:uiPriority w:val="67"/>
    <w:semiHidden/>
    <w:rsid w:val="00E07762"/>
    <w:tblPr>
      <w:tblStyleRowBandSize w:val="1"/>
      <w:tblStyleColBandSize w:val="1"/>
      <w:tbl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single" w:sz="8" w:space="0" w:color="70C6DD" w:themeColor="accent1" w:themeTint="BF"/>
        <w:insideV w:val="single" w:sz="8" w:space="0" w:color="70C6DD" w:themeColor="accent1" w:themeTint="BF"/>
      </w:tblBorders>
    </w:tblPr>
    <w:tcPr>
      <w:shd w:val="clear" w:color="auto" w:fill="CFECF3" w:themeFill="accent1" w:themeFillTint="3F"/>
    </w:tcPr>
    <w:tblStylePr w:type="firstRow">
      <w:rPr>
        <w:b/>
        <w:bCs/>
      </w:rPr>
    </w:tblStylePr>
    <w:tblStylePr w:type="lastRow">
      <w:rPr>
        <w:b/>
        <w:bCs/>
      </w:rPr>
      <w:tblPr/>
      <w:tcPr>
        <w:tcBorders>
          <w:top w:val="single" w:sz="18" w:space="0" w:color="70C6DD" w:themeColor="accent1" w:themeTint="BF"/>
        </w:tcBorders>
      </w:tcPr>
    </w:tblStylePr>
    <w:tblStylePr w:type="firstCol">
      <w:rPr>
        <w:b/>
        <w:bCs/>
      </w:rPr>
    </w:tblStylePr>
    <w:tblStylePr w:type="lastCol">
      <w:rPr>
        <w:b/>
        <w:bCs/>
      </w:rPr>
    </w:tblStylePr>
    <w:tblStylePr w:type="band1Vert">
      <w:tblPr/>
      <w:tcPr>
        <w:shd w:val="clear" w:color="auto" w:fill="A0D9E8" w:themeFill="accent1" w:themeFillTint="7F"/>
      </w:tcPr>
    </w:tblStylePr>
    <w:tblStylePr w:type="band1Horz">
      <w:tblPr/>
      <w:tcPr>
        <w:shd w:val="clear" w:color="auto" w:fill="A0D9E8" w:themeFill="accent1" w:themeFillTint="7F"/>
      </w:tcPr>
    </w:tblStylePr>
  </w:style>
  <w:style w:type="table" w:styleId="Listefonce-Accent6">
    <w:name w:val="Dark List Accent 6"/>
    <w:basedOn w:val="TableauNormal"/>
    <w:uiPriority w:val="70"/>
    <w:semiHidden/>
    <w:rsid w:val="00E07762"/>
    <w:rPr>
      <w:color w:val="FFFFFF" w:themeColor="background1"/>
    </w:rPr>
    <w:tblPr>
      <w:tblStyleRowBandSize w:val="1"/>
      <w:tblStyleColBandSize w:val="1"/>
    </w:tblPr>
    <w:tcPr>
      <w:shd w:val="clear" w:color="auto" w:fill="F5AF8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AC4B0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E76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E762A" w:themeFill="accent6" w:themeFillShade="BF"/>
      </w:tcPr>
    </w:tblStylePr>
    <w:tblStylePr w:type="band1Vert">
      <w:tblPr/>
      <w:tcPr>
        <w:tcBorders>
          <w:top w:val="nil"/>
          <w:left w:val="nil"/>
          <w:bottom w:val="nil"/>
          <w:right w:val="nil"/>
          <w:insideH w:val="nil"/>
          <w:insideV w:val="nil"/>
        </w:tcBorders>
        <w:shd w:val="clear" w:color="auto" w:fill="EE762A" w:themeFill="accent6" w:themeFillShade="BF"/>
      </w:tcPr>
    </w:tblStylePr>
    <w:tblStylePr w:type="band1Horz">
      <w:tblPr/>
      <w:tcPr>
        <w:tcBorders>
          <w:top w:val="nil"/>
          <w:left w:val="nil"/>
          <w:bottom w:val="nil"/>
          <w:right w:val="nil"/>
          <w:insideH w:val="nil"/>
          <w:insideV w:val="nil"/>
        </w:tcBorders>
        <w:shd w:val="clear" w:color="auto" w:fill="EE762A" w:themeFill="accent6" w:themeFillShade="BF"/>
      </w:tcPr>
    </w:tblStylePr>
  </w:style>
  <w:style w:type="table" w:styleId="Listefonce-Accent5">
    <w:name w:val="Dark List Accent 5"/>
    <w:basedOn w:val="TableauNormal"/>
    <w:uiPriority w:val="70"/>
    <w:semiHidden/>
    <w:rsid w:val="00E07762"/>
    <w:rPr>
      <w:color w:val="FFFFFF" w:themeColor="background1"/>
    </w:rPr>
    <w:tblPr>
      <w:tblStyleRowBandSize w:val="1"/>
      <w:tblStyleColBandSize w:val="1"/>
    </w:tblPr>
    <w:tcPr>
      <w:shd w:val="clear" w:color="auto" w:fill="3C3C3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D1D1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C2C2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C2C2C" w:themeFill="accent5" w:themeFillShade="BF"/>
      </w:tcPr>
    </w:tblStylePr>
    <w:tblStylePr w:type="band1Vert">
      <w:tblPr/>
      <w:tcPr>
        <w:tcBorders>
          <w:top w:val="nil"/>
          <w:left w:val="nil"/>
          <w:bottom w:val="nil"/>
          <w:right w:val="nil"/>
          <w:insideH w:val="nil"/>
          <w:insideV w:val="nil"/>
        </w:tcBorders>
        <w:shd w:val="clear" w:color="auto" w:fill="2C2C2C" w:themeFill="accent5" w:themeFillShade="BF"/>
      </w:tcPr>
    </w:tblStylePr>
    <w:tblStylePr w:type="band1Horz">
      <w:tblPr/>
      <w:tcPr>
        <w:tcBorders>
          <w:top w:val="nil"/>
          <w:left w:val="nil"/>
          <w:bottom w:val="nil"/>
          <w:right w:val="nil"/>
          <w:insideH w:val="nil"/>
          <w:insideV w:val="nil"/>
        </w:tcBorders>
        <w:shd w:val="clear" w:color="auto" w:fill="2C2C2C" w:themeFill="accent5" w:themeFillShade="BF"/>
      </w:tcPr>
    </w:tblStylePr>
  </w:style>
  <w:style w:type="table" w:styleId="Listefonce-Accent4">
    <w:name w:val="Dark List Accent 4"/>
    <w:basedOn w:val="TableauNormal"/>
    <w:uiPriority w:val="70"/>
    <w:semiHidden/>
    <w:rsid w:val="00E07762"/>
    <w:rPr>
      <w:color w:val="FFFFFF" w:themeColor="background1"/>
    </w:rPr>
    <w:tblPr>
      <w:tblStyleRowBandSize w:val="1"/>
      <w:tblStyleColBandSize w:val="1"/>
    </w:tblPr>
    <w:tcPr>
      <w:shd w:val="clear" w:color="auto" w:fill="46B8A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235B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489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4897B" w:themeFill="accent4" w:themeFillShade="BF"/>
      </w:tcPr>
    </w:tblStylePr>
    <w:tblStylePr w:type="band1Vert">
      <w:tblPr/>
      <w:tcPr>
        <w:tcBorders>
          <w:top w:val="nil"/>
          <w:left w:val="nil"/>
          <w:bottom w:val="nil"/>
          <w:right w:val="nil"/>
          <w:insideH w:val="nil"/>
          <w:insideV w:val="nil"/>
        </w:tcBorders>
        <w:shd w:val="clear" w:color="auto" w:fill="34897B" w:themeFill="accent4" w:themeFillShade="BF"/>
      </w:tcPr>
    </w:tblStylePr>
    <w:tblStylePr w:type="band1Horz">
      <w:tblPr/>
      <w:tcPr>
        <w:tcBorders>
          <w:top w:val="nil"/>
          <w:left w:val="nil"/>
          <w:bottom w:val="nil"/>
          <w:right w:val="nil"/>
          <w:insideH w:val="nil"/>
          <w:insideV w:val="nil"/>
        </w:tcBorders>
        <w:shd w:val="clear" w:color="auto" w:fill="34897B" w:themeFill="accent4" w:themeFillShade="BF"/>
      </w:tcPr>
    </w:tblStylePr>
  </w:style>
  <w:style w:type="table" w:styleId="Listefonce-Accent3">
    <w:name w:val="Dark List Accent 3"/>
    <w:basedOn w:val="TableauNormal"/>
    <w:uiPriority w:val="70"/>
    <w:semiHidden/>
    <w:rsid w:val="00E07762"/>
    <w:rPr>
      <w:color w:val="FFFFFF" w:themeColor="background1"/>
    </w:rPr>
    <w:tblPr>
      <w:tblStyleRowBandSize w:val="1"/>
      <w:tblStyleColBandSize w:val="1"/>
    </w:tblPr>
    <w:tcPr>
      <w:shd w:val="clear" w:color="auto" w:fill="5F8CA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2F454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687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6877" w:themeFill="accent3" w:themeFillShade="BF"/>
      </w:tcPr>
    </w:tblStylePr>
    <w:tblStylePr w:type="band1Vert">
      <w:tblPr/>
      <w:tcPr>
        <w:tcBorders>
          <w:top w:val="nil"/>
          <w:left w:val="nil"/>
          <w:bottom w:val="nil"/>
          <w:right w:val="nil"/>
          <w:insideH w:val="nil"/>
          <w:insideV w:val="nil"/>
        </w:tcBorders>
        <w:shd w:val="clear" w:color="auto" w:fill="476877" w:themeFill="accent3" w:themeFillShade="BF"/>
      </w:tcPr>
    </w:tblStylePr>
    <w:tblStylePr w:type="band1Horz">
      <w:tblPr/>
      <w:tcPr>
        <w:tcBorders>
          <w:top w:val="nil"/>
          <w:left w:val="nil"/>
          <w:bottom w:val="nil"/>
          <w:right w:val="nil"/>
          <w:insideH w:val="nil"/>
          <w:insideV w:val="nil"/>
        </w:tcBorders>
        <w:shd w:val="clear" w:color="auto" w:fill="476877" w:themeFill="accent3" w:themeFillShade="BF"/>
      </w:tcPr>
    </w:tblStylePr>
  </w:style>
  <w:style w:type="table" w:styleId="Listefonce-Accent2">
    <w:name w:val="Dark List Accent 2"/>
    <w:basedOn w:val="TableauNormal"/>
    <w:uiPriority w:val="70"/>
    <w:semiHidden/>
    <w:rsid w:val="00E07762"/>
    <w:rPr>
      <w:color w:val="FFFFFF" w:themeColor="background1"/>
    </w:rPr>
    <w:tblPr>
      <w:tblStyleRowBandSize w:val="1"/>
      <w:tblStyleColBandSize w:val="1"/>
    </w:tblPr>
    <w:tcPr>
      <w:shd w:val="clear" w:color="auto" w:fill="D74B8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761A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127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12767" w:themeFill="accent2" w:themeFillShade="BF"/>
      </w:tcPr>
    </w:tblStylePr>
    <w:tblStylePr w:type="band1Vert">
      <w:tblPr/>
      <w:tcPr>
        <w:tcBorders>
          <w:top w:val="nil"/>
          <w:left w:val="nil"/>
          <w:bottom w:val="nil"/>
          <w:right w:val="nil"/>
          <w:insideH w:val="nil"/>
          <w:insideV w:val="nil"/>
        </w:tcBorders>
        <w:shd w:val="clear" w:color="auto" w:fill="B12767" w:themeFill="accent2" w:themeFillShade="BF"/>
      </w:tcPr>
    </w:tblStylePr>
    <w:tblStylePr w:type="band1Horz">
      <w:tblPr/>
      <w:tcPr>
        <w:tcBorders>
          <w:top w:val="nil"/>
          <w:left w:val="nil"/>
          <w:bottom w:val="nil"/>
          <w:right w:val="nil"/>
          <w:insideH w:val="nil"/>
          <w:insideV w:val="nil"/>
        </w:tcBorders>
        <w:shd w:val="clear" w:color="auto" w:fill="B12767" w:themeFill="accent2" w:themeFillShade="BF"/>
      </w:tcPr>
    </w:tblStylePr>
  </w:style>
  <w:style w:type="table" w:styleId="Listefonce-Accent1">
    <w:name w:val="Dark List Accent 1"/>
    <w:basedOn w:val="TableauNormal"/>
    <w:uiPriority w:val="70"/>
    <w:semiHidden/>
    <w:rsid w:val="00E07762"/>
    <w:rPr>
      <w:color w:val="FFFFFF" w:themeColor="background1"/>
    </w:rPr>
    <w:tblPr>
      <w:tblStyleRowBandSize w:val="1"/>
      <w:tblStyleColBandSize w:val="1"/>
    </w:tblPr>
    <w:tcPr>
      <w:shd w:val="clear" w:color="auto" w:fill="41B4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A5C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8BA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8BA6" w:themeFill="accent1" w:themeFillShade="BF"/>
      </w:tcPr>
    </w:tblStylePr>
    <w:tblStylePr w:type="band1Vert">
      <w:tblPr/>
      <w:tcPr>
        <w:tcBorders>
          <w:top w:val="nil"/>
          <w:left w:val="nil"/>
          <w:bottom w:val="nil"/>
          <w:right w:val="nil"/>
          <w:insideH w:val="nil"/>
          <w:insideV w:val="nil"/>
        </w:tcBorders>
        <w:shd w:val="clear" w:color="auto" w:fill="278BA6" w:themeFill="accent1" w:themeFillShade="BF"/>
      </w:tcPr>
    </w:tblStylePr>
    <w:tblStylePr w:type="band1Horz">
      <w:tblPr/>
      <w:tcPr>
        <w:tcBorders>
          <w:top w:val="nil"/>
          <w:left w:val="nil"/>
          <w:bottom w:val="nil"/>
          <w:right w:val="nil"/>
          <w:insideH w:val="nil"/>
          <w:insideV w:val="nil"/>
        </w:tcBorders>
        <w:shd w:val="clear" w:color="auto" w:fill="278BA6" w:themeFill="accent1" w:themeFillShade="BF"/>
      </w:tcPr>
    </w:tblStylePr>
  </w:style>
  <w:style w:type="paragraph" w:styleId="Bibliographie">
    <w:name w:val="Bibliography"/>
    <w:basedOn w:val="Normal"/>
    <w:next w:val="Normal"/>
    <w:uiPriority w:val="98"/>
    <w:semiHidden/>
    <w:rsid w:val="00E07762"/>
  </w:style>
  <w:style w:type="paragraph" w:styleId="Citation">
    <w:name w:val="Quote"/>
    <w:basedOn w:val="Normal"/>
    <w:next w:val="Normal"/>
    <w:link w:val="CitationCar"/>
    <w:uiPriority w:val="98"/>
    <w:semiHidden/>
    <w:rsid w:val="00E07762"/>
    <w:rPr>
      <w:i/>
      <w:iCs/>
    </w:rPr>
  </w:style>
  <w:style w:type="character" w:customStyle="1" w:styleId="CitationCar">
    <w:name w:val="Citation Car"/>
    <w:basedOn w:val="Policepardfaut"/>
    <w:link w:val="Citation"/>
    <w:uiPriority w:val="29"/>
    <w:semiHidden/>
    <w:rsid w:val="001579D8"/>
    <w:rPr>
      <w:rFonts w:ascii="Verdana" w:hAnsi="Verdana" w:cs="Maiandra GD"/>
      <w:i/>
      <w:iCs/>
      <w:noProof/>
      <w:color w:val="3C3C3C" w:themeColor="text1"/>
      <w:sz w:val="18"/>
      <w:szCs w:val="18"/>
      <w:lang w:val="en-GB"/>
    </w:rPr>
  </w:style>
  <w:style w:type="paragraph" w:styleId="Citationintense">
    <w:name w:val="Intense Quote"/>
    <w:basedOn w:val="Normal"/>
    <w:next w:val="Normal"/>
    <w:link w:val="CitationintenseCar"/>
    <w:uiPriority w:val="98"/>
    <w:semiHidden/>
    <w:rsid w:val="00E07762"/>
    <w:pPr>
      <w:pBdr>
        <w:bottom w:val="single" w:sz="4" w:space="4" w:color="41B4D2" w:themeColor="accent1"/>
      </w:pBdr>
      <w:spacing w:before="200" w:after="280"/>
      <w:ind w:left="936" w:right="936"/>
    </w:pPr>
    <w:rPr>
      <w:b/>
      <w:bCs/>
      <w:i/>
      <w:iCs/>
      <w:color w:val="41B4D2" w:themeColor="accent1"/>
    </w:rPr>
  </w:style>
  <w:style w:type="character" w:customStyle="1" w:styleId="CitationintenseCar">
    <w:name w:val="Citation intense Car"/>
    <w:basedOn w:val="Policepardfaut"/>
    <w:link w:val="Citationintense"/>
    <w:uiPriority w:val="30"/>
    <w:semiHidden/>
    <w:rsid w:val="001579D8"/>
    <w:rPr>
      <w:rFonts w:ascii="Verdana" w:hAnsi="Verdana" w:cs="Maiandra GD"/>
      <w:b/>
      <w:bCs/>
      <w:i/>
      <w:iCs/>
      <w:noProof/>
      <w:color w:val="41B4D2" w:themeColor="accent1"/>
      <w:sz w:val="18"/>
      <w:szCs w:val="18"/>
      <w:lang w:val="en-GB"/>
    </w:rPr>
  </w:style>
  <w:style w:type="character" w:styleId="Appeldenotedefin">
    <w:name w:val="endnote reference"/>
    <w:basedOn w:val="Policepardfaut"/>
    <w:uiPriority w:val="98"/>
    <w:semiHidden/>
    <w:rsid w:val="00E07762"/>
    <w:rPr>
      <w:vertAlign w:val="superscript"/>
      <w:lang w:val="en-GB"/>
    </w:rPr>
  </w:style>
  <w:style w:type="paragraph" w:styleId="Sansinterligne">
    <w:name w:val="No Spacing"/>
    <w:basedOn w:val="ZsysbasisWorldline"/>
    <w:next w:val="BodytextWorldline"/>
    <w:uiPriority w:val="98"/>
    <w:semiHidden/>
    <w:rsid w:val="00D27D0E"/>
  </w:style>
  <w:style w:type="character" w:styleId="CodeHTML">
    <w:name w:val="HTML Code"/>
    <w:basedOn w:val="Policepardfaut"/>
    <w:uiPriority w:val="98"/>
    <w:semiHidden/>
    <w:rsid w:val="00E07762"/>
    <w:rPr>
      <w:rFonts w:ascii="Consolas" w:hAnsi="Consolas"/>
      <w:sz w:val="20"/>
      <w:szCs w:val="20"/>
      <w:lang w:val="en-GB"/>
    </w:rPr>
  </w:style>
  <w:style w:type="character" w:styleId="DfinitionHTML">
    <w:name w:val="HTML Definition"/>
    <w:basedOn w:val="Policepardfaut"/>
    <w:uiPriority w:val="98"/>
    <w:semiHidden/>
    <w:rsid w:val="00E07762"/>
    <w:rPr>
      <w:i/>
      <w:iCs/>
      <w:lang w:val="en-GB"/>
    </w:rPr>
  </w:style>
  <w:style w:type="character" w:styleId="VariableHTML">
    <w:name w:val="HTML Variable"/>
    <w:basedOn w:val="Policepardfaut"/>
    <w:uiPriority w:val="98"/>
    <w:semiHidden/>
    <w:rsid w:val="00E07762"/>
    <w:rPr>
      <w:i/>
      <w:iCs/>
      <w:lang w:val="en-GB"/>
    </w:rPr>
  </w:style>
  <w:style w:type="character" w:styleId="AcronymeHTML">
    <w:name w:val="HTML Acronym"/>
    <w:basedOn w:val="Policepardfaut"/>
    <w:uiPriority w:val="98"/>
    <w:semiHidden/>
    <w:rsid w:val="00E07762"/>
    <w:rPr>
      <w:lang w:val="en-GB"/>
    </w:rPr>
  </w:style>
  <w:style w:type="character" w:styleId="CitationHTML">
    <w:name w:val="HTML Cite"/>
    <w:basedOn w:val="Policepardfaut"/>
    <w:uiPriority w:val="98"/>
    <w:semiHidden/>
    <w:rsid w:val="00E07762"/>
    <w:rPr>
      <w:i/>
      <w:iCs/>
      <w:lang w:val="en-GB"/>
    </w:rPr>
  </w:style>
  <w:style w:type="character" w:styleId="MachinecrireHTML">
    <w:name w:val="HTML Typewriter"/>
    <w:basedOn w:val="Policepardfaut"/>
    <w:uiPriority w:val="98"/>
    <w:semiHidden/>
    <w:rsid w:val="00E07762"/>
    <w:rPr>
      <w:rFonts w:ascii="Consolas" w:hAnsi="Consolas"/>
      <w:sz w:val="20"/>
      <w:szCs w:val="20"/>
      <w:lang w:val="en-GB"/>
    </w:rPr>
  </w:style>
  <w:style w:type="character" w:styleId="ClavierHTML">
    <w:name w:val="HTML Keyboard"/>
    <w:basedOn w:val="Policepardfaut"/>
    <w:uiPriority w:val="98"/>
    <w:semiHidden/>
    <w:rsid w:val="00E07762"/>
    <w:rPr>
      <w:rFonts w:ascii="Consolas" w:hAnsi="Consolas"/>
      <w:sz w:val="20"/>
      <w:szCs w:val="20"/>
      <w:lang w:val="en-GB"/>
    </w:rPr>
  </w:style>
  <w:style w:type="character" w:styleId="ExempleHTML">
    <w:name w:val="HTML Sample"/>
    <w:basedOn w:val="Policepardfaut"/>
    <w:uiPriority w:val="98"/>
    <w:semiHidden/>
    <w:rsid w:val="00E07762"/>
    <w:rPr>
      <w:rFonts w:ascii="Consolas" w:hAnsi="Consolas"/>
      <w:sz w:val="24"/>
      <w:szCs w:val="24"/>
      <w:lang w:val="en-GB"/>
    </w:rPr>
  </w:style>
  <w:style w:type="paragraph" w:styleId="En-ttedetabledesmatires">
    <w:name w:val="TOC Heading"/>
    <w:basedOn w:val="Titre1"/>
    <w:next w:val="Normal"/>
    <w:uiPriority w:val="98"/>
    <w:semiHidden/>
    <w:rsid w:val="00E07762"/>
    <w:pPr>
      <w:numPr>
        <w:numId w:val="0"/>
      </w:numPr>
      <w:spacing w:before="480"/>
      <w:outlineLvl w:val="9"/>
    </w:pPr>
    <w:rPr>
      <w:rFonts w:asciiTheme="majorHAnsi" w:eastAsiaTheme="majorEastAsia" w:hAnsiTheme="majorHAnsi" w:cstheme="majorBidi"/>
      <w:color w:val="278BA6" w:themeColor="accent1" w:themeShade="BF"/>
      <w:sz w:val="28"/>
      <w:szCs w:val="28"/>
    </w:rPr>
  </w:style>
  <w:style w:type="character" w:styleId="Accentuation">
    <w:name w:val="Emphasis"/>
    <w:basedOn w:val="Policepardfaut"/>
    <w:uiPriority w:val="98"/>
    <w:semiHidden/>
    <w:rsid w:val="00E07762"/>
    <w:rPr>
      <w:i/>
      <w:iCs/>
      <w:lang w:val="en-GB"/>
    </w:rPr>
  </w:style>
  <w:style w:type="character" w:styleId="Numrodeligne">
    <w:name w:val="line number"/>
    <w:basedOn w:val="Policepardfaut"/>
    <w:uiPriority w:val="98"/>
    <w:semiHidden/>
    <w:rsid w:val="00E07762"/>
    <w:rPr>
      <w:lang w:val="en-GB"/>
    </w:rPr>
  </w:style>
  <w:style w:type="numbering" w:customStyle="1" w:styleId="HeadingnumberingWorldline">
    <w:name w:val="Heading numbering Worldline"/>
    <w:uiPriority w:val="4"/>
    <w:semiHidden/>
    <w:rsid w:val="00B61DF4"/>
    <w:pPr>
      <w:numPr>
        <w:numId w:val="5"/>
      </w:numPr>
    </w:pPr>
  </w:style>
  <w:style w:type="paragraph" w:customStyle="1" w:styleId="ZsysonepointWorldline">
    <w:name w:val="Zsysonepoint Worldline"/>
    <w:basedOn w:val="ZsysbasisWorldline"/>
    <w:uiPriority w:val="4"/>
    <w:semiHidden/>
    <w:rsid w:val="00756C31"/>
    <w:pPr>
      <w:spacing w:line="20" w:lineRule="exact"/>
    </w:pPr>
    <w:rPr>
      <w:sz w:val="2"/>
    </w:rPr>
  </w:style>
  <w:style w:type="paragraph" w:customStyle="1" w:styleId="ZsysbasisdocumentdataWorldline">
    <w:name w:val="Zsysbasisdocumentdata Worldline"/>
    <w:basedOn w:val="ZsysbasisWorldline"/>
    <w:link w:val="ZsysbasisdocumentdataWorldlineChar"/>
    <w:uiPriority w:val="4"/>
    <w:semiHidden/>
    <w:rsid w:val="00AD7D6F"/>
    <w:pPr>
      <w:spacing w:line="240" w:lineRule="exact"/>
    </w:pPr>
    <w:rPr>
      <w:noProof/>
    </w:rPr>
  </w:style>
  <w:style w:type="paragraph" w:customStyle="1" w:styleId="DocumentdataheadingWorldline">
    <w:name w:val="Document data heading Worldline"/>
    <w:basedOn w:val="ZsysbasisdocumentdataWorldline"/>
    <w:uiPriority w:val="50"/>
    <w:rsid w:val="00C0792A"/>
  </w:style>
  <w:style w:type="paragraph" w:customStyle="1" w:styleId="DocumentdataWorldline">
    <w:name w:val="Document data Worldline"/>
    <w:basedOn w:val="ZsysbasisdocumentdataWorldline"/>
    <w:uiPriority w:val="51"/>
    <w:rsid w:val="00BE57DA"/>
    <w:pPr>
      <w:spacing w:line="180" w:lineRule="exact"/>
    </w:pPr>
    <w:rPr>
      <w:sz w:val="12"/>
    </w:rPr>
  </w:style>
  <w:style w:type="paragraph" w:customStyle="1" w:styleId="DocumentdatadateWorldline">
    <w:name w:val="Document data date Worldline"/>
    <w:basedOn w:val="ZsysbasisdocumentdataWorldline"/>
    <w:uiPriority w:val="4"/>
    <w:semiHidden/>
    <w:rsid w:val="00C0792A"/>
  </w:style>
  <w:style w:type="paragraph" w:customStyle="1" w:styleId="DocumentdatasubjectWorldline">
    <w:name w:val="Document data subject Worldline"/>
    <w:basedOn w:val="ZsysbasisdocumentdataWorldline"/>
    <w:link w:val="DocumentdatasubjectWorldlineChar"/>
    <w:uiPriority w:val="4"/>
    <w:semiHidden/>
    <w:rsid w:val="00756C31"/>
  </w:style>
  <w:style w:type="paragraph" w:customStyle="1" w:styleId="PagenumberWorldline">
    <w:name w:val="Page number Worldline"/>
    <w:basedOn w:val="ZsysbasisdocumentdataWorldline"/>
    <w:uiPriority w:val="63"/>
    <w:rsid w:val="00C57268"/>
    <w:pPr>
      <w:spacing w:line="180" w:lineRule="exact"/>
      <w:jc w:val="right"/>
    </w:pPr>
    <w:rPr>
      <w:sz w:val="13"/>
    </w:rPr>
  </w:style>
  <w:style w:type="paragraph" w:customStyle="1" w:styleId="SenderinformationWorldline">
    <w:name w:val="Sender information Worldline"/>
    <w:basedOn w:val="ZsysbasisdocumentdataWorldline"/>
    <w:uiPriority w:val="66"/>
    <w:rsid w:val="00F74E1D"/>
    <w:pPr>
      <w:spacing w:line="180" w:lineRule="exact"/>
    </w:pPr>
    <w:rPr>
      <w:sz w:val="13"/>
    </w:rPr>
  </w:style>
  <w:style w:type="paragraph" w:customStyle="1" w:styleId="SenderinformationheadingWorldline">
    <w:name w:val="Sender information heading Worldline"/>
    <w:basedOn w:val="ZsysbasisdocumentdataWorldline"/>
    <w:uiPriority w:val="65"/>
    <w:rsid w:val="00F74E1D"/>
    <w:pPr>
      <w:spacing w:line="180" w:lineRule="exact"/>
    </w:pPr>
    <w:rPr>
      <w:sz w:val="13"/>
    </w:rPr>
  </w:style>
  <w:style w:type="paragraph" w:customStyle="1" w:styleId="DocumentNameWorldline">
    <w:name w:val="Document Name Worldline"/>
    <w:basedOn w:val="ZsysbasisWorldline"/>
    <w:uiPriority w:val="52"/>
    <w:rsid w:val="00AD7D6F"/>
    <w:rPr>
      <w:b/>
      <w:sz w:val="24"/>
    </w:rPr>
  </w:style>
  <w:style w:type="paragraph" w:customStyle="1" w:styleId="DocumentdatayourrefWorldline">
    <w:name w:val="Document data your ref Worldline"/>
    <w:basedOn w:val="ZsysbasisdocumentdataWorldline"/>
    <w:uiPriority w:val="4"/>
    <w:semiHidden/>
    <w:rsid w:val="00597AAC"/>
    <w:pPr>
      <w:spacing w:line="180" w:lineRule="exact"/>
    </w:pPr>
    <w:rPr>
      <w:sz w:val="12"/>
    </w:rPr>
  </w:style>
  <w:style w:type="paragraph" w:customStyle="1" w:styleId="TitlewhiteWorldline">
    <w:name w:val="Title white Worldline"/>
    <w:basedOn w:val="ZsysbasisWorldline"/>
    <w:link w:val="TitlewhiteWorldlineChar"/>
    <w:uiPriority w:val="21"/>
    <w:qFormat/>
    <w:rsid w:val="00662763"/>
    <w:pPr>
      <w:spacing w:line="880" w:lineRule="exact"/>
    </w:pPr>
    <w:rPr>
      <w:rFonts w:ascii="Arial Black" w:hAnsi="Arial Black" w:cs="Arial"/>
      <w:caps/>
      <w:color w:val="FFFFFF" w:themeColor="light1"/>
      <w:sz w:val="76"/>
    </w:rPr>
  </w:style>
  <w:style w:type="paragraph" w:customStyle="1" w:styleId="SubtitleWorldline">
    <w:name w:val="Subtitle Worldline"/>
    <w:basedOn w:val="ZsysbasisWorldline"/>
    <w:next w:val="BodytextWorldline"/>
    <w:uiPriority w:val="67"/>
    <w:rsid w:val="00BF69B1"/>
    <w:pPr>
      <w:spacing w:line="420" w:lineRule="exact"/>
    </w:pPr>
    <w:rPr>
      <w:sz w:val="40"/>
    </w:rPr>
  </w:style>
  <w:style w:type="paragraph" w:customStyle="1" w:styleId="DocumentdatastatusWorldline">
    <w:name w:val="Document data status Worldline"/>
    <w:basedOn w:val="ZsysbasisdocumentdataWorldline"/>
    <w:uiPriority w:val="4"/>
    <w:semiHidden/>
    <w:rsid w:val="00BF69B1"/>
    <w:pPr>
      <w:spacing w:line="300" w:lineRule="exact"/>
    </w:pPr>
    <w:rPr>
      <w:sz w:val="26"/>
    </w:rPr>
  </w:style>
  <w:style w:type="paragraph" w:customStyle="1" w:styleId="DocumentdataversionWorldline">
    <w:name w:val="Document data version Worldline"/>
    <w:basedOn w:val="ZsysbasisdocumentdataWorldline"/>
    <w:uiPriority w:val="4"/>
    <w:semiHidden/>
    <w:rsid w:val="00D86778"/>
  </w:style>
  <w:style w:type="paragraph" w:customStyle="1" w:styleId="DocumentdataclassificationWorldline">
    <w:name w:val="Document data classification Worldline"/>
    <w:basedOn w:val="ZsysbasisdocumentdataWorldline"/>
    <w:uiPriority w:val="4"/>
    <w:semiHidden/>
    <w:rsid w:val="00D86778"/>
  </w:style>
  <w:style w:type="paragraph" w:customStyle="1" w:styleId="DocumentdataauthorWorldline">
    <w:name w:val="Document data author Worldline"/>
    <w:basedOn w:val="ZsysbasisdocumentdataWorldline"/>
    <w:uiPriority w:val="4"/>
    <w:semiHidden/>
    <w:rsid w:val="00D53E56"/>
  </w:style>
  <w:style w:type="character" w:customStyle="1" w:styleId="FootercharacterWorldline">
    <w:name w:val="Footer character Worldline"/>
    <w:basedOn w:val="Policepardfaut"/>
    <w:uiPriority w:val="54"/>
    <w:rsid w:val="00637C54"/>
    <w:rPr>
      <w:caps/>
      <w:lang w:val="en-GB"/>
    </w:rPr>
  </w:style>
  <w:style w:type="paragraph" w:customStyle="1" w:styleId="IntroWorldline">
    <w:name w:val="Intro Worldline"/>
    <w:basedOn w:val="ZsysbasisWorldline"/>
    <w:uiPriority w:val="61"/>
    <w:rsid w:val="009063A5"/>
    <w:pPr>
      <w:contextualSpacing/>
    </w:pPr>
    <w:rPr>
      <w:color w:val="41B4D2" w:themeColor="accent1"/>
    </w:rPr>
  </w:style>
  <w:style w:type="character" w:customStyle="1" w:styleId="ZsysbasisWorldlineChar">
    <w:name w:val="Zsysbasis Worldline Char"/>
    <w:basedOn w:val="Policepardfaut"/>
    <w:link w:val="ZsysbasisWorldline"/>
    <w:uiPriority w:val="4"/>
    <w:semiHidden/>
    <w:rsid w:val="009E35E8"/>
    <w:rPr>
      <w:lang w:val="en-GB"/>
    </w:rPr>
  </w:style>
  <w:style w:type="paragraph" w:customStyle="1" w:styleId="DocumentdatacopyrightWorldline">
    <w:name w:val="Document data copyright Worldline"/>
    <w:basedOn w:val="ZsysbasisdocumentdataWorldline"/>
    <w:link w:val="DocumentdatacopyrightWorldlineChar"/>
    <w:uiPriority w:val="49"/>
    <w:rsid w:val="0041030F"/>
    <w:rPr>
      <w:sz w:val="18"/>
    </w:rPr>
  </w:style>
  <w:style w:type="character" w:customStyle="1" w:styleId="ZsysbasisdocumentdataWorldlineChar">
    <w:name w:val="Zsysbasisdocumentdata Worldline Char"/>
    <w:basedOn w:val="ZsysbasisWorldlineChar"/>
    <w:link w:val="ZsysbasisdocumentdataWorldline"/>
    <w:rsid w:val="00B057BF"/>
    <w:rPr>
      <w:rFonts w:ascii="Verdana" w:hAnsi="Verdana" w:cs="Maiandra GD"/>
      <w:noProof/>
      <w:color w:val="3C3C3C" w:themeColor="text1"/>
      <w:sz w:val="18"/>
      <w:szCs w:val="18"/>
      <w:lang w:val="en-GB"/>
    </w:rPr>
  </w:style>
  <w:style w:type="character" w:customStyle="1" w:styleId="DocumentdatasubjectWorldlineChar">
    <w:name w:val="Document data subject Worldline Char"/>
    <w:basedOn w:val="ZsysbasisdocumentdataWorldlineChar"/>
    <w:link w:val="DocumentdatasubjectWorldline"/>
    <w:rsid w:val="00B057BF"/>
    <w:rPr>
      <w:rFonts w:ascii="Verdana" w:hAnsi="Verdana" w:cs="Maiandra GD"/>
      <w:noProof/>
      <w:color w:val="3C3C3C" w:themeColor="text1"/>
      <w:sz w:val="18"/>
      <w:szCs w:val="18"/>
      <w:lang w:val="en-GB"/>
    </w:rPr>
  </w:style>
  <w:style w:type="character" w:customStyle="1" w:styleId="DocumentdatacopyrightWorldlineChar">
    <w:name w:val="Document data copyright Worldline Char"/>
    <w:basedOn w:val="DocumentdatasubjectWorldlineChar"/>
    <w:link w:val="DocumentdatacopyrightWorldline"/>
    <w:rsid w:val="0041030F"/>
    <w:rPr>
      <w:rFonts w:ascii="Arial" w:hAnsi="Arial" w:cs="Maiandra GD"/>
      <w:noProof/>
      <w:color w:val="3C3C3C" w:themeColor="text1"/>
      <w:sz w:val="18"/>
      <w:szCs w:val="18"/>
      <w:lang w:val="en-GB"/>
    </w:rPr>
  </w:style>
  <w:style w:type="paragraph" w:customStyle="1" w:styleId="HeadingtableofcontentsWorldline">
    <w:name w:val="Heading table of contents Worldline"/>
    <w:basedOn w:val="ZsysbasisWorldline"/>
    <w:next w:val="BodytextWorldline"/>
    <w:link w:val="HeadingtableofcontentsWorldlineChar"/>
    <w:uiPriority w:val="31"/>
    <w:rsid w:val="0049336D"/>
    <w:pPr>
      <w:keepNext/>
      <w:spacing w:line="477" w:lineRule="atLeast"/>
    </w:pPr>
    <w:rPr>
      <w:rFonts w:cs="Arial"/>
      <w:b/>
      <w:caps/>
      <w:color w:val="FFFFFF" w:themeColor="light1"/>
      <w:sz w:val="44"/>
      <w:szCs w:val="32"/>
    </w:rPr>
  </w:style>
  <w:style w:type="character" w:customStyle="1" w:styleId="Heading1nonumberWorldlineChar">
    <w:name w:val="Heading 1 no number Worldline Char"/>
    <w:basedOn w:val="ZsysbasisWorldlineChar"/>
    <w:link w:val="Heading1nonumberWorldline"/>
    <w:rsid w:val="002E58CF"/>
    <w:rPr>
      <w:rFonts w:ascii="Arial" w:hAnsi="Arial" w:cs="Maiandra GD"/>
      <w:bCs/>
      <w:color w:val="41B4D2" w:themeColor="accent1"/>
      <w:sz w:val="34"/>
      <w:szCs w:val="32"/>
      <w:lang w:val="en-US"/>
    </w:rPr>
  </w:style>
  <w:style w:type="character" w:customStyle="1" w:styleId="HeadingtableofcontentsWorldlineChar">
    <w:name w:val="Heading table of contents Worldline Char"/>
    <w:basedOn w:val="Heading1nonumberWorldlineChar"/>
    <w:link w:val="HeadingtableofcontentsWorldline"/>
    <w:rsid w:val="0049336D"/>
    <w:rPr>
      <w:rFonts w:ascii="Arial" w:hAnsi="Arial" w:cs="Arial"/>
      <w:b/>
      <w:bCs w:val="0"/>
      <w:caps/>
      <w:color w:val="FFFFFF" w:themeColor="light1"/>
      <w:sz w:val="44"/>
      <w:szCs w:val="32"/>
      <w:lang w:val="en-GB"/>
    </w:rPr>
  </w:style>
  <w:style w:type="paragraph" w:styleId="Liste">
    <w:name w:val="List"/>
    <w:basedOn w:val="Normal"/>
    <w:uiPriority w:val="98"/>
    <w:semiHidden/>
    <w:rsid w:val="006D3DDE"/>
    <w:pPr>
      <w:ind w:left="283" w:hanging="283"/>
      <w:contextualSpacing/>
    </w:pPr>
  </w:style>
  <w:style w:type="paragraph" w:styleId="Liste2">
    <w:name w:val="List 2"/>
    <w:basedOn w:val="Normal"/>
    <w:uiPriority w:val="98"/>
    <w:semiHidden/>
    <w:rsid w:val="006D3DDE"/>
    <w:pPr>
      <w:ind w:left="566" w:hanging="283"/>
      <w:contextualSpacing/>
    </w:pPr>
  </w:style>
  <w:style w:type="paragraph" w:styleId="Liste3">
    <w:name w:val="List 3"/>
    <w:basedOn w:val="Normal"/>
    <w:uiPriority w:val="98"/>
    <w:semiHidden/>
    <w:rsid w:val="006D3DDE"/>
    <w:pPr>
      <w:ind w:left="849" w:hanging="283"/>
      <w:contextualSpacing/>
    </w:pPr>
  </w:style>
  <w:style w:type="paragraph" w:styleId="Liste4">
    <w:name w:val="List 4"/>
    <w:basedOn w:val="Normal"/>
    <w:uiPriority w:val="98"/>
    <w:semiHidden/>
    <w:rsid w:val="006D3DDE"/>
    <w:pPr>
      <w:ind w:left="1132" w:hanging="283"/>
      <w:contextualSpacing/>
    </w:pPr>
  </w:style>
  <w:style w:type="paragraph" w:styleId="Liste5">
    <w:name w:val="List 5"/>
    <w:basedOn w:val="Normal"/>
    <w:uiPriority w:val="98"/>
    <w:semiHidden/>
    <w:rsid w:val="006D3DDE"/>
    <w:pPr>
      <w:ind w:left="1415" w:hanging="283"/>
      <w:contextualSpacing/>
    </w:pPr>
  </w:style>
  <w:style w:type="paragraph" w:styleId="Listepuces">
    <w:name w:val="List Bullet"/>
    <w:basedOn w:val="Normal"/>
    <w:uiPriority w:val="98"/>
    <w:semiHidden/>
    <w:rsid w:val="006D3DDE"/>
    <w:pPr>
      <w:numPr>
        <w:numId w:val="6"/>
      </w:numPr>
      <w:contextualSpacing/>
    </w:pPr>
  </w:style>
  <w:style w:type="paragraph" w:styleId="Listepuces2">
    <w:name w:val="List Bullet 2"/>
    <w:basedOn w:val="Normal"/>
    <w:uiPriority w:val="98"/>
    <w:semiHidden/>
    <w:rsid w:val="006D3DDE"/>
    <w:pPr>
      <w:numPr>
        <w:numId w:val="7"/>
      </w:numPr>
      <w:contextualSpacing/>
    </w:pPr>
  </w:style>
  <w:style w:type="paragraph" w:styleId="Listepuces3">
    <w:name w:val="List Bullet 3"/>
    <w:basedOn w:val="Normal"/>
    <w:uiPriority w:val="98"/>
    <w:semiHidden/>
    <w:rsid w:val="006D3DDE"/>
    <w:pPr>
      <w:numPr>
        <w:numId w:val="8"/>
      </w:numPr>
      <w:contextualSpacing/>
    </w:pPr>
  </w:style>
  <w:style w:type="paragraph" w:styleId="Listepuces4">
    <w:name w:val="List Bullet 4"/>
    <w:basedOn w:val="Normal"/>
    <w:uiPriority w:val="98"/>
    <w:semiHidden/>
    <w:rsid w:val="006D3DDE"/>
    <w:pPr>
      <w:numPr>
        <w:numId w:val="9"/>
      </w:numPr>
      <w:contextualSpacing/>
    </w:pPr>
  </w:style>
  <w:style w:type="paragraph" w:styleId="Listepuces5">
    <w:name w:val="List Bullet 5"/>
    <w:basedOn w:val="Normal"/>
    <w:uiPriority w:val="98"/>
    <w:semiHidden/>
    <w:rsid w:val="006D3DDE"/>
    <w:pPr>
      <w:numPr>
        <w:numId w:val="10"/>
      </w:numPr>
      <w:contextualSpacing/>
    </w:pPr>
  </w:style>
  <w:style w:type="paragraph" w:styleId="Paragraphedeliste">
    <w:name w:val="List Paragraph"/>
    <w:basedOn w:val="Normal"/>
    <w:uiPriority w:val="98"/>
    <w:semiHidden/>
    <w:rsid w:val="006D3DDE"/>
    <w:pPr>
      <w:ind w:left="720"/>
      <w:contextualSpacing/>
    </w:pPr>
  </w:style>
  <w:style w:type="paragraph" w:styleId="Listenumros">
    <w:name w:val="List Number"/>
    <w:basedOn w:val="Normal"/>
    <w:uiPriority w:val="98"/>
    <w:semiHidden/>
    <w:rsid w:val="006D3DDE"/>
    <w:pPr>
      <w:numPr>
        <w:numId w:val="11"/>
      </w:numPr>
      <w:contextualSpacing/>
    </w:pPr>
  </w:style>
  <w:style w:type="paragraph" w:styleId="Listenumros2">
    <w:name w:val="List Number 2"/>
    <w:basedOn w:val="Normal"/>
    <w:uiPriority w:val="98"/>
    <w:semiHidden/>
    <w:rsid w:val="006D3DDE"/>
    <w:pPr>
      <w:numPr>
        <w:numId w:val="12"/>
      </w:numPr>
      <w:contextualSpacing/>
    </w:pPr>
  </w:style>
  <w:style w:type="paragraph" w:styleId="Listenumros3">
    <w:name w:val="List Number 3"/>
    <w:basedOn w:val="Normal"/>
    <w:uiPriority w:val="98"/>
    <w:semiHidden/>
    <w:rsid w:val="006D3DDE"/>
    <w:pPr>
      <w:numPr>
        <w:numId w:val="13"/>
      </w:numPr>
      <w:contextualSpacing/>
    </w:pPr>
  </w:style>
  <w:style w:type="paragraph" w:styleId="Listenumros4">
    <w:name w:val="List Number 4"/>
    <w:basedOn w:val="Normal"/>
    <w:uiPriority w:val="98"/>
    <w:semiHidden/>
    <w:rsid w:val="006D3DDE"/>
    <w:pPr>
      <w:numPr>
        <w:numId w:val="14"/>
      </w:numPr>
      <w:contextualSpacing/>
    </w:pPr>
  </w:style>
  <w:style w:type="paragraph" w:styleId="Listenumros5">
    <w:name w:val="List Number 5"/>
    <w:basedOn w:val="Normal"/>
    <w:uiPriority w:val="98"/>
    <w:semiHidden/>
    <w:rsid w:val="006D3DDE"/>
    <w:pPr>
      <w:numPr>
        <w:numId w:val="15"/>
      </w:numPr>
      <w:contextualSpacing/>
    </w:pPr>
  </w:style>
  <w:style w:type="paragraph" w:styleId="Listecontinue">
    <w:name w:val="List Continue"/>
    <w:basedOn w:val="Normal"/>
    <w:uiPriority w:val="98"/>
    <w:semiHidden/>
    <w:rsid w:val="006D3DDE"/>
    <w:pPr>
      <w:spacing w:after="120"/>
      <w:ind w:left="283"/>
      <w:contextualSpacing/>
    </w:pPr>
  </w:style>
  <w:style w:type="paragraph" w:styleId="Listecontinue2">
    <w:name w:val="List Continue 2"/>
    <w:basedOn w:val="Normal"/>
    <w:uiPriority w:val="98"/>
    <w:semiHidden/>
    <w:rsid w:val="006D3DDE"/>
    <w:pPr>
      <w:spacing w:after="120"/>
      <w:ind w:left="566"/>
      <w:contextualSpacing/>
    </w:pPr>
  </w:style>
  <w:style w:type="paragraph" w:styleId="Listecontinue3">
    <w:name w:val="List Continue 3"/>
    <w:basedOn w:val="Normal"/>
    <w:uiPriority w:val="98"/>
    <w:semiHidden/>
    <w:rsid w:val="006D3DDE"/>
    <w:pPr>
      <w:spacing w:after="120"/>
      <w:ind w:left="849"/>
      <w:contextualSpacing/>
    </w:pPr>
  </w:style>
  <w:style w:type="paragraph" w:styleId="Listecontinue4">
    <w:name w:val="List Continue 4"/>
    <w:basedOn w:val="Normal"/>
    <w:uiPriority w:val="98"/>
    <w:semiHidden/>
    <w:rsid w:val="006D3DDE"/>
    <w:pPr>
      <w:spacing w:after="120"/>
      <w:ind w:left="1132"/>
      <w:contextualSpacing/>
    </w:pPr>
  </w:style>
  <w:style w:type="paragraph" w:styleId="Listecontinue5">
    <w:name w:val="List Continue 5"/>
    <w:basedOn w:val="Normal"/>
    <w:uiPriority w:val="98"/>
    <w:semiHidden/>
    <w:rsid w:val="006D3DDE"/>
    <w:pPr>
      <w:spacing w:after="120"/>
      <w:ind w:left="1415"/>
      <w:contextualSpacing/>
    </w:pPr>
  </w:style>
  <w:style w:type="paragraph" w:customStyle="1" w:styleId="FigureWorldline">
    <w:name w:val="Figure Worldline"/>
    <w:basedOn w:val="ZsysbasisWorldline"/>
    <w:next w:val="Lgende"/>
    <w:uiPriority w:val="53"/>
    <w:rsid w:val="000044A4"/>
    <w:pPr>
      <w:keepNext/>
      <w:spacing w:before="240"/>
      <w:jc w:val="center"/>
    </w:pPr>
  </w:style>
  <w:style w:type="table" w:customStyle="1" w:styleId="BlanktableWorldline">
    <w:name w:val="Blank table Worldline"/>
    <w:basedOn w:val="TableauNormal"/>
    <w:uiPriority w:val="99"/>
    <w:rsid w:val="00AC1437"/>
    <w:tblPr>
      <w:tblCellMar>
        <w:left w:w="0" w:type="dxa"/>
        <w:right w:w="0" w:type="dxa"/>
      </w:tblCellMar>
    </w:tblPr>
  </w:style>
  <w:style w:type="paragraph" w:customStyle="1" w:styleId="ReferencelistWorldline">
    <w:name w:val="Reference list Worldline"/>
    <w:basedOn w:val="ZsysbasisWorldline"/>
    <w:uiPriority w:val="64"/>
    <w:rsid w:val="00511FED"/>
    <w:pPr>
      <w:numPr>
        <w:numId w:val="17"/>
      </w:numPr>
    </w:pPr>
  </w:style>
  <w:style w:type="table" w:styleId="Listefonce">
    <w:name w:val="Dark List"/>
    <w:basedOn w:val="TableauNormal"/>
    <w:uiPriority w:val="70"/>
    <w:semiHidden/>
    <w:rsid w:val="00B532D4"/>
    <w:rPr>
      <w:color w:val="FFFFFF" w:themeColor="background1"/>
    </w:rPr>
    <w:tblPr>
      <w:tblStyleRowBandSize w:val="1"/>
      <w:tblStyleColBandSize w:val="1"/>
    </w:tblPr>
    <w:tcPr>
      <w:shd w:val="clear" w:color="auto" w:fill="3C3C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D1D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C2C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C2C2C" w:themeFill="text1" w:themeFillShade="BF"/>
      </w:tcPr>
    </w:tblStylePr>
    <w:tblStylePr w:type="band1Vert">
      <w:tblPr/>
      <w:tcPr>
        <w:tcBorders>
          <w:top w:val="nil"/>
          <w:left w:val="nil"/>
          <w:bottom w:val="nil"/>
          <w:right w:val="nil"/>
          <w:insideH w:val="nil"/>
          <w:insideV w:val="nil"/>
        </w:tcBorders>
        <w:shd w:val="clear" w:color="auto" w:fill="2C2C2C" w:themeFill="text1" w:themeFillShade="BF"/>
      </w:tcPr>
    </w:tblStylePr>
    <w:tblStylePr w:type="band1Horz">
      <w:tblPr/>
      <w:tcPr>
        <w:tcBorders>
          <w:top w:val="nil"/>
          <w:left w:val="nil"/>
          <w:bottom w:val="nil"/>
          <w:right w:val="nil"/>
          <w:insideH w:val="nil"/>
          <w:insideV w:val="nil"/>
        </w:tcBorders>
        <w:shd w:val="clear" w:color="auto" w:fill="2C2C2C" w:themeFill="text1" w:themeFillShade="BF"/>
      </w:tcPr>
    </w:tblStylePr>
  </w:style>
  <w:style w:type="table" w:styleId="Grillemoyenne1">
    <w:name w:val="Medium Grid 1"/>
    <w:basedOn w:val="TableauNormal"/>
    <w:uiPriority w:val="67"/>
    <w:semiHidden/>
    <w:rsid w:val="00B532D4"/>
    <w:tblPr>
      <w:tblStyleRowBandSize w:val="1"/>
      <w:tblStyleColBandSize w:val="1"/>
      <w:tbl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single" w:sz="8" w:space="0" w:color="6C6C6C" w:themeColor="text1" w:themeTint="BF"/>
        <w:insideV w:val="single" w:sz="8" w:space="0" w:color="6C6C6C" w:themeColor="text1" w:themeTint="BF"/>
      </w:tblBorders>
    </w:tblPr>
    <w:tcPr>
      <w:shd w:val="clear" w:color="auto" w:fill="CECECE" w:themeFill="text1" w:themeFillTint="3F"/>
    </w:tcPr>
    <w:tblStylePr w:type="firstRow">
      <w:rPr>
        <w:b/>
        <w:bCs/>
      </w:rPr>
    </w:tblStylePr>
    <w:tblStylePr w:type="lastRow">
      <w:rPr>
        <w:b/>
        <w:bCs/>
      </w:rPr>
      <w:tblPr/>
      <w:tcPr>
        <w:tcBorders>
          <w:top w:val="single" w:sz="18" w:space="0" w:color="6C6C6C" w:themeColor="text1" w:themeTint="BF"/>
        </w:tcBorders>
      </w:tcPr>
    </w:tblStylePr>
    <w:tblStylePr w:type="firstCol">
      <w:rPr>
        <w:b/>
        <w:bCs/>
      </w:rPr>
    </w:tblStylePr>
    <w:tblStylePr w:type="lastCol">
      <w:rPr>
        <w:b/>
        <w:bCs/>
      </w:rPr>
    </w:tblStylePr>
    <w:tblStylePr w:type="band1Vert">
      <w:tblPr/>
      <w:tcPr>
        <w:shd w:val="clear" w:color="auto" w:fill="9D9D9D" w:themeFill="text1" w:themeFillTint="7F"/>
      </w:tcPr>
    </w:tblStylePr>
    <w:tblStylePr w:type="band1Horz">
      <w:tblPr/>
      <w:tcPr>
        <w:shd w:val="clear" w:color="auto" w:fill="9D9D9D" w:themeFill="text1" w:themeFillTint="7F"/>
      </w:tcPr>
    </w:tblStylePr>
  </w:style>
  <w:style w:type="table" w:styleId="Grillemoyenne2">
    <w:name w:val="Medium Grid 2"/>
    <w:basedOn w:val="TableauNormal"/>
    <w:uiPriority w:val="68"/>
    <w:semiHidden/>
    <w:rsid w:val="00B532D4"/>
    <w:rPr>
      <w:rFonts w:asciiTheme="majorHAnsi" w:eastAsiaTheme="majorEastAsia" w:hAnsiTheme="majorHAnsi" w:cstheme="majorBidi"/>
    </w:rPr>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insideH w:val="single" w:sz="8" w:space="0" w:color="3C3C3C" w:themeColor="text1"/>
        <w:insideV w:val="single" w:sz="8" w:space="0" w:color="3C3C3C" w:themeColor="text1"/>
      </w:tblBorders>
    </w:tblPr>
    <w:tcPr>
      <w:shd w:val="clear" w:color="auto" w:fill="CECECE" w:themeFill="text1" w:themeFillTint="3F"/>
    </w:tcPr>
    <w:tblStylePr w:type="firstRow">
      <w:rPr>
        <w:b/>
        <w:bCs/>
        <w:color w:val="3C3C3C" w:themeColor="text1"/>
      </w:rPr>
      <w:tblPr/>
      <w:tcPr>
        <w:shd w:val="clear" w:color="auto" w:fill="EBEBEB" w:themeFill="text1"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8D8D8" w:themeFill="text1" w:themeFillTint="33"/>
      </w:tcPr>
    </w:tblStylePr>
    <w:tblStylePr w:type="band1Vert">
      <w:tblPr/>
      <w:tcPr>
        <w:shd w:val="clear" w:color="auto" w:fill="9D9D9D" w:themeFill="text1" w:themeFillTint="7F"/>
      </w:tcPr>
    </w:tblStylePr>
    <w:tblStylePr w:type="band1Horz">
      <w:tblPr/>
      <w:tcPr>
        <w:tcBorders>
          <w:insideH w:val="single" w:sz="6" w:space="0" w:color="3C3C3C" w:themeColor="text1"/>
          <w:insideV w:val="single" w:sz="6" w:space="0" w:color="3C3C3C" w:themeColor="text1"/>
        </w:tcBorders>
        <w:shd w:val="clear" w:color="auto" w:fill="9D9D9D" w:themeFill="text1"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rsid w:val="00B532D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CECE"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3C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3C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3C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3C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D9D9D"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D9D9D" w:themeFill="text1" w:themeFillTint="7F"/>
      </w:tcPr>
    </w:tblStylePr>
  </w:style>
  <w:style w:type="table" w:styleId="Tramemoyenne1">
    <w:name w:val="Medium Shading 1"/>
    <w:basedOn w:val="TableauNormal"/>
    <w:uiPriority w:val="63"/>
    <w:semiHidden/>
    <w:rsid w:val="00B532D4"/>
    <w:tblPr>
      <w:tblStyleRowBandSize w:val="1"/>
      <w:tblStyleColBandSize w:val="1"/>
      <w:tbl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single" w:sz="8" w:space="0" w:color="6C6C6C" w:themeColor="text1" w:themeTint="BF"/>
      </w:tblBorders>
    </w:tblPr>
    <w:tblStylePr w:type="firstRow">
      <w:pPr>
        <w:spacing w:before="0" w:after="0" w:line="240" w:lineRule="auto"/>
      </w:pPr>
      <w:rPr>
        <w:b/>
        <w:bCs/>
        <w:color w:val="FFFFFF" w:themeColor="background1"/>
      </w:rPr>
      <w:tblPr/>
      <w:tcPr>
        <w:tc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nil"/>
          <w:insideV w:val="nil"/>
        </w:tcBorders>
        <w:shd w:val="clear" w:color="auto" w:fill="3C3C3C" w:themeFill="text1"/>
      </w:tcPr>
    </w:tblStylePr>
    <w:tblStylePr w:type="lastRow">
      <w:pPr>
        <w:spacing w:before="0" w:after="0" w:line="240" w:lineRule="auto"/>
      </w:pPr>
      <w:rPr>
        <w:b/>
        <w:bCs/>
      </w:rPr>
      <w:tblPr/>
      <w:tcPr>
        <w:tcBorders>
          <w:top w:val="double" w:sz="6"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nil"/>
          <w:insideV w:val="nil"/>
        </w:tcBorders>
      </w:tcPr>
    </w:tblStylePr>
    <w:tblStylePr w:type="firstCol">
      <w:rPr>
        <w:b/>
        <w:bCs/>
      </w:rPr>
    </w:tblStylePr>
    <w:tblStylePr w:type="lastCol">
      <w:rPr>
        <w:b/>
        <w:bCs/>
      </w:rPr>
    </w:tblStylePr>
    <w:tblStylePr w:type="band1Vert">
      <w:tblPr/>
      <w:tcPr>
        <w:shd w:val="clear" w:color="auto" w:fill="CECECE" w:themeFill="text1" w:themeFillTint="3F"/>
      </w:tcPr>
    </w:tblStylePr>
    <w:tblStylePr w:type="band1Horz">
      <w:tblPr/>
      <w:tcPr>
        <w:tcBorders>
          <w:insideH w:val="nil"/>
          <w:insideV w:val="nil"/>
        </w:tcBorders>
        <w:shd w:val="clear" w:color="auto" w:fill="CECECE"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B532D4"/>
    <w:tblPr>
      <w:tblStyleRowBandSize w:val="1"/>
      <w:tblStyleColBandSize w:val="1"/>
      <w:tbl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single" w:sz="8" w:space="0" w:color="70C6DD" w:themeColor="accent1" w:themeTint="BF"/>
      </w:tblBorders>
    </w:tblPr>
    <w:tblStylePr w:type="firstRow">
      <w:pPr>
        <w:spacing w:before="0" w:after="0" w:line="240" w:lineRule="auto"/>
      </w:pPr>
      <w:rPr>
        <w:b/>
        <w:bCs/>
        <w:color w:val="FFFFFF" w:themeColor="background1"/>
      </w:rPr>
      <w:tblPr/>
      <w:tcPr>
        <w:tc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nil"/>
          <w:insideV w:val="nil"/>
        </w:tcBorders>
        <w:shd w:val="clear" w:color="auto" w:fill="41B4D2" w:themeFill="accent1"/>
      </w:tcPr>
    </w:tblStylePr>
    <w:tblStylePr w:type="lastRow">
      <w:pPr>
        <w:spacing w:before="0" w:after="0" w:line="240" w:lineRule="auto"/>
      </w:pPr>
      <w:rPr>
        <w:b/>
        <w:bCs/>
      </w:rPr>
      <w:tblPr/>
      <w:tcPr>
        <w:tcBorders>
          <w:top w:val="double" w:sz="6"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CFECF3" w:themeFill="accent1" w:themeFillTint="3F"/>
      </w:tcPr>
    </w:tblStylePr>
    <w:tblStylePr w:type="band1Horz">
      <w:tblPr/>
      <w:tcPr>
        <w:tcBorders>
          <w:insideH w:val="nil"/>
          <w:insideV w:val="nil"/>
        </w:tcBorders>
        <w:shd w:val="clear" w:color="auto" w:fill="CFECF3" w:themeFill="accent1"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rsid w:val="00B532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3C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C3C3C" w:themeFill="text1"/>
      </w:tcPr>
    </w:tblStylePr>
    <w:tblStylePr w:type="lastCol">
      <w:rPr>
        <w:b/>
        <w:bCs/>
        <w:color w:val="FFFFFF" w:themeColor="background1"/>
      </w:rPr>
      <w:tblPr/>
      <w:tcPr>
        <w:tcBorders>
          <w:left w:val="nil"/>
          <w:right w:val="nil"/>
          <w:insideH w:val="nil"/>
          <w:insideV w:val="nil"/>
        </w:tcBorders>
        <w:shd w:val="clear" w:color="auto" w:fill="3C3C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B532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B4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1B4D2" w:themeFill="accent1"/>
      </w:tcPr>
    </w:tblStylePr>
    <w:tblStylePr w:type="lastCol">
      <w:rPr>
        <w:b/>
        <w:bCs/>
        <w:color w:val="FFFFFF" w:themeColor="background1"/>
      </w:rPr>
      <w:tblPr/>
      <w:tcPr>
        <w:tcBorders>
          <w:left w:val="nil"/>
          <w:right w:val="nil"/>
          <w:insideH w:val="nil"/>
          <w:insideV w:val="nil"/>
        </w:tcBorders>
        <w:shd w:val="clear" w:color="auto" w:fill="41B4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semiHidden/>
    <w:rsid w:val="00B532D4"/>
    <w:tblPr>
      <w:tblStyleRowBandSize w:val="1"/>
      <w:tblStyleColBandSize w:val="1"/>
      <w:tblBorders>
        <w:top w:val="single" w:sz="8" w:space="0" w:color="3C3C3C" w:themeColor="text1"/>
        <w:bottom w:val="single" w:sz="8" w:space="0" w:color="3C3C3C" w:themeColor="text1"/>
      </w:tblBorders>
    </w:tblPr>
    <w:tblStylePr w:type="firstRow">
      <w:rPr>
        <w:rFonts w:asciiTheme="majorHAnsi" w:eastAsiaTheme="majorEastAsia" w:hAnsiTheme="majorHAnsi" w:cstheme="majorBidi"/>
      </w:rPr>
      <w:tblPr/>
      <w:tcPr>
        <w:tcBorders>
          <w:top w:val="nil"/>
          <w:bottom w:val="single" w:sz="8" w:space="0" w:color="3C3C3C" w:themeColor="text1"/>
        </w:tcBorders>
      </w:tcPr>
    </w:tblStylePr>
    <w:tblStylePr w:type="lastRow">
      <w:rPr>
        <w:b/>
        <w:bCs/>
        <w:color w:val="3C3C3C" w:themeColor="text2"/>
      </w:rPr>
      <w:tblPr/>
      <w:tcPr>
        <w:tcBorders>
          <w:top w:val="single" w:sz="8" w:space="0" w:color="3C3C3C" w:themeColor="text1"/>
          <w:bottom w:val="single" w:sz="8" w:space="0" w:color="3C3C3C" w:themeColor="text1"/>
        </w:tcBorders>
      </w:tcPr>
    </w:tblStylePr>
    <w:tblStylePr w:type="firstCol">
      <w:rPr>
        <w:b/>
        <w:bCs/>
      </w:rPr>
    </w:tblStylePr>
    <w:tblStylePr w:type="lastCol">
      <w:rPr>
        <w:b/>
        <w:bCs/>
      </w:rPr>
      <w:tblPr/>
      <w:tcPr>
        <w:tcBorders>
          <w:top w:val="single" w:sz="8" w:space="0" w:color="3C3C3C" w:themeColor="text1"/>
          <w:bottom w:val="single" w:sz="8" w:space="0" w:color="3C3C3C" w:themeColor="text1"/>
        </w:tcBorders>
      </w:tcPr>
    </w:tblStylePr>
    <w:tblStylePr w:type="band1Vert">
      <w:tblPr/>
      <w:tcPr>
        <w:shd w:val="clear" w:color="auto" w:fill="CECECE" w:themeFill="text1" w:themeFillTint="3F"/>
      </w:tcPr>
    </w:tblStylePr>
    <w:tblStylePr w:type="band1Horz">
      <w:tblPr/>
      <w:tcPr>
        <w:shd w:val="clear" w:color="auto" w:fill="CECECE" w:themeFill="text1" w:themeFillTint="3F"/>
      </w:tcPr>
    </w:tblStylePr>
  </w:style>
  <w:style w:type="table" w:styleId="Listemoyenne1-Accent1">
    <w:name w:val="Medium List 1 Accent 1"/>
    <w:basedOn w:val="TableauNormal"/>
    <w:uiPriority w:val="65"/>
    <w:semiHidden/>
    <w:rsid w:val="00B532D4"/>
    <w:tblPr>
      <w:tblStyleRowBandSize w:val="1"/>
      <w:tblStyleColBandSize w:val="1"/>
      <w:tblBorders>
        <w:top w:val="single" w:sz="8" w:space="0" w:color="41B4D2" w:themeColor="accent1"/>
        <w:bottom w:val="single" w:sz="8" w:space="0" w:color="41B4D2" w:themeColor="accent1"/>
      </w:tblBorders>
    </w:tblPr>
    <w:tblStylePr w:type="firstRow">
      <w:rPr>
        <w:rFonts w:asciiTheme="majorHAnsi" w:eastAsiaTheme="majorEastAsia" w:hAnsiTheme="majorHAnsi" w:cstheme="majorBidi"/>
      </w:rPr>
      <w:tblPr/>
      <w:tcPr>
        <w:tcBorders>
          <w:top w:val="nil"/>
          <w:bottom w:val="single" w:sz="8" w:space="0" w:color="41B4D2" w:themeColor="accent1"/>
        </w:tcBorders>
      </w:tcPr>
    </w:tblStylePr>
    <w:tblStylePr w:type="lastRow">
      <w:rPr>
        <w:b/>
        <w:bCs/>
        <w:color w:val="3C3C3C" w:themeColor="text2"/>
      </w:rPr>
      <w:tblPr/>
      <w:tcPr>
        <w:tcBorders>
          <w:top w:val="single" w:sz="8" w:space="0" w:color="41B4D2" w:themeColor="accent1"/>
          <w:bottom w:val="single" w:sz="8" w:space="0" w:color="41B4D2" w:themeColor="accent1"/>
        </w:tcBorders>
      </w:tcPr>
    </w:tblStylePr>
    <w:tblStylePr w:type="firstCol">
      <w:rPr>
        <w:b/>
        <w:bCs/>
      </w:rPr>
    </w:tblStylePr>
    <w:tblStylePr w:type="lastCol">
      <w:rPr>
        <w:b/>
        <w:bCs/>
      </w:rPr>
      <w:tblPr/>
      <w:tcPr>
        <w:tcBorders>
          <w:top w:val="single" w:sz="8" w:space="0" w:color="41B4D2" w:themeColor="accent1"/>
          <w:bottom w:val="single" w:sz="8" w:space="0" w:color="41B4D2" w:themeColor="accent1"/>
        </w:tcBorders>
      </w:tcPr>
    </w:tblStylePr>
    <w:tblStylePr w:type="band1Vert">
      <w:tblPr/>
      <w:tcPr>
        <w:shd w:val="clear" w:color="auto" w:fill="CFECF3" w:themeFill="accent1" w:themeFillTint="3F"/>
      </w:tcPr>
    </w:tblStylePr>
    <w:tblStylePr w:type="band1Horz">
      <w:tblPr/>
      <w:tcPr>
        <w:shd w:val="clear" w:color="auto" w:fill="CFECF3" w:themeFill="accent1" w:themeFillTint="3F"/>
      </w:tcPr>
    </w:tblStylePr>
  </w:style>
  <w:style w:type="table" w:styleId="Listemoyenne2">
    <w:name w:val="Medium List 2"/>
    <w:basedOn w:val="TableauNormal"/>
    <w:uiPriority w:val="66"/>
    <w:semiHidden/>
    <w:rsid w:val="00B532D4"/>
    <w:rPr>
      <w:rFonts w:asciiTheme="majorHAnsi" w:eastAsiaTheme="majorEastAsia" w:hAnsiTheme="majorHAnsi" w:cstheme="majorBidi"/>
    </w:rPr>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tblBorders>
    </w:tblPr>
    <w:tblStylePr w:type="firstRow">
      <w:rPr>
        <w:sz w:val="24"/>
        <w:szCs w:val="24"/>
      </w:rPr>
      <w:tblPr/>
      <w:tcPr>
        <w:tcBorders>
          <w:top w:val="nil"/>
          <w:left w:val="nil"/>
          <w:bottom w:val="single" w:sz="24" w:space="0" w:color="3C3C3C" w:themeColor="text1"/>
          <w:right w:val="nil"/>
          <w:insideH w:val="nil"/>
          <w:insideV w:val="nil"/>
        </w:tcBorders>
        <w:shd w:val="clear" w:color="auto" w:fill="FFFFFF" w:themeFill="background1"/>
      </w:tcPr>
    </w:tblStylePr>
    <w:tblStylePr w:type="lastRow">
      <w:tblPr/>
      <w:tcPr>
        <w:tcBorders>
          <w:top w:val="single" w:sz="8" w:space="0" w:color="3C3C3C"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3C3C" w:themeColor="text1"/>
          <w:insideH w:val="nil"/>
          <w:insideV w:val="nil"/>
        </w:tcBorders>
        <w:shd w:val="clear" w:color="auto" w:fill="FFFFFF" w:themeFill="background1"/>
      </w:tcPr>
    </w:tblStylePr>
    <w:tblStylePr w:type="lastCol">
      <w:tblPr/>
      <w:tcPr>
        <w:tcBorders>
          <w:top w:val="nil"/>
          <w:left w:val="single" w:sz="8" w:space="0" w:color="3C3C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CECE" w:themeFill="text1" w:themeFillTint="3F"/>
      </w:tcPr>
    </w:tblStylePr>
    <w:tblStylePr w:type="band1Horz">
      <w:tblPr/>
      <w:tcPr>
        <w:tcBorders>
          <w:top w:val="nil"/>
          <w:bottom w:val="nil"/>
          <w:insideH w:val="nil"/>
          <w:insideV w:val="nil"/>
        </w:tcBorders>
        <w:shd w:val="clear" w:color="auto" w:fill="CECECE"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couleur">
    <w:name w:val="Colorful Grid"/>
    <w:basedOn w:val="TableauNormal"/>
    <w:uiPriority w:val="73"/>
    <w:semiHidden/>
    <w:rsid w:val="00B532D4"/>
    <w:tblPr>
      <w:tblStyleRowBandSize w:val="1"/>
      <w:tblStyleColBandSize w:val="1"/>
      <w:tblBorders>
        <w:insideH w:val="single" w:sz="4" w:space="0" w:color="FFFFFF" w:themeColor="background1"/>
      </w:tblBorders>
    </w:tblPr>
    <w:tcPr>
      <w:shd w:val="clear" w:color="auto" w:fill="D8D8D8" w:themeFill="text1" w:themeFillTint="33"/>
    </w:tcPr>
    <w:tblStylePr w:type="firstRow">
      <w:rPr>
        <w:b/>
        <w:bCs/>
      </w:rPr>
      <w:tblPr/>
      <w:tcPr>
        <w:shd w:val="clear" w:color="auto" w:fill="B1B1B1" w:themeFill="text1" w:themeFillTint="66"/>
      </w:tcPr>
    </w:tblStylePr>
    <w:tblStylePr w:type="lastRow">
      <w:rPr>
        <w:b/>
        <w:bCs/>
        <w:color w:val="3C3C3C" w:themeColor="text1"/>
      </w:rPr>
      <w:tblPr/>
      <w:tcPr>
        <w:shd w:val="clear" w:color="auto" w:fill="B1B1B1" w:themeFill="text1" w:themeFillTint="66"/>
      </w:tcPr>
    </w:tblStylePr>
    <w:tblStylePr w:type="firstCol">
      <w:rPr>
        <w:color w:val="FFFFFF" w:themeColor="background1"/>
      </w:rPr>
      <w:tblPr/>
      <w:tcPr>
        <w:shd w:val="clear" w:color="auto" w:fill="2C2C2C" w:themeFill="text1" w:themeFillShade="BF"/>
      </w:tcPr>
    </w:tblStylePr>
    <w:tblStylePr w:type="lastCol">
      <w:rPr>
        <w:color w:val="FFFFFF" w:themeColor="background1"/>
      </w:rPr>
      <w:tblPr/>
      <w:tcPr>
        <w:shd w:val="clear" w:color="auto" w:fill="2C2C2C" w:themeFill="text1" w:themeFillShade="BF"/>
      </w:tcPr>
    </w:tblStylePr>
    <w:tblStylePr w:type="band1Vert">
      <w:tblPr/>
      <w:tcPr>
        <w:shd w:val="clear" w:color="auto" w:fill="9D9D9D" w:themeFill="text1" w:themeFillTint="7F"/>
      </w:tcPr>
    </w:tblStylePr>
    <w:tblStylePr w:type="band1Horz">
      <w:tblPr/>
      <w:tcPr>
        <w:shd w:val="clear" w:color="auto" w:fill="9D9D9D" w:themeFill="text1" w:themeFillTint="7F"/>
      </w:tcPr>
    </w:tblStylePr>
  </w:style>
  <w:style w:type="table" w:styleId="Tramecouleur">
    <w:name w:val="Colorful Shading"/>
    <w:basedOn w:val="TableauNormal"/>
    <w:uiPriority w:val="71"/>
    <w:semiHidden/>
    <w:rsid w:val="00B532D4"/>
    <w:tblPr>
      <w:tblStyleRowBandSize w:val="1"/>
      <w:tblStyleColBandSize w:val="1"/>
      <w:tblBorders>
        <w:top w:val="single" w:sz="24" w:space="0" w:color="D74B8C" w:themeColor="accent2"/>
        <w:left w:val="single" w:sz="4" w:space="0" w:color="3C3C3C" w:themeColor="text1"/>
        <w:bottom w:val="single" w:sz="4" w:space="0" w:color="3C3C3C" w:themeColor="text1"/>
        <w:right w:val="single" w:sz="4" w:space="0" w:color="3C3C3C" w:themeColor="text1"/>
        <w:insideH w:val="single" w:sz="4" w:space="0" w:color="FFFFFF" w:themeColor="background1"/>
        <w:insideV w:val="single" w:sz="4" w:space="0" w:color="FFFFFF" w:themeColor="background1"/>
      </w:tblBorders>
    </w:tblPr>
    <w:tcPr>
      <w:shd w:val="clear" w:color="auto" w:fill="EBEBEB" w:themeFill="text1"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2424" w:themeFill="text1" w:themeFillShade="99"/>
      </w:tcPr>
    </w:tblStylePr>
    <w:tblStylePr w:type="firstCol">
      <w:rPr>
        <w:color w:val="FFFFFF" w:themeColor="background1"/>
      </w:rPr>
      <w:tblPr/>
      <w:tcPr>
        <w:tcBorders>
          <w:top w:val="nil"/>
          <w:left w:val="nil"/>
          <w:bottom w:val="nil"/>
          <w:right w:val="nil"/>
          <w:insideH w:val="single" w:sz="4" w:space="0" w:color="242424" w:themeColor="text1" w:themeShade="99"/>
          <w:insideV w:val="nil"/>
        </w:tcBorders>
        <w:shd w:val="clear" w:color="auto" w:fill="2424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C2C2C" w:themeFill="text1" w:themeFillShade="BF"/>
      </w:tcPr>
    </w:tblStylePr>
    <w:tblStylePr w:type="band1Vert">
      <w:tblPr/>
      <w:tcPr>
        <w:shd w:val="clear" w:color="auto" w:fill="B1B1B1" w:themeFill="text1" w:themeFillTint="66"/>
      </w:tcPr>
    </w:tblStylePr>
    <w:tblStylePr w:type="band1Horz">
      <w:tblPr/>
      <w:tcPr>
        <w:shd w:val="clear" w:color="auto" w:fill="9D9D9D" w:themeFill="text1" w:themeFillTint="7F"/>
      </w:tcPr>
    </w:tblStylePr>
    <w:tblStylePr w:type="neCell">
      <w:rPr>
        <w:color w:val="3C3C3C" w:themeColor="text1"/>
      </w:rPr>
    </w:tblStylePr>
    <w:tblStylePr w:type="nwCell">
      <w:rPr>
        <w:color w:val="3C3C3C" w:themeColor="text1"/>
      </w:rPr>
    </w:tblStylePr>
  </w:style>
  <w:style w:type="table" w:styleId="Listecouleur">
    <w:name w:val="Colorful List"/>
    <w:basedOn w:val="TableauNormal"/>
    <w:uiPriority w:val="72"/>
    <w:semiHidden/>
    <w:rsid w:val="00B532D4"/>
    <w:tblPr>
      <w:tblStyleRowBandSize w:val="1"/>
      <w:tblStyleColBandSize w:val="1"/>
    </w:tblPr>
    <w:tcPr>
      <w:shd w:val="clear" w:color="auto" w:fill="EBEBEB" w:themeFill="text1"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CECE" w:themeFill="text1" w:themeFillTint="3F"/>
      </w:tcPr>
    </w:tblStylePr>
    <w:tblStylePr w:type="band1Horz">
      <w:tblPr/>
      <w:tcPr>
        <w:shd w:val="clear" w:color="auto" w:fill="D8D8D8" w:themeFill="text1" w:themeFillTint="33"/>
      </w:tcPr>
    </w:tblStylePr>
  </w:style>
  <w:style w:type="table" w:styleId="Grilleclaire">
    <w:name w:val="Light Grid"/>
    <w:basedOn w:val="TableauNormal"/>
    <w:uiPriority w:val="62"/>
    <w:semiHidden/>
    <w:rsid w:val="00B532D4"/>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insideH w:val="single" w:sz="8" w:space="0" w:color="3C3C3C" w:themeColor="text1"/>
        <w:insideV w:val="single" w:sz="8" w:space="0" w:color="3C3C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3C3C" w:themeColor="text1"/>
          <w:left w:val="single" w:sz="8" w:space="0" w:color="3C3C3C" w:themeColor="text1"/>
          <w:bottom w:val="single" w:sz="18" w:space="0" w:color="3C3C3C" w:themeColor="text1"/>
          <w:right w:val="single" w:sz="8" w:space="0" w:color="3C3C3C" w:themeColor="text1"/>
          <w:insideH w:val="nil"/>
          <w:insideV w:val="single" w:sz="8" w:space="0" w:color="3C3C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3C3C" w:themeColor="text1"/>
          <w:left w:val="single" w:sz="8" w:space="0" w:color="3C3C3C" w:themeColor="text1"/>
          <w:bottom w:val="single" w:sz="8" w:space="0" w:color="3C3C3C" w:themeColor="text1"/>
          <w:right w:val="single" w:sz="8" w:space="0" w:color="3C3C3C" w:themeColor="text1"/>
          <w:insideH w:val="nil"/>
          <w:insideV w:val="single" w:sz="8" w:space="0" w:color="3C3C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tblStylePr w:type="band1Vert">
      <w:tblPr/>
      <w:tcPr>
        <w:tcBorders>
          <w:top w:val="single" w:sz="8" w:space="0" w:color="3C3C3C" w:themeColor="text1"/>
          <w:left w:val="single" w:sz="8" w:space="0" w:color="3C3C3C" w:themeColor="text1"/>
          <w:bottom w:val="single" w:sz="8" w:space="0" w:color="3C3C3C" w:themeColor="text1"/>
          <w:right w:val="single" w:sz="8" w:space="0" w:color="3C3C3C" w:themeColor="text1"/>
        </w:tcBorders>
        <w:shd w:val="clear" w:color="auto" w:fill="CECECE" w:themeFill="text1" w:themeFillTint="3F"/>
      </w:tcPr>
    </w:tblStylePr>
    <w:tblStylePr w:type="band1Horz">
      <w:tblPr/>
      <w:tcPr>
        <w:tcBorders>
          <w:top w:val="single" w:sz="8" w:space="0" w:color="3C3C3C" w:themeColor="text1"/>
          <w:left w:val="single" w:sz="8" w:space="0" w:color="3C3C3C" w:themeColor="text1"/>
          <w:bottom w:val="single" w:sz="8" w:space="0" w:color="3C3C3C" w:themeColor="text1"/>
          <w:right w:val="single" w:sz="8" w:space="0" w:color="3C3C3C" w:themeColor="text1"/>
          <w:insideV w:val="single" w:sz="8" w:space="0" w:color="3C3C3C" w:themeColor="text1"/>
        </w:tcBorders>
        <w:shd w:val="clear" w:color="auto" w:fill="CECECE" w:themeFill="text1" w:themeFillTint="3F"/>
      </w:tcPr>
    </w:tblStylePr>
    <w:tblStylePr w:type="band2Horz">
      <w:tblPr/>
      <w:tcPr>
        <w:tcBorders>
          <w:top w:val="single" w:sz="8" w:space="0" w:color="3C3C3C" w:themeColor="text1"/>
          <w:left w:val="single" w:sz="8" w:space="0" w:color="3C3C3C" w:themeColor="text1"/>
          <w:bottom w:val="single" w:sz="8" w:space="0" w:color="3C3C3C" w:themeColor="text1"/>
          <w:right w:val="single" w:sz="8" w:space="0" w:color="3C3C3C" w:themeColor="text1"/>
          <w:insideV w:val="single" w:sz="8" w:space="0" w:color="3C3C3C" w:themeColor="text1"/>
        </w:tcBorders>
      </w:tcPr>
    </w:tblStylePr>
  </w:style>
  <w:style w:type="table" w:styleId="Grilleclaire-Accent1">
    <w:name w:val="Light Grid Accent 1"/>
    <w:basedOn w:val="TableauNormal"/>
    <w:uiPriority w:val="62"/>
    <w:semiHidden/>
    <w:rsid w:val="00B532D4"/>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insideH w:val="single" w:sz="8" w:space="0" w:color="41B4D2" w:themeColor="accent1"/>
        <w:insideV w:val="single" w:sz="8" w:space="0" w:color="41B4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B4D2" w:themeColor="accent1"/>
          <w:left w:val="single" w:sz="8" w:space="0" w:color="41B4D2" w:themeColor="accent1"/>
          <w:bottom w:val="single" w:sz="18" w:space="0" w:color="41B4D2" w:themeColor="accent1"/>
          <w:right w:val="single" w:sz="8" w:space="0" w:color="41B4D2" w:themeColor="accent1"/>
          <w:insideH w:val="nil"/>
          <w:insideV w:val="single" w:sz="8" w:space="0" w:color="41B4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B4D2" w:themeColor="accent1"/>
          <w:left w:val="single" w:sz="8" w:space="0" w:color="41B4D2" w:themeColor="accent1"/>
          <w:bottom w:val="single" w:sz="8" w:space="0" w:color="41B4D2" w:themeColor="accent1"/>
          <w:right w:val="single" w:sz="8" w:space="0" w:color="41B4D2" w:themeColor="accent1"/>
          <w:insideH w:val="nil"/>
          <w:insideV w:val="single" w:sz="8" w:space="0" w:color="41B4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tblStylePr w:type="band1Vert">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shd w:val="clear" w:color="auto" w:fill="CFECF3" w:themeFill="accent1" w:themeFillTint="3F"/>
      </w:tcPr>
    </w:tblStylePr>
    <w:tblStylePr w:type="band1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insideV w:val="single" w:sz="8" w:space="0" w:color="41B4D2" w:themeColor="accent1"/>
        </w:tcBorders>
        <w:shd w:val="clear" w:color="auto" w:fill="CFECF3" w:themeFill="accent1" w:themeFillTint="3F"/>
      </w:tcPr>
    </w:tblStylePr>
    <w:tblStylePr w:type="band2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insideV w:val="single" w:sz="8" w:space="0" w:color="41B4D2" w:themeColor="accent1"/>
        </w:tcBorders>
      </w:tcPr>
    </w:tblStylePr>
  </w:style>
  <w:style w:type="table" w:styleId="Ombrageclair">
    <w:name w:val="Light Shading"/>
    <w:basedOn w:val="TableauNormal"/>
    <w:uiPriority w:val="60"/>
    <w:semiHidden/>
    <w:rsid w:val="00B532D4"/>
    <w:rPr>
      <w:color w:val="2C2C2C" w:themeColor="text1" w:themeShade="BF"/>
    </w:rPr>
    <w:tblPr>
      <w:tblStyleRowBandSize w:val="1"/>
      <w:tblStyleColBandSize w:val="1"/>
      <w:tblBorders>
        <w:top w:val="single" w:sz="8" w:space="0" w:color="3C3C3C" w:themeColor="text1"/>
        <w:bottom w:val="single" w:sz="8" w:space="0" w:color="3C3C3C" w:themeColor="text1"/>
      </w:tblBorders>
    </w:tblPr>
    <w:tblStylePr w:type="firstRow">
      <w:pPr>
        <w:spacing w:before="0" w:after="0" w:line="240" w:lineRule="auto"/>
      </w:pPr>
      <w:rPr>
        <w:b/>
        <w:bCs/>
      </w:rPr>
      <w:tblPr/>
      <w:tcPr>
        <w:tcBorders>
          <w:top w:val="single" w:sz="8" w:space="0" w:color="3C3C3C" w:themeColor="text1"/>
          <w:left w:val="nil"/>
          <w:bottom w:val="single" w:sz="8" w:space="0" w:color="3C3C3C" w:themeColor="text1"/>
          <w:right w:val="nil"/>
          <w:insideH w:val="nil"/>
          <w:insideV w:val="nil"/>
        </w:tcBorders>
      </w:tcPr>
    </w:tblStylePr>
    <w:tblStylePr w:type="lastRow">
      <w:pPr>
        <w:spacing w:before="0" w:after="0" w:line="240" w:lineRule="auto"/>
      </w:pPr>
      <w:rPr>
        <w:b/>
        <w:bCs/>
      </w:rPr>
      <w:tblPr/>
      <w:tcPr>
        <w:tcBorders>
          <w:top w:val="single" w:sz="8" w:space="0" w:color="3C3C3C" w:themeColor="text1"/>
          <w:left w:val="nil"/>
          <w:bottom w:val="single" w:sz="8" w:space="0" w:color="3C3C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ECE" w:themeFill="text1" w:themeFillTint="3F"/>
      </w:tcPr>
    </w:tblStylePr>
    <w:tblStylePr w:type="band1Horz">
      <w:tblPr/>
      <w:tcPr>
        <w:tcBorders>
          <w:left w:val="nil"/>
          <w:right w:val="nil"/>
          <w:insideH w:val="nil"/>
          <w:insideV w:val="nil"/>
        </w:tcBorders>
        <w:shd w:val="clear" w:color="auto" w:fill="CECECE" w:themeFill="text1" w:themeFillTint="3F"/>
      </w:tcPr>
    </w:tblStylePr>
  </w:style>
  <w:style w:type="table" w:styleId="Trameclaire-Accent1">
    <w:name w:val="Light Shading Accent 1"/>
    <w:basedOn w:val="TableauNormal"/>
    <w:uiPriority w:val="60"/>
    <w:semiHidden/>
    <w:rsid w:val="00B532D4"/>
    <w:rPr>
      <w:color w:val="278BA6" w:themeColor="accent1" w:themeShade="BF"/>
    </w:rPr>
    <w:tblPr>
      <w:tblStyleRowBandSize w:val="1"/>
      <w:tblStyleColBandSize w:val="1"/>
      <w:tblBorders>
        <w:top w:val="single" w:sz="8" w:space="0" w:color="41B4D2" w:themeColor="accent1"/>
        <w:bottom w:val="single" w:sz="8" w:space="0" w:color="41B4D2" w:themeColor="accent1"/>
      </w:tblBorders>
    </w:tblPr>
    <w:tblStylePr w:type="firstRow">
      <w:pPr>
        <w:spacing w:before="0" w:after="0" w:line="240" w:lineRule="auto"/>
      </w:pPr>
      <w:rPr>
        <w:b/>
        <w:bCs/>
      </w:rPr>
      <w:tblPr/>
      <w:tcPr>
        <w:tcBorders>
          <w:top w:val="single" w:sz="8" w:space="0" w:color="41B4D2" w:themeColor="accent1"/>
          <w:left w:val="nil"/>
          <w:bottom w:val="single" w:sz="8" w:space="0" w:color="41B4D2" w:themeColor="accent1"/>
          <w:right w:val="nil"/>
          <w:insideH w:val="nil"/>
          <w:insideV w:val="nil"/>
        </w:tcBorders>
      </w:tcPr>
    </w:tblStylePr>
    <w:tblStylePr w:type="lastRow">
      <w:pPr>
        <w:spacing w:before="0" w:after="0" w:line="240" w:lineRule="auto"/>
      </w:pPr>
      <w:rPr>
        <w:b/>
        <w:bCs/>
      </w:rPr>
      <w:tblPr/>
      <w:tcPr>
        <w:tcBorders>
          <w:top w:val="single" w:sz="8" w:space="0" w:color="41B4D2" w:themeColor="accent1"/>
          <w:left w:val="nil"/>
          <w:bottom w:val="single" w:sz="8" w:space="0" w:color="41B4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CF3" w:themeFill="accent1" w:themeFillTint="3F"/>
      </w:tcPr>
    </w:tblStylePr>
    <w:tblStylePr w:type="band1Horz">
      <w:tblPr/>
      <w:tcPr>
        <w:tcBorders>
          <w:left w:val="nil"/>
          <w:right w:val="nil"/>
          <w:insideH w:val="nil"/>
          <w:insideV w:val="nil"/>
        </w:tcBorders>
        <w:shd w:val="clear" w:color="auto" w:fill="CFECF3" w:themeFill="accent1" w:themeFillTint="3F"/>
      </w:tcPr>
    </w:tblStylePr>
  </w:style>
  <w:style w:type="table" w:styleId="Listeclaire">
    <w:name w:val="Light List"/>
    <w:basedOn w:val="TableauNormal"/>
    <w:uiPriority w:val="61"/>
    <w:semiHidden/>
    <w:rsid w:val="00B532D4"/>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tblBorders>
    </w:tblPr>
    <w:tblStylePr w:type="firstRow">
      <w:pPr>
        <w:spacing w:before="0" w:after="0" w:line="240" w:lineRule="auto"/>
      </w:pPr>
      <w:rPr>
        <w:b/>
        <w:bCs/>
        <w:color w:val="FFFFFF" w:themeColor="background1"/>
      </w:rPr>
      <w:tblPr/>
      <w:tcPr>
        <w:shd w:val="clear" w:color="auto" w:fill="3C3C3C" w:themeFill="text1"/>
      </w:tcPr>
    </w:tblStylePr>
    <w:tblStylePr w:type="lastRow">
      <w:pPr>
        <w:spacing w:before="0" w:after="0" w:line="240" w:lineRule="auto"/>
      </w:pPr>
      <w:rPr>
        <w:b/>
        <w:bCs/>
      </w:rPr>
      <w:tblPr/>
      <w:tcPr>
        <w:tcBorders>
          <w:top w:val="double" w:sz="6" w:space="0" w:color="3C3C3C" w:themeColor="text1"/>
          <w:left w:val="single" w:sz="8" w:space="0" w:color="3C3C3C" w:themeColor="text1"/>
          <w:bottom w:val="single" w:sz="8" w:space="0" w:color="3C3C3C" w:themeColor="text1"/>
          <w:right w:val="single" w:sz="8" w:space="0" w:color="3C3C3C" w:themeColor="text1"/>
        </w:tcBorders>
      </w:tcPr>
    </w:tblStylePr>
    <w:tblStylePr w:type="firstCol">
      <w:rPr>
        <w:b/>
        <w:bCs/>
      </w:rPr>
    </w:tblStylePr>
    <w:tblStylePr w:type="lastCol">
      <w:rPr>
        <w:b/>
        <w:bCs/>
      </w:rPr>
    </w:tblStylePr>
    <w:tblStylePr w:type="band1Vert">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tblStylePr w:type="band1Horz">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style>
  <w:style w:type="table" w:styleId="Listeclaire-Accent1">
    <w:name w:val="Light List Accent 1"/>
    <w:basedOn w:val="TableauNormal"/>
    <w:uiPriority w:val="61"/>
    <w:semiHidden/>
    <w:rsid w:val="00B532D4"/>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tblBorders>
    </w:tblPr>
    <w:tblStylePr w:type="firstRow">
      <w:pPr>
        <w:spacing w:before="0" w:after="0" w:line="240" w:lineRule="auto"/>
      </w:pPr>
      <w:rPr>
        <w:b/>
        <w:bCs/>
        <w:color w:val="FFFFFF" w:themeColor="background1"/>
      </w:rPr>
      <w:tblPr/>
      <w:tcPr>
        <w:shd w:val="clear" w:color="auto" w:fill="41B4D2" w:themeFill="accent1"/>
      </w:tcPr>
    </w:tblStylePr>
    <w:tblStylePr w:type="lastRow">
      <w:pPr>
        <w:spacing w:before="0" w:after="0" w:line="240" w:lineRule="auto"/>
      </w:pPr>
      <w:rPr>
        <w:b/>
        <w:bCs/>
      </w:rPr>
      <w:tblPr/>
      <w:tcPr>
        <w:tcBorders>
          <w:top w:val="double" w:sz="6" w:space="0" w:color="41B4D2" w:themeColor="accent1"/>
          <w:left w:val="single" w:sz="8" w:space="0" w:color="41B4D2" w:themeColor="accent1"/>
          <w:bottom w:val="single" w:sz="8" w:space="0" w:color="41B4D2" w:themeColor="accent1"/>
          <w:right w:val="single" w:sz="8" w:space="0" w:color="41B4D2" w:themeColor="accent1"/>
        </w:tcBorders>
      </w:tcPr>
    </w:tblStylePr>
    <w:tblStylePr w:type="firstCol">
      <w:rPr>
        <w:b/>
        <w:bCs/>
      </w:rPr>
    </w:tblStylePr>
    <w:tblStylePr w:type="lastCol">
      <w:rPr>
        <w:b/>
        <w:bCs/>
      </w:rPr>
    </w:tblStylePr>
    <w:tblStylePr w:type="band1Vert">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tblStylePr w:type="band1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style>
  <w:style w:type="paragraph" w:customStyle="1" w:styleId="Numberedlistcolored1stlevelWorldline">
    <w:name w:val="Numbered list colored 1st level Worldline"/>
    <w:basedOn w:val="ZsysbasisWorldline"/>
    <w:uiPriority w:val="15"/>
    <w:qFormat/>
    <w:rsid w:val="00E126BC"/>
    <w:pPr>
      <w:numPr>
        <w:ilvl w:val="1"/>
        <w:numId w:val="28"/>
      </w:numPr>
    </w:pPr>
  </w:style>
  <w:style w:type="paragraph" w:customStyle="1" w:styleId="Numberedlistcolored2ndlevelWorldline">
    <w:name w:val="Numbered list colored 2nd level Worldline"/>
    <w:basedOn w:val="ZsysbasisWorldline"/>
    <w:uiPriority w:val="16"/>
    <w:qFormat/>
    <w:rsid w:val="00E126BC"/>
    <w:pPr>
      <w:numPr>
        <w:ilvl w:val="2"/>
        <w:numId w:val="28"/>
      </w:numPr>
    </w:pPr>
  </w:style>
  <w:style w:type="paragraph" w:customStyle="1" w:styleId="Numberedlistcolored3rdlevelWorldline">
    <w:name w:val="Numbered list colored 3rd level Worldline"/>
    <w:basedOn w:val="ZsysbasisWorldline"/>
    <w:uiPriority w:val="17"/>
    <w:qFormat/>
    <w:rsid w:val="00E126BC"/>
    <w:pPr>
      <w:numPr>
        <w:ilvl w:val="3"/>
        <w:numId w:val="28"/>
      </w:numPr>
    </w:pPr>
  </w:style>
  <w:style w:type="paragraph" w:customStyle="1" w:styleId="AnnexWorldline">
    <w:name w:val="Annex Worldline"/>
    <w:basedOn w:val="ZsysbasisWorldline"/>
    <w:next w:val="BodytextWorldline"/>
    <w:uiPriority w:val="37"/>
    <w:qFormat/>
    <w:rsid w:val="008D1A76"/>
    <w:pPr>
      <w:keepNext/>
      <w:keepLines/>
      <w:pageBreakBefore/>
      <w:numPr>
        <w:numId w:val="29"/>
      </w:numPr>
      <w:outlineLvl w:val="0"/>
    </w:pPr>
    <w:rPr>
      <w:color w:val="41B4D2" w:themeColor="accent1"/>
      <w:sz w:val="34"/>
    </w:rPr>
  </w:style>
  <w:style w:type="numbering" w:customStyle="1" w:styleId="AnnexnumberingWorldline">
    <w:name w:val="Annex numbering Worldline"/>
    <w:uiPriority w:val="4"/>
    <w:semiHidden/>
    <w:rsid w:val="00A766EB"/>
    <w:pPr>
      <w:numPr>
        <w:numId w:val="18"/>
      </w:numPr>
    </w:pPr>
  </w:style>
  <w:style w:type="paragraph" w:customStyle="1" w:styleId="AnnexparagraphWorldline">
    <w:name w:val="Annex paragraph Worldline"/>
    <w:basedOn w:val="ZsysbasisWorldline"/>
    <w:next w:val="BodytextWorldline"/>
    <w:uiPriority w:val="38"/>
    <w:qFormat/>
    <w:rsid w:val="008D1A76"/>
    <w:pPr>
      <w:keepNext/>
      <w:keepLines/>
      <w:numPr>
        <w:ilvl w:val="1"/>
        <w:numId w:val="29"/>
      </w:numPr>
      <w:spacing w:before="400" w:after="240"/>
      <w:outlineLvl w:val="1"/>
    </w:pPr>
    <w:rPr>
      <w:color w:val="41B4D2" w:themeColor="accent1"/>
      <w:sz w:val="30"/>
    </w:rPr>
  </w:style>
  <w:style w:type="character" w:customStyle="1" w:styleId="FootertextWorldlineChar">
    <w:name w:val="Footer text Worldline Char"/>
    <w:basedOn w:val="ZsysbasisWorldlineChar"/>
    <w:link w:val="FootertextWorldline"/>
    <w:rsid w:val="000B5875"/>
    <w:rPr>
      <w:rFonts w:ascii="Verdana" w:hAnsi="Verdana" w:cs="Maiandra GD"/>
      <w:noProof/>
      <w:color w:val="3C3C3C" w:themeColor="text1"/>
      <w:sz w:val="12"/>
      <w:szCs w:val="18"/>
      <w:lang w:val="en-GB"/>
    </w:rPr>
  </w:style>
  <w:style w:type="paragraph" w:customStyle="1" w:styleId="FootertextrightWorldline">
    <w:name w:val="Footer text right Worldline"/>
    <w:basedOn w:val="ZsysbasisWorldline"/>
    <w:link w:val="FootertextrightWorldlineChar"/>
    <w:uiPriority w:val="55"/>
    <w:rsid w:val="000B5875"/>
    <w:pPr>
      <w:spacing w:line="180" w:lineRule="exact"/>
      <w:jc w:val="right"/>
    </w:pPr>
    <w:rPr>
      <w:noProof/>
      <w:sz w:val="12"/>
    </w:rPr>
  </w:style>
  <w:style w:type="character" w:customStyle="1" w:styleId="FootertextrightWorldlineChar">
    <w:name w:val="Footer text right Worldline Char"/>
    <w:basedOn w:val="FootertextWorldlineChar"/>
    <w:link w:val="FootertextrightWorldline"/>
    <w:uiPriority w:val="4"/>
    <w:rsid w:val="000B5875"/>
    <w:rPr>
      <w:rFonts w:ascii="Verdana" w:hAnsi="Verdana" w:cs="Maiandra GD"/>
      <w:noProof/>
      <w:color w:val="3C3C3C" w:themeColor="text1"/>
      <w:sz w:val="12"/>
      <w:szCs w:val="18"/>
      <w:lang w:val="en-GB"/>
    </w:rPr>
  </w:style>
  <w:style w:type="character" w:customStyle="1" w:styleId="Heading2nonumberWorldlineChar">
    <w:name w:val="Heading 2 no number Worldline Char"/>
    <w:basedOn w:val="ZsysbasisWorldlineChar"/>
    <w:link w:val="Heading2nonumberWorldline"/>
    <w:rsid w:val="005E27EB"/>
    <w:rPr>
      <w:rFonts w:ascii="Arial" w:hAnsi="Arial" w:cs="Maiandra GD"/>
      <w:bCs/>
      <w:iCs/>
      <w:color w:val="41B4D2" w:themeColor="accent1"/>
      <w:sz w:val="30"/>
      <w:szCs w:val="28"/>
      <w:lang w:val="en-US"/>
    </w:rPr>
  </w:style>
  <w:style w:type="paragraph" w:customStyle="1" w:styleId="HeadingsmallWorldline">
    <w:name w:val="Heading small Worldline"/>
    <w:basedOn w:val="ZsysbasisWorldline"/>
    <w:next w:val="BodytextWorldline"/>
    <w:link w:val="HeadingsmallWorldlineChar"/>
    <w:uiPriority w:val="33"/>
    <w:qFormat/>
    <w:rsid w:val="00B92CC0"/>
    <w:pPr>
      <w:keepNext/>
      <w:keepLines/>
      <w:spacing w:before="240"/>
    </w:pPr>
    <w:rPr>
      <w:b/>
      <w:bCs/>
      <w:iCs/>
      <w:color w:val="41B4D2" w:themeColor="accent1"/>
      <w:szCs w:val="28"/>
    </w:rPr>
  </w:style>
  <w:style w:type="character" w:customStyle="1" w:styleId="HeadingsmallWorldlineChar">
    <w:name w:val="Heading small Worldline Char"/>
    <w:basedOn w:val="Heading2nonumberWorldlineChar"/>
    <w:link w:val="HeadingsmallWorldline"/>
    <w:rsid w:val="00B92CC0"/>
    <w:rPr>
      <w:rFonts w:ascii="Verdana" w:hAnsi="Verdana" w:cs="Maiandra GD"/>
      <w:b/>
      <w:bCs/>
      <w:iCs/>
      <w:color w:val="41B4D2" w:themeColor="accent1"/>
      <w:sz w:val="18"/>
      <w:szCs w:val="28"/>
      <w:lang w:val="en-GB"/>
    </w:rPr>
  </w:style>
  <w:style w:type="paragraph" w:customStyle="1" w:styleId="HeadingversionhistoryWorldline">
    <w:name w:val="Heading version history Worldline"/>
    <w:basedOn w:val="ZsysbasisWorldline"/>
    <w:next w:val="BodytextWorldline"/>
    <w:link w:val="HeadingversionhistoryWorldlineChar"/>
    <w:uiPriority w:val="32"/>
    <w:rsid w:val="00415717"/>
    <w:pPr>
      <w:keepNext/>
      <w:keepLines/>
      <w:pageBreakBefore/>
    </w:pPr>
    <w:rPr>
      <w:bCs/>
      <w:color w:val="41B4D2" w:themeColor="accent1"/>
      <w:sz w:val="34"/>
      <w:szCs w:val="32"/>
    </w:rPr>
  </w:style>
  <w:style w:type="character" w:customStyle="1" w:styleId="HeadingversionhistoryWorldlineChar">
    <w:name w:val="Heading version history Worldline Char"/>
    <w:basedOn w:val="Heading1nonumberWorldlineChar"/>
    <w:link w:val="HeadingversionhistoryWorldline"/>
    <w:rsid w:val="00415717"/>
    <w:rPr>
      <w:rFonts w:ascii="Arial" w:hAnsi="Arial" w:cs="Maiandra GD"/>
      <w:bCs/>
      <w:color w:val="41B4D2" w:themeColor="accent1"/>
      <w:sz w:val="34"/>
      <w:szCs w:val="32"/>
      <w:lang w:val="en-GB"/>
    </w:rPr>
  </w:style>
  <w:style w:type="paragraph" w:customStyle="1" w:styleId="Heading1nonumbernotintocWorldline">
    <w:name w:val="Heading 1 no number not in toc Worldline"/>
    <w:basedOn w:val="ZsysbasisWorldline"/>
    <w:next w:val="BodytextWorldline"/>
    <w:link w:val="Heading1nonumbernotintocWorldlineChar"/>
    <w:uiPriority w:val="25"/>
    <w:rsid w:val="00415717"/>
    <w:pPr>
      <w:keepNext/>
      <w:keepLines/>
      <w:pageBreakBefore/>
    </w:pPr>
    <w:rPr>
      <w:bCs/>
      <w:color w:val="41B4D2" w:themeColor="accent1"/>
      <w:sz w:val="34"/>
      <w:szCs w:val="32"/>
    </w:rPr>
  </w:style>
  <w:style w:type="character" w:customStyle="1" w:styleId="Heading1nonumbernotintocWorldlineChar">
    <w:name w:val="Heading 1 no number not in toc Worldline Char"/>
    <w:basedOn w:val="Heading1nonumberWorldlineChar"/>
    <w:link w:val="Heading1nonumbernotintocWorldline"/>
    <w:rsid w:val="00415717"/>
    <w:rPr>
      <w:rFonts w:ascii="Arial" w:hAnsi="Arial" w:cs="Maiandra GD"/>
      <w:bCs/>
      <w:color w:val="41B4D2" w:themeColor="accent1"/>
      <w:sz w:val="34"/>
      <w:szCs w:val="32"/>
      <w:lang w:val="en-GB"/>
    </w:rPr>
  </w:style>
  <w:style w:type="paragraph" w:customStyle="1" w:styleId="HeadingsmallblackWorldline">
    <w:name w:val="Heading small black Worldline"/>
    <w:basedOn w:val="ZsysbasisWorldline"/>
    <w:next w:val="BodytextWorldline"/>
    <w:link w:val="HeadingsmallblackWorldlineChar"/>
    <w:uiPriority w:val="34"/>
    <w:qFormat/>
    <w:rsid w:val="009B12A5"/>
    <w:pPr>
      <w:keepNext/>
      <w:keepLines/>
      <w:spacing w:before="240"/>
    </w:pPr>
    <w:rPr>
      <w:b/>
      <w:bCs/>
      <w:iCs/>
      <w:szCs w:val="28"/>
    </w:rPr>
  </w:style>
  <w:style w:type="character" w:customStyle="1" w:styleId="HeadingsmallblackWorldlineChar">
    <w:name w:val="Heading small black Worldline Char"/>
    <w:basedOn w:val="Policepardfaut"/>
    <w:link w:val="HeadingsmallblackWorldline"/>
    <w:rsid w:val="009B12A5"/>
    <w:rPr>
      <w:rFonts w:ascii="Verdana" w:hAnsi="Verdana" w:cs="Maiandra GD"/>
      <w:b/>
      <w:bCs/>
      <w:iCs/>
      <w:color w:val="3C3C3C" w:themeColor="text1"/>
      <w:sz w:val="18"/>
      <w:szCs w:val="28"/>
      <w:lang w:val="en-GB"/>
    </w:rPr>
  </w:style>
  <w:style w:type="paragraph" w:customStyle="1" w:styleId="HeadingsmallblueWorldline">
    <w:name w:val="Heading small blue Worldline"/>
    <w:basedOn w:val="ZsysbasisWorldline"/>
    <w:next w:val="BodytextWorldline"/>
    <w:link w:val="HeadingsmallblueWorldlineChar"/>
    <w:uiPriority w:val="35"/>
    <w:qFormat/>
    <w:rsid w:val="00614A4C"/>
    <w:pPr>
      <w:keepNext/>
      <w:keepLines/>
      <w:spacing w:before="240"/>
    </w:pPr>
    <w:rPr>
      <w:b/>
      <w:bCs/>
      <w:iCs/>
      <w:color w:val="41B4D2" w:themeColor="accent1"/>
      <w:szCs w:val="28"/>
    </w:rPr>
  </w:style>
  <w:style w:type="character" w:customStyle="1" w:styleId="HeadingsmallblueWorldlineChar">
    <w:name w:val="Heading small blue Worldline Char"/>
    <w:basedOn w:val="Heading2nonumberWorldlineChar"/>
    <w:link w:val="HeadingsmallblueWorldline"/>
    <w:rsid w:val="00614A4C"/>
    <w:rPr>
      <w:rFonts w:ascii="Verdana" w:hAnsi="Verdana" w:cs="Maiandra GD"/>
      <w:b/>
      <w:bCs/>
      <w:iCs/>
      <w:color w:val="41B4D2" w:themeColor="accent1"/>
      <w:sz w:val="18"/>
      <w:szCs w:val="28"/>
      <w:lang w:val="en-GB"/>
    </w:rPr>
  </w:style>
  <w:style w:type="paragraph" w:customStyle="1" w:styleId="TitleanthraciteWorldline">
    <w:name w:val="Title anthracite Worldline"/>
    <w:basedOn w:val="ZsysbasisWorldline"/>
    <w:link w:val="TitleanthraciteWorldlineChar"/>
    <w:uiPriority w:val="20"/>
    <w:qFormat/>
    <w:rsid w:val="00F34EC8"/>
    <w:pPr>
      <w:spacing w:line="880" w:lineRule="exact"/>
    </w:pPr>
    <w:rPr>
      <w:rFonts w:ascii="Arial Black" w:hAnsi="Arial Black" w:cs="Arial"/>
      <w:caps/>
      <w:color w:val="3C3C3C" w:themeColor="accent5"/>
      <w:sz w:val="76"/>
    </w:rPr>
  </w:style>
  <w:style w:type="character" w:customStyle="1" w:styleId="TitleanthraciteWorldlineChar">
    <w:name w:val="Title anthracite Worldline Char"/>
    <w:basedOn w:val="ZsysbasisWorldlineChar"/>
    <w:link w:val="TitleanthraciteWorldline"/>
    <w:uiPriority w:val="4"/>
    <w:rsid w:val="00F34EC8"/>
    <w:rPr>
      <w:rFonts w:ascii="Arial Black" w:hAnsi="Arial Black" w:cs="Arial"/>
      <w:caps/>
      <w:color w:val="3C3C3C" w:themeColor="accent5"/>
      <w:sz w:val="76"/>
      <w:lang w:val="en-GB"/>
    </w:rPr>
  </w:style>
  <w:style w:type="character" w:customStyle="1" w:styleId="TitlewhiteWorldlineChar">
    <w:name w:val="Title white Worldline Char"/>
    <w:basedOn w:val="ZsysbasisWorldlineChar"/>
    <w:link w:val="TitlewhiteWorldline"/>
    <w:uiPriority w:val="4"/>
    <w:rsid w:val="00662763"/>
    <w:rPr>
      <w:rFonts w:ascii="Arial Black" w:hAnsi="Arial Black" w:cs="Arial"/>
      <w:caps/>
      <w:color w:val="FFFFFF" w:themeColor="light1"/>
      <w:sz w:val="76"/>
      <w:lang w:val="en-GB"/>
    </w:rPr>
  </w:style>
  <w:style w:type="paragraph" w:customStyle="1" w:styleId="InstructiontextWorldline">
    <w:name w:val="Instruction text Worldline"/>
    <w:basedOn w:val="ZsysbasisWorldline"/>
    <w:uiPriority w:val="61"/>
    <w:rsid w:val="005A474C"/>
    <w:pPr>
      <w:spacing w:line="180" w:lineRule="atLeast"/>
      <w:ind w:left="181" w:hanging="181"/>
    </w:pPr>
    <w:rPr>
      <w:sz w:val="16"/>
    </w:rPr>
  </w:style>
  <w:style w:type="table" w:customStyle="1" w:styleId="GridTable1Light">
    <w:name w:val="Grid Table 1 Light"/>
    <w:basedOn w:val="TableauNormal"/>
    <w:uiPriority w:val="46"/>
    <w:semiHidden/>
    <w:rsid w:val="00963A81"/>
    <w:tblPr>
      <w:tblStyleRowBandSize w:val="1"/>
      <w:tblStyleColBandSize w:val="1"/>
      <w:tblBorders>
        <w:top w:val="single" w:sz="4" w:space="0" w:color="B1B1B1" w:themeColor="text1" w:themeTint="66"/>
        <w:left w:val="single" w:sz="4" w:space="0" w:color="B1B1B1" w:themeColor="text1" w:themeTint="66"/>
        <w:bottom w:val="single" w:sz="4" w:space="0" w:color="B1B1B1" w:themeColor="text1" w:themeTint="66"/>
        <w:right w:val="single" w:sz="4" w:space="0" w:color="B1B1B1" w:themeColor="text1" w:themeTint="66"/>
        <w:insideH w:val="single" w:sz="4" w:space="0" w:color="B1B1B1" w:themeColor="text1" w:themeTint="66"/>
        <w:insideV w:val="single" w:sz="4" w:space="0" w:color="B1B1B1" w:themeColor="text1" w:themeTint="66"/>
      </w:tblBorders>
    </w:tblPr>
    <w:tblStylePr w:type="firstRow">
      <w:rPr>
        <w:b/>
        <w:bCs/>
      </w:rPr>
      <w:tblPr/>
      <w:tcPr>
        <w:tcBorders>
          <w:bottom w:val="single" w:sz="12" w:space="0" w:color="8A8A8A" w:themeColor="text1" w:themeTint="99"/>
        </w:tcBorders>
      </w:tcPr>
    </w:tblStylePr>
    <w:tblStylePr w:type="lastRow">
      <w:rPr>
        <w:b/>
        <w:bCs/>
      </w:rPr>
      <w:tblPr/>
      <w:tcPr>
        <w:tcBorders>
          <w:top w:val="double" w:sz="2" w:space="0" w:color="8A8A8A"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auNormal"/>
    <w:uiPriority w:val="46"/>
    <w:semiHidden/>
    <w:rsid w:val="00963A81"/>
    <w:tblPr>
      <w:tblStyleRowBandSize w:val="1"/>
      <w:tblStyleColBandSize w:val="1"/>
      <w:tblBorders>
        <w:top w:val="single" w:sz="4" w:space="0" w:color="B3E0ED" w:themeColor="accent1" w:themeTint="66"/>
        <w:left w:val="single" w:sz="4" w:space="0" w:color="B3E0ED" w:themeColor="accent1" w:themeTint="66"/>
        <w:bottom w:val="single" w:sz="4" w:space="0" w:color="B3E0ED" w:themeColor="accent1" w:themeTint="66"/>
        <w:right w:val="single" w:sz="4" w:space="0" w:color="B3E0ED" w:themeColor="accent1" w:themeTint="66"/>
        <w:insideH w:val="single" w:sz="4" w:space="0" w:color="B3E0ED" w:themeColor="accent1" w:themeTint="66"/>
        <w:insideV w:val="single" w:sz="4" w:space="0" w:color="B3E0ED" w:themeColor="accent1" w:themeTint="66"/>
      </w:tblBorders>
    </w:tblPr>
    <w:tblStylePr w:type="firstRow">
      <w:rPr>
        <w:b/>
        <w:bCs/>
      </w:rPr>
      <w:tblPr/>
      <w:tcPr>
        <w:tcBorders>
          <w:bottom w:val="single" w:sz="12" w:space="0" w:color="8DD1E4" w:themeColor="accent1" w:themeTint="99"/>
        </w:tcBorders>
      </w:tcPr>
    </w:tblStylePr>
    <w:tblStylePr w:type="lastRow">
      <w:rPr>
        <w:b/>
        <w:bCs/>
      </w:rPr>
      <w:tblPr/>
      <w:tcPr>
        <w:tcBorders>
          <w:top w:val="double" w:sz="2" w:space="0" w:color="8DD1E4"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auNormal"/>
    <w:uiPriority w:val="46"/>
    <w:semiHidden/>
    <w:rsid w:val="00963A81"/>
    <w:tblPr>
      <w:tblStyleRowBandSize w:val="1"/>
      <w:tblStyleColBandSize w:val="1"/>
      <w:tblBorders>
        <w:top w:val="single" w:sz="4" w:space="0" w:color="EFB7D0" w:themeColor="accent2" w:themeTint="66"/>
        <w:left w:val="single" w:sz="4" w:space="0" w:color="EFB7D0" w:themeColor="accent2" w:themeTint="66"/>
        <w:bottom w:val="single" w:sz="4" w:space="0" w:color="EFB7D0" w:themeColor="accent2" w:themeTint="66"/>
        <w:right w:val="single" w:sz="4" w:space="0" w:color="EFB7D0" w:themeColor="accent2" w:themeTint="66"/>
        <w:insideH w:val="single" w:sz="4" w:space="0" w:color="EFB7D0" w:themeColor="accent2" w:themeTint="66"/>
        <w:insideV w:val="single" w:sz="4" w:space="0" w:color="EFB7D0" w:themeColor="accent2" w:themeTint="66"/>
      </w:tblBorders>
    </w:tblPr>
    <w:tblStylePr w:type="firstRow">
      <w:rPr>
        <w:b/>
        <w:bCs/>
      </w:rPr>
      <w:tblPr/>
      <w:tcPr>
        <w:tcBorders>
          <w:bottom w:val="single" w:sz="12" w:space="0" w:color="E793B9" w:themeColor="accent2" w:themeTint="99"/>
        </w:tcBorders>
      </w:tcPr>
    </w:tblStylePr>
    <w:tblStylePr w:type="lastRow">
      <w:rPr>
        <w:b/>
        <w:bCs/>
      </w:rPr>
      <w:tblPr/>
      <w:tcPr>
        <w:tcBorders>
          <w:top w:val="double" w:sz="2" w:space="0" w:color="E793B9"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auNormal"/>
    <w:uiPriority w:val="46"/>
    <w:semiHidden/>
    <w:rsid w:val="00963A81"/>
    <w:tblPr>
      <w:tblStyleRowBandSize w:val="1"/>
      <w:tblStyleColBandSize w:val="1"/>
      <w:tblBorders>
        <w:top w:val="single" w:sz="4" w:space="0" w:color="BFD0D9" w:themeColor="accent3" w:themeTint="66"/>
        <w:left w:val="single" w:sz="4" w:space="0" w:color="BFD0D9" w:themeColor="accent3" w:themeTint="66"/>
        <w:bottom w:val="single" w:sz="4" w:space="0" w:color="BFD0D9" w:themeColor="accent3" w:themeTint="66"/>
        <w:right w:val="single" w:sz="4" w:space="0" w:color="BFD0D9" w:themeColor="accent3" w:themeTint="66"/>
        <w:insideH w:val="single" w:sz="4" w:space="0" w:color="BFD0D9" w:themeColor="accent3" w:themeTint="66"/>
        <w:insideV w:val="single" w:sz="4" w:space="0" w:color="BFD0D9" w:themeColor="accent3" w:themeTint="66"/>
      </w:tblBorders>
    </w:tblPr>
    <w:tblStylePr w:type="firstRow">
      <w:rPr>
        <w:b/>
        <w:bCs/>
      </w:rPr>
      <w:tblPr/>
      <w:tcPr>
        <w:tcBorders>
          <w:bottom w:val="single" w:sz="12" w:space="0" w:color="9FB9C6" w:themeColor="accent3" w:themeTint="99"/>
        </w:tcBorders>
      </w:tcPr>
    </w:tblStylePr>
    <w:tblStylePr w:type="lastRow">
      <w:rPr>
        <w:b/>
        <w:bCs/>
      </w:rPr>
      <w:tblPr/>
      <w:tcPr>
        <w:tcBorders>
          <w:top w:val="double" w:sz="2" w:space="0" w:color="9FB9C6"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auNormal"/>
    <w:uiPriority w:val="46"/>
    <w:semiHidden/>
    <w:rsid w:val="00963A81"/>
    <w:tblPr>
      <w:tblStyleRowBandSize w:val="1"/>
      <w:tblStyleColBandSize w:val="1"/>
      <w:tblBorders>
        <w:top w:val="single" w:sz="4" w:space="0" w:color="B4E2DB" w:themeColor="accent4" w:themeTint="66"/>
        <w:left w:val="single" w:sz="4" w:space="0" w:color="B4E2DB" w:themeColor="accent4" w:themeTint="66"/>
        <w:bottom w:val="single" w:sz="4" w:space="0" w:color="B4E2DB" w:themeColor="accent4" w:themeTint="66"/>
        <w:right w:val="single" w:sz="4" w:space="0" w:color="B4E2DB" w:themeColor="accent4" w:themeTint="66"/>
        <w:insideH w:val="single" w:sz="4" w:space="0" w:color="B4E2DB" w:themeColor="accent4" w:themeTint="66"/>
        <w:insideV w:val="single" w:sz="4" w:space="0" w:color="B4E2DB" w:themeColor="accent4" w:themeTint="66"/>
      </w:tblBorders>
    </w:tblPr>
    <w:tblStylePr w:type="firstRow">
      <w:rPr>
        <w:b/>
        <w:bCs/>
      </w:rPr>
      <w:tblPr/>
      <w:tcPr>
        <w:tcBorders>
          <w:bottom w:val="single" w:sz="12" w:space="0" w:color="8FD4C9" w:themeColor="accent4" w:themeTint="99"/>
        </w:tcBorders>
      </w:tcPr>
    </w:tblStylePr>
    <w:tblStylePr w:type="lastRow">
      <w:rPr>
        <w:b/>
        <w:bCs/>
      </w:rPr>
      <w:tblPr/>
      <w:tcPr>
        <w:tcBorders>
          <w:top w:val="double" w:sz="2" w:space="0" w:color="8FD4C9"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auNormal"/>
    <w:uiPriority w:val="46"/>
    <w:semiHidden/>
    <w:rsid w:val="00963A81"/>
    <w:tblPr>
      <w:tblStyleRowBandSize w:val="1"/>
      <w:tblStyleColBandSize w:val="1"/>
      <w:tblBorders>
        <w:top w:val="single" w:sz="4" w:space="0" w:color="B1B1B1" w:themeColor="accent5" w:themeTint="66"/>
        <w:left w:val="single" w:sz="4" w:space="0" w:color="B1B1B1" w:themeColor="accent5" w:themeTint="66"/>
        <w:bottom w:val="single" w:sz="4" w:space="0" w:color="B1B1B1" w:themeColor="accent5" w:themeTint="66"/>
        <w:right w:val="single" w:sz="4" w:space="0" w:color="B1B1B1" w:themeColor="accent5" w:themeTint="66"/>
        <w:insideH w:val="single" w:sz="4" w:space="0" w:color="B1B1B1" w:themeColor="accent5" w:themeTint="66"/>
        <w:insideV w:val="single" w:sz="4" w:space="0" w:color="B1B1B1" w:themeColor="accent5" w:themeTint="66"/>
      </w:tblBorders>
    </w:tblPr>
    <w:tblStylePr w:type="firstRow">
      <w:rPr>
        <w:b/>
        <w:bCs/>
      </w:rPr>
      <w:tblPr/>
      <w:tcPr>
        <w:tcBorders>
          <w:bottom w:val="single" w:sz="12" w:space="0" w:color="8A8A8A" w:themeColor="accent5" w:themeTint="99"/>
        </w:tcBorders>
      </w:tcPr>
    </w:tblStylePr>
    <w:tblStylePr w:type="lastRow">
      <w:rPr>
        <w:b/>
        <w:bCs/>
      </w:rPr>
      <w:tblPr/>
      <w:tcPr>
        <w:tcBorders>
          <w:top w:val="double" w:sz="2" w:space="0" w:color="8A8A8A"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auNormal"/>
    <w:uiPriority w:val="46"/>
    <w:semiHidden/>
    <w:rsid w:val="00963A81"/>
    <w:tblPr>
      <w:tblStyleRowBandSize w:val="1"/>
      <w:tblStyleColBandSize w:val="1"/>
      <w:tblBorders>
        <w:top w:val="single" w:sz="4" w:space="0" w:color="FBDECD" w:themeColor="accent6" w:themeTint="66"/>
        <w:left w:val="single" w:sz="4" w:space="0" w:color="FBDECD" w:themeColor="accent6" w:themeTint="66"/>
        <w:bottom w:val="single" w:sz="4" w:space="0" w:color="FBDECD" w:themeColor="accent6" w:themeTint="66"/>
        <w:right w:val="single" w:sz="4" w:space="0" w:color="FBDECD" w:themeColor="accent6" w:themeTint="66"/>
        <w:insideH w:val="single" w:sz="4" w:space="0" w:color="FBDECD" w:themeColor="accent6" w:themeTint="66"/>
        <w:insideV w:val="single" w:sz="4" w:space="0" w:color="FBDECD" w:themeColor="accent6" w:themeTint="66"/>
      </w:tblBorders>
    </w:tblPr>
    <w:tblStylePr w:type="firstRow">
      <w:rPr>
        <w:b/>
        <w:bCs/>
      </w:rPr>
      <w:tblPr/>
      <w:tcPr>
        <w:tcBorders>
          <w:bottom w:val="single" w:sz="12" w:space="0" w:color="F9CEB4" w:themeColor="accent6" w:themeTint="99"/>
        </w:tcBorders>
      </w:tcPr>
    </w:tblStylePr>
    <w:tblStylePr w:type="lastRow">
      <w:rPr>
        <w:b/>
        <w:bCs/>
      </w:rPr>
      <w:tblPr/>
      <w:tcPr>
        <w:tcBorders>
          <w:top w:val="double" w:sz="2" w:space="0" w:color="F9CEB4" w:themeColor="accent6" w:themeTint="99"/>
        </w:tcBorders>
      </w:tcPr>
    </w:tblStylePr>
    <w:tblStylePr w:type="firstCol">
      <w:rPr>
        <w:b/>
        <w:bCs/>
      </w:rPr>
    </w:tblStylePr>
    <w:tblStylePr w:type="lastCol">
      <w:rPr>
        <w:b/>
        <w:bCs/>
      </w:rPr>
    </w:tblStylePr>
  </w:style>
  <w:style w:type="table" w:customStyle="1" w:styleId="GridTable2">
    <w:name w:val="Grid Table 2"/>
    <w:basedOn w:val="TableauNormal"/>
    <w:uiPriority w:val="47"/>
    <w:semiHidden/>
    <w:rsid w:val="00963A81"/>
    <w:tblPr>
      <w:tblStyleRowBandSize w:val="1"/>
      <w:tblStyleColBandSize w:val="1"/>
      <w:tblBorders>
        <w:top w:val="single" w:sz="2" w:space="0" w:color="8A8A8A" w:themeColor="text1" w:themeTint="99"/>
        <w:bottom w:val="single" w:sz="2" w:space="0" w:color="8A8A8A" w:themeColor="text1" w:themeTint="99"/>
        <w:insideH w:val="single" w:sz="2" w:space="0" w:color="8A8A8A" w:themeColor="text1" w:themeTint="99"/>
        <w:insideV w:val="single" w:sz="2" w:space="0" w:color="8A8A8A" w:themeColor="text1" w:themeTint="99"/>
      </w:tblBorders>
    </w:tblPr>
    <w:tblStylePr w:type="firstRow">
      <w:rPr>
        <w:b/>
        <w:bCs/>
      </w:rPr>
      <w:tblPr/>
      <w:tcPr>
        <w:tcBorders>
          <w:top w:val="nil"/>
          <w:bottom w:val="single" w:sz="12" w:space="0" w:color="8A8A8A" w:themeColor="text1" w:themeTint="99"/>
          <w:insideH w:val="nil"/>
          <w:insideV w:val="nil"/>
        </w:tcBorders>
        <w:shd w:val="clear" w:color="auto" w:fill="FFFFFF" w:themeFill="background1"/>
      </w:tcPr>
    </w:tblStylePr>
    <w:tblStylePr w:type="lastRow">
      <w:rPr>
        <w:b/>
        <w:bCs/>
      </w:rPr>
      <w:tblPr/>
      <w:tcPr>
        <w:tcBorders>
          <w:top w:val="double" w:sz="2" w:space="0" w:color="8A8A8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GridTable2Accent1">
    <w:name w:val="Grid Table 2 Accent 1"/>
    <w:basedOn w:val="TableauNormal"/>
    <w:uiPriority w:val="47"/>
    <w:semiHidden/>
    <w:rsid w:val="00963A81"/>
    <w:tblPr>
      <w:tblStyleRowBandSize w:val="1"/>
      <w:tblStyleColBandSize w:val="1"/>
      <w:tblBorders>
        <w:top w:val="single" w:sz="2" w:space="0" w:color="8DD1E4" w:themeColor="accent1" w:themeTint="99"/>
        <w:bottom w:val="single" w:sz="2" w:space="0" w:color="8DD1E4" w:themeColor="accent1" w:themeTint="99"/>
        <w:insideH w:val="single" w:sz="2" w:space="0" w:color="8DD1E4" w:themeColor="accent1" w:themeTint="99"/>
        <w:insideV w:val="single" w:sz="2" w:space="0" w:color="8DD1E4" w:themeColor="accent1" w:themeTint="99"/>
      </w:tblBorders>
    </w:tblPr>
    <w:tblStylePr w:type="firstRow">
      <w:rPr>
        <w:b/>
        <w:bCs/>
      </w:rPr>
      <w:tblPr/>
      <w:tcPr>
        <w:tcBorders>
          <w:top w:val="nil"/>
          <w:bottom w:val="single" w:sz="12" w:space="0" w:color="8DD1E4" w:themeColor="accent1" w:themeTint="99"/>
          <w:insideH w:val="nil"/>
          <w:insideV w:val="nil"/>
        </w:tcBorders>
        <w:shd w:val="clear" w:color="auto" w:fill="FFFFFF" w:themeFill="background1"/>
      </w:tcPr>
    </w:tblStylePr>
    <w:tblStylePr w:type="lastRow">
      <w:rPr>
        <w:b/>
        <w:bCs/>
      </w:rPr>
      <w:tblPr/>
      <w:tcPr>
        <w:tcBorders>
          <w:top w:val="double" w:sz="2" w:space="0" w:color="8DD1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GridTable2Accent2">
    <w:name w:val="Grid Table 2 Accent 2"/>
    <w:basedOn w:val="TableauNormal"/>
    <w:uiPriority w:val="47"/>
    <w:semiHidden/>
    <w:rsid w:val="00963A81"/>
    <w:tblPr>
      <w:tblStyleRowBandSize w:val="1"/>
      <w:tblStyleColBandSize w:val="1"/>
      <w:tblBorders>
        <w:top w:val="single" w:sz="2" w:space="0" w:color="E793B9" w:themeColor="accent2" w:themeTint="99"/>
        <w:bottom w:val="single" w:sz="2" w:space="0" w:color="E793B9" w:themeColor="accent2" w:themeTint="99"/>
        <w:insideH w:val="single" w:sz="2" w:space="0" w:color="E793B9" w:themeColor="accent2" w:themeTint="99"/>
        <w:insideV w:val="single" w:sz="2" w:space="0" w:color="E793B9" w:themeColor="accent2" w:themeTint="99"/>
      </w:tblBorders>
    </w:tblPr>
    <w:tblStylePr w:type="firstRow">
      <w:rPr>
        <w:b/>
        <w:bCs/>
      </w:rPr>
      <w:tblPr/>
      <w:tcPr>
        <w:tcBorders>
          <w:top w:val="nil"/>
          <w:bottom w:val="single" w:sz="12" w:space="0" w:color="E793B9" w:themeColor="accent2" w:themeTint="99"/>
          <w:insideH w:val="nil"/>
          <w:insideV w:val="nil"/>
        </w:tcBorders>
        <w:shd w:val="clear" w:color="auto" w:fill="FFFFFF" w:themeFill="background1"/>
      </w:tcPr>
    </w:tblStylePr>
    <w:tblStylePr w:type="lastRow">
      <w:rPr>
        <w:b/>
        <w:bCs/>
      </w:rPr>
      <w:tblPr/>
      <w:tcPr>
        <w:tcBorders>
          <w:top w:val="double" w:sz="2" w:space="0" w:color="E793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GridTable2Accent3">
    <w:name w:val="Grid Table 2 Accent 3"/>
    <w:basedOn w:val="TableauNormal"/>
    <w:uiPriority w:val="47"/>
    <w:semiHidden/>
    <w:rsid w:val="00963A81"/>
    <w:tblPr>
      <w:tblStyleRowBandSize w:val="1"/>
      <w:tblStyleColBandSize w:val="1"/>
      <w:tblBorders>
        <w:top w:val="single" w:sz="2" w:space="0" w:color="9FB9C6" w:themeColor="accent3" w:themeTint="99"/>
        <w:bottom w:val="single" w:sz="2" w:space="0" w:color="9FB9C6" w:themeColor="accent3" w:themeTint="99"/>
        <w:insideH w:val="single" w:sz="2" w:space="0" w:color="9FB9C6" w:themeColor="accent3" w:themeTint="99"/>
        <w:insideV w:val="single" w:sz="2" w:space="0" w:color="9FB9C6" w:themeColor="accent3" w:themeTint="99"/>
      </w:tblBorders>
    </w:tblPr>
    <w:tblStylePr w:type="firstRow">
      <w:rPr>
        <w:b/>
        <w:bCs/>
      </w:rPr>
      <w:tblPr/>
      <w:tcPr>
        <w:tcBorders>
          <w:top w:val="nil"/>
          <w:bottom w:val="single" w:sz="12" w:space="0" w:color="9FB9C6" w:themeColor="accent3" w:themeTint="99"/>
          <w:insideH w:val="nil"/>
          <w:insideV w:val="nil"/>
        </w:tcBorders>
        <w:shd w:val="clear" w:color="auto" w:fill="FFFFFF" w:themeFill="background1"/>
      </w:tcPr>
    </w:tblStylePr>
    <w:tblStylePr w:type="lastRow">
      <w:rPr>
        <w:b/>
        <w:bCs/>
      </w:rPr>
      <w:tblPr/>
      <w:tcPr>
        <w:tcBorders>
          <w:top w:val="double" w:sz="2" w:space="0" w:color="9FB9C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GridTable2Accent4">
    <w:name w:val="Grid Table 2 Accent 4"/>
    <w:basedOn w:val="TableauNormal"/>
    <w:uiPriority w:val="47"/>
    <w:semiHidden/>
    <w:rsid w:val="00963A81"/>
    <w:tblPr>
      <w:tblStyleRowBandSize w:val="1"/>
      <w:tblStyleColBandSize w:val="1"/>
      <w:tblBorders>
        <w:top w:val="single" w:sz="2" w:space="0" w:color="8FD4C9" w:themeColor="accent4" w:themeTint="99"/>
        <w:bottom w:val="single" w:sz="2" w:space="0" w:color="8FD4C9" w:themeColor="accent4" w:themeTint="99"/>
        <w:insideH w:val="single" w:sz="2" w:space="0" w:color="8FD4C9" w:themeColor="accent4" w:themeTint="99"/>
        <w:insideV w:val="single" w:sz="2" w:space="0" w:color="8FD4C9" w:themeColor="accent4" w:themeTint="99"/>
      </w:tblBorders>
    </w:tblPr>
    <w:tblStylePr w:type="firstRow">
      <w:rPr>
        <w:b/>
        <w:bCs/>
      </w:rPr>
      <w:tblPr/>
      <w:tcPr>
        <w:tcBorders>
          <w:top w:val="nil"/>
          <w:bottom w:val="single" w:sz="12" w:space="0" w:color="8FD4C9" w:themeColor="accent4" w:themeTint="99"/>
          <w:insideH w:val="nil"/>
          <w:insideV w:val="nil"/>
        </w:tcBorders>
        <w:shd w:val="clear" w:color="auto" w:fill="FFFFFF" w:themeFill="background1"/>
      </w:tcPr>
    </w:tblStylePr>
    <w:tblStylePr w:type="lastRow">
      <w:rPr>
        <w:b/>
        <w:bCs/>
      </w:rPr>
      <w:tblPr/>
      <w:tcPr>
        <w:tcBorders>
          <w:top w:val="double" w:sz="2" w:space="0" w:color="8FD4C9"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GridTable2Accent5">
    <w:name w:val="Grid Table 2 Accent 5"/>
    <w:basedOn w:val="TableauNormal"/>
    <w:uiPriority w:val="47"/>
    <w:semiHidden/>
    <w:rsid w:val="00963A81"/>
    <w:tblPr>
      <w:tblStyleRowBandSize w:val="1"/>
      <w:tblStyleColBandSize w:val="1"/>
      <w:tblBorders>
        <w:top w:val="single" w:sz="2" w:space="0" w:color="8A8A8A" w:themeColor="accent5" w:themeTint="99"/>
        <w:bottom w:val="single" w:sz="2" w:space="0" w:color="8A8A8A" w:themeColor="accent5" w:themeTint="99"/>
        <w:insideH w:val="single" w:sz="2" w:space="0" w:color="8A8A8A" w:themeColor="accent5" w:themeTint="99"/>
        <w:insideV w:val="single" w:sz="2" w:space="0" w:color="8A8A8A" w:themeColor="accent5" w:themeTint="99"/>
      </w:tblBorders>
    </w:tblPr>
    <w:tblStylePr w:type="firstRow">
      <w:rPr>
        <w:b/>
        <w:bCs/>
      </w:rPr>
      <w:tblPr/>
      <w:tcPr>
        <w:tcBorders>
          <w:top w:val="nil"/>
          <w:bottom w:val="single" w:sz="12" w:space="0" w:color="8A8A8A" w:themeColor="accent5" w:themeTint="99"/>
          <w:insideH w:val="nil"/>
          <w:insideV w:val="nil"/>
        </w:tcBorders>
        <w:shd w:val="clear" w:color="auto" w:fill="FFFFFF" w:themeFill="background1"/>
      </w:tcPr>
    </w:tblStylePr>
    <w:tblStylePr w:type="lastRow">
      <w:rPr>
        <w:b/>
        <w:bCs/>
      </w:rPr>
      <w:tblPr/>
      <w:tcPr>
        <w:tcBorders>
          <w:top w:val="double" w:sz="2" w:space="0" w:color="8A8A8A"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GridTable2Accent6">
    <w:name w:val="Grid Table 2 Accent 6"/>
    <w:basedOn w:val="TableauNormal"/>
    <w:uiPriority w:val="47"/>
    <w:semiHidden/>
    <w:rsid w:val="00963A81"/>
    <w:tblPr>
      <w:tblStyleRowBandSize w:val="1"/>
      <w:tblStyleColBandSize w:val="1"/>
      <w:tblBorders>
        <w:top w:val="single" w:sz="2" w:space="0" w:color="F9CEB4" w:themeColor="accent6" w:themeTint="99"/>
        <w:bottom w:val="single" w:sz="2" w:space="0" w:color="F9CEB4" w:themeColor="accent6" w:themeTint="99"/>
        <w:insideH w:val="single" w:sz="2" w:space="0" w:color="F9CEB4" w:themeColor="accent6" w:themeTint="99"/>
        <w:insideV w:val="single" w:sz="2" w:space="0" w:color="F9CEB4" w:themeColor="accent6" w:themeTint="99"/>
      </w:tblBorders>
    </w:tblPr>
    <w:tblStylePr w:type="firstRow">
      <w:rPr>
        <w:b/>
        <w:bCs/>
      </w:rPr>
      <w:tblPr/>
      <w:tcPr>
        <w:tcBorders>
          <w:top w:val="nil"/>
          <w:bottom w:val="single" w:sz="12" w:space="0" w:color="F9CEB4" w:themeColor="accent6" w:themeTint="99"/>
          <w:insideH w:val="nil"/>
          <w:insideV w:val="nil"/>
        </w:tcBorders>
        <w:shd w:val="clear" w:color="auto" w:fill="FFFFFF" w:themeFill="background1"/>
      </w:tcPr>
    </w:tblStylePr>
    <w:tblStylePr w:type="lastRow">
      <w:rPr>
        <w:b/>
        <w:bCs/>
      </w:rPr>
      <w:tblPr/>
      <w:tcPr>
        <w:tcBorders>
          <w:top w:val="double" w:sz="2" w:space="0" w:color="F9CEB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GridTable3">
    <w:name w:val="Grid Table 3"/>
    <w:basedOn w:val="TableauNormal"/>
    <w:uiPriority w:val="48"/>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bottom w:val="single" w:sz="4" w:space="0" w:color="8A8A8A" w:themeColor="text1" w:themeTint="99"/>
        </w:tcBorders>
      </w:tcPr>
    </w:tblStylePr>
    <w:tblStylePr w:type="nwCell">
      <w:tblPr/>
      <w:tcPr>
        <w:tcBorders>
          <w:bottom w:val="single" w:sz="4" w:space="0" w:color="8A8A8A" w:themeColor="text1" w:themeTint="99"/>
        </w:tcBorders>
      </w:tcPr>
    </w:tblStylePr>
    <w:tblStylePr w:type="seCell">
      <w:tblPr/>
      <w:tcPr>
        <w:tcBorders>
          <w:top w:val="single" w:sz="4" w:space="0" w:color="8A8A8A" w:themeColor="text1" w:themeTint="99"/>
        </w:tcBorders>
      </w:tcPr>
    </w:tblStylePr>
    <w:tblStylePr w:type="swCell">
      <w:tblPr/>
      <w:tcPr>
        <w:tcBorders>
          <w:top w:val="single" w:sz="4" w:space="0" w:color="8A8A8A" w:themeColor="text1" w:themeTint="99"/>
        </w:tcBorders>
      </w:tcPr>
    </w:tblStylePr>
  </w:style>
  <w:style w:type="table" w:customStyle="1" w:styleId="GridTable3Accent1">
    <w:name w:val="Grid Table 3 Accent 1"/>
    <w:basedOn w:val="TableauNormal"/>
    <w:uiPriority w:val="48"/>
    <w:semiHidden/>
    <w:rsid w:val="00963A81"/>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bottom w:val="single" w:sz="4" w:space="0" w:color="8DD1E4" w:themeColor="accent1" w:themeTint="99"/>
        </w:tcBorders>
      </w:tcPr>
    </w:tblStylePr>
    <w:tblStylePr w:type="nwCell">
      <w:tblPr/>
      <w:tcPr>
        <w:tcBorders>
          <w:bottom w:val="single" w:sz="4" w:space="0" w:color="8DD1E4" w:themeColor="accent1" w:themeTint="99"/>
        </w:tcBorders>
      </w:tcPr>
    </w:tblStylePr>
    <w:tblStylePr w:type="seCell">
      <w:tblPr/>
      <w:tcPr>
        <w:tcBorders>
          <w:top w:val="single" w:sz="4" w:space="0" w:color="8DD1E4" w:themeColor="accent1" w:themeTint="99"/>
        </w:tcBorders>
      </w:tcPr>
    </w:tblStylePr>
    <w:tblStylePr w:type="swCell">
      <w:tblPr/>
      <w:tcPr>
        <w:tcBorders>
          <w:top w:val="single" w:sz="4" w:space="0" w:color="8DD1E4" w:themeColor="accent1" w:themeTint="99"/>
        </w:tcBorders>
      </w:tcPr>
    </w:tblStylePr>
  </w:style>
  <w:style w:type="table" w:customStyle="1" w:styleId="GridTable3Accent2">
    <w:name w:val="Grid Table 3 Accent 2"/>
    <w:basedOn w:val="TableauNormal"/>
    <w:uiPriority w:val="48"/>
    <w:semiHidden/>
    <w:rsid w:val="00963A81"/>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bottom w:val="single" w:sz="4" w:space="0" w:color="E793B9" w:themeColor="accent2" w:themeTint="99"/>
        </w:tcBorders>
      </w:tcPr>
    </w:tblStylePr>
    <w:tblStylePr w:type="nwCell">
      <w:tblPr/>
      <w:tcPr>
        <w:tcBorders>
          <w:bottom w:val="single" w:sz="4" w:space="0" w:color="E793B9" w:themeColor="accent2" w:themeTint="99"/>
        </w:tcBorders>
      </w:tcPr>
    </w:tblStylePr>
    <w:tblStylePr w:type="seCell">
      <w:tblPr/>
      <w:tcPr>
        <w:tcBorders>
          <w:top w:val="single" w:sz="4" w:space="0" w:color="E793B9" w:themeColor="accent2" w:themeTint="99"/>
        </w:tcBorders>
      </w:tcPr>
    </w:tblStylePr>
    <w:tblStylePr w:type="swCell">
      <w:tblPr/>
      <w:tcPr>
        <w:tcBorders>
          <w:top w:val="single" w:sz="4" w:space="0" w:color="E793B9" w:themeColor="accent2" w:themeTint="99"/>
        </w:tcBorders>
      </w:tcPr>
    </w:tblStylePr>
  </w:style>
  <w:style w:type="table" w:customStyle="1" w:styleId="GridTable3Accent3">
    <w:name w:val="Grid Table 3 Accent 3"/>
    <w:basedOn w:val="TableauNormal"/>
    <w:uiPriority w:val="48"/>
    <w:semiHidden/>
    <w:rsid w:val="00963A81"/>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bottom w:val="single" w:sz="4" w:space="0" w:color="9FB9C6" w:themeColor="accent3" w:themeTint="99"/>
        </w:tcBorders>
      </w:tcPr>
    </w:tblStylePr>
    <w:tblStylePr w:type="nwCell">
      <w:tblPr/>
      <w:tcPr>
        <w:tcBorders>
          <w:bottom w:val="single" w:sz="4" w:space="0" w:color="9FB9C6" w:themeColor="accent3" w:themeTint="99"/>
        </w:tcBorders>
      </w:tcPr>
    </w:tblStylePr>
    <w:tblStylePr w:type="seCell">
      <w:tblPr/>
      <w:tcPr>
        <w:tcBorders>
          <w:top w:val="single" w:sz="4" w:space="0" w:color="9FB9C6" w:themeColor="accent3" w:themeTint="99"/>
        </w:tcBorders>
      </w:tcPr>
    </w:tblStylePr>
    <w:tblStylePr w:type="swCell">
      <w:tblPr/>
      <w:tcPr>
        <w:tcBorders>
          <w:top w:val="single" w:sz="4" w:space="0" w:color="9FB9C6" w:themeColor="accent3" w:themeTint="99"/>
        </w:tcBorders>
      </w:tcPr>
    </w:tblStylePr>
  </w:style>
  <w:style w:type="table" w:customStyle="1" w:styleId="GridTable3Accent4">
    <w:name w:val="Grid Table 3 Accent 4"/>
    <w:basedOn w:val="TableauNormal"/>
    <w:uiPriority w:val="48"/>
    <w:semiHidden/>
    <w:rsid w:val="00963A81"/>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bottom w:val="single" w:sz="4" w:space="0" w:color="8FD4C9" w:themeColor="accent4" w:themeTint="99"/>
        </w:tcBorders>
      </w:tcPr>
    </w:tblStylePr>
    <w:tblStylePr w:type="nwCell">
      <w:tblPr/>
      <w:tcPr>
        <w:tcBorders>
          <w:bottom w:val="single" w:sz="4" w:space="0" w:color="8FD4C9" w:themeColor="accent4" w:themeTint="99"/>
        </w:tcBorders>
      </w:tcPr>
    </w:tblStylePr>
    <w:tblStylePr w:type="seCell">
      <w:tblPr/>
      <w:tcPr>
        <w:tcBorders>
          <w:top w:val="single" w:sz="4" w:space="0" w:color="8FD4C9" w:themeColor="accent4" w:themeTint="99"/>
        </w:tcBorders>
      </w:tcPr>
    </w:tblStylePr>
    <w:tblStylePr w:type="swCell">
      <w:tblPr/>
      <w:tcPr>
        <w:tcBorders>
          <w:top w:val="single" w:sz="4" w:space="0" w:color="8FD4C9" w:themeColor="accent4" w:themeTint="99"/>
        </w:tcBorders>
      </w:tcPr>
    </w:tblStylePr>
  </w:style>
  <w:style w:type="table" w:customStyle="1" w:styleId="GridTable3Accent5">
    <w:name w:val="Grid Table 3 Accent 5"/>
    <w:basedOn w:val="TableauNormal"/>
    <w:uiPriority w:val="48"/>
    <w:semiHidden/>
    <w:rsid w:val="00963A81"/>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bottom w:val="single" w:sz="4" w:space="0" w:color="8A8A8A" w:themeColor="accent5" w:themeTint="99"/>
        </w:tcBorders>
      </w:tcPr>
    </w:tblStylePr>
    <w:tblStylePr w:type="nwCell">
      <w:tblPr/>
      <w:tcPr>
        <w:tcBorders>
          <w:bottom w:val="single" w:sz="4" w:space="0" w:color="8A8A8A" w:themeColor="accent5" w:themeTint="99"/>
        </w:tcBorders>
      </w:tcPr>
    </w:tblStylePr>
    <w:tblStylePr w:type="seCell">
      <w:tblPr/>
      <w:tcPr>
        <w:tcBorders>
          <w:top w:val="single" w:sz="4" w:space="0" w:color="8A8A8A" w:themeColor="accent5" w:themeTint="99"/>
        </w:tcBorders>
      </w:tcPr>
    </w:tblStylePr>
    <w:tblStylePr w:type="swCell">
      <w:tblPr/>
      <w:tcPr>
        <w:tcBorders>
          <w:top w:val="single" w:sz="4" w:space="0" w:color="8A8A8A" w:themeColor="accent5" w:themeTint="99"/>
        </w:tcBorders>
      </w:tcPr>
    </w:tblStylePr>
  </w:style>
  <w:style w:type="table" w:customStyle="1" w:styleId="GridTable3Accent6">
    <w:name w:val="Grid Table 3 Accent 6"/>
    <w:basedOn w:val="TableauNormal"/>
    <w:uiPriority w:val="48"/>
    <w:semiHidden/>
    <w:rsid w:val="00963A81"/>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bottom w:val="single" w:sz="4" w:space="0" w:color="F9CEB4" w:themeColor="accent6" w:themeTint="99"/>
        </w:tcBorders>
      </w:tcPr>
    </w:tblStylePr>
    <w:tblStylePr w:type="nwCell">
      <w:tblPr/>
      <w:tcPr>
        <w:tcBorders>
          <w:bottom w:val="single" w:sz="4" w:space="0" w:color="F9CEB4" w:themeColor="accent6" w:themeTint="99"/>
        </w:tcBorders>
      </w:tcPr>
    </w:tblStylePr>
    <w:tblStylePr w:type="seCell">
      <w:tblPr/>
      <w:tcPr>
        <w:tcBorders>
          <w:top w:val="single" w:sz="4" w:space="0" w:color="F9CEB4" w:themeColor="accent6" w:themeTint="99"/>
        </w:tcBorders>
      </w:tcPr>
    </w:tblStylePr>
    <w:tblStylePr w:type="swCell">
      <w:tblPr/>
      <w:tcPr>
        <w:tcBorders>
          <w:top w:val="single" w:sz="4" w:space="0" w:color="F9CEB4" w:themeColor="accent6" w:themeTint="99"/>
        </w:tcBorders>
      </w:tcPr>
    </w:tblStylePr>
  </w:style>
  <w:style w:type="table" w:customStyle="1" w:styleId="GridTable4">
    <w:name w:val="Grid Table 4"/>
    <w:basedOn w:val="TableauNormal"/>
    <w:uiPriority w:val="49"/>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color w:val="FFFFFF" w:themeColor="background1"/>
      </w:rPr>
      <w:tblPr/>
      <w:tcPr>
        <w:tcBorders>
          <w:top w:val="single" w:sz="4" w:space="0" w:color="3C3C3C" w:themeColor="text1"/>
          <w:left w:val="single" w:sz="4" w:space="0" w:color="3C3C3C" w:themeColor="text1"/>
          <w:bottom w:val="single" w:sz="4" w:space="0" w:color="3C3C3C" w:themeColor="text1"/>
          <w:right w:val="single" w:sz="4" w:space="0" w:color="3C3C3C" w:themeColor="text1"/>
          <w:insideH w:val="nil"/>
          <w:insideV w:val="nil"/>
        </w:tcBorders>
        <w:shd w:val="clear" w:color="auto" w:fill="3C3C3C" w:themeFill="text1"/>
      </w:tcPr>
    </w:tblStylePr>
    <w:tblStylePr w:type="lastRow">
      <w:rPr>
        <w:b/>
        <w:bCs/>
      </w:rPr>
      <w:tblPr/>
      <w:tcPr>
        <w:tcBorders>
          <w:top w:val="double" w:sz="4" w:space="0" w:color="3C3C3C" w:themeColor="text1"/>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GridTable4Accent1">
    <w:name w:val="Grid Table 4 Accent 1"/>
    <w:basedOn w:val="TableauNormal"/>
    <w:uiPriority w:val="49"/>
    <w:semiHidden/>
    <w:rsid w:val="00963A81"/>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color w:val="FFFFFF" w:themeColor="background1"/>
      </w:rPr>
      <w:tblPr/>
      <w:tcPr>
        <w:tcBorders>
          <w:top w:val="single" w:sz="4" w:space="0" w:color="41B4D2" w:themeColor="accent1"/>
          <w:left w:val="single" w:sz="4" w:space="0" w:color="41B4D2" w:themeColor="accent1"/>
          <w:bottom w:val="single" w:sz="4" w:space="0" w:color="41B4D2" w:themeColor="accent1"/>
          <w:right w:val="single" w:sz="4" w:space="0" w:color="41B4D2" w:themeColor="accent1"/>
          <w:insideH w:val="nil"/>
          <w:insideV w:val="nil"/>
        </w:tcBorders>
        <w:shd w:val="clear" w:color="auto" w:fill="41B4D2" w:themeFill="accent1"/>
      </w:tcPr>
    </w:tblStylePr>
    <w:tblStylePr w:type="lastRow">
      <w:rPr>
        <w:b/>
        <w:bCs/>
      </w:rPr>
      <w:tblPr/>
      <w:tcPr>
        <w:tcBorders>
          <w:top w:val="double" w:sz="4" w:space="0" w:color="41B4D2" w:themeColor="accent1"/>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GridTable4Accent2">
    <w:name w:val="Grid Table 4 Accent 2"/>
    <w:basedOn w:val="TableauNormal"/>
    <w:uiPriority w:val="49"/>
    <w:semiHidden/>
    <w:rsid w:val="00963A81"/>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color w:val="FFFFFF" w:themeColor="background1"/>
      </w:rPr>
      <w:tblPr/>
      <w:tcPr>
        <w:tcBorders>
          <w:top w:val="single" w:sz="4" w:space="0" w:color="D74B8C" w:themeColor="accent2"/>
          <w:left w:val="single" w:sz="4" w:space="0" w:color="D74B8C" w:themeColor="accent2"/>
          <w:bottom w:val="single" w:sz="4" w:space="0" w:color="D74B8C" w:themeColor="accent2"/>
          <w:right w:val="single" w:sz="4" w:space="0" w:color="D74B8C" w:themeColor="accent2"/>
          <w:insideH w:val="nil"/>
          <w:insideV w:val="nil"/>
        </w:tcBorders>
        <w:shd w:val="clear" w:color="auto" w:fill="D74B8C" w:themeFill="accent2"/>
      </w:tcPr>
    </w:tblStylePr>
    <w:tblStylePr w:type="lastRow">
      <w:rPr>
        <w:b/>
        <w:bCs/>
      </w:rPr>
      <w:tblPr/>
      <w:tcPr>
        <w:tcBorders>
          <w:top w:val="double" w:sz="4" w:space="0" w:color="D74B8C" w:themeColor="accent2"/>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GridTable4Accent3">
    <w:name w:val="Grid Table 4 Accent 3"/>
    <w:basedOn w:val="TableauNormal"/>
    <w:uiPriority w:val="49"/>
    <w:semiHidden/>
    <w:rsid w:val="00963A81"/>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color w:val="FFFFFF" w:themeColor="background1"/>
      </w:rPr>
      <w:tblPr/>
      <w:tcPr>
        <w:tcBorders>
          <w:top w:val="single" w:sz="4" w:space="0" w:color="5F8CA0" w:themeColor="accent3"/>
          <w:left w:val="single" w:sz="4" w:space="0" w:color="5F8CA0" w:themeColor="accent3"/>
          <w:bottom w:val="single" w:sz="4" w:space="0" w:color="5F8CA0" w:themeColor="accent3"/>
          <w:right w:val="single" w:sz="4" w:space="0" w:color="5F8CA0" w:themeColor="accent3"/>
          <w:insideH w:val="nil"/>
          <w:insideV w:val="nil"/>
        </w:tcBorders>
        <w:shd w:val="clear" w:color="auto" w:fill="5F8CA0" w:themeFill="accent3"/>
      </w:tcPr>
    </w:tblStylePr>
    <w:tblStylePr w:type="lastRow">
      <w:rPr>
        <w:b/>
        <w:bCs/>
      </w:rPr>
      <w:tblPr/>
      <w:tcPr>
        <w:tcBorders>
          <w:top w:val="double" w:sz="4" w:space="0" w:color="5F8CA0" w:themeColor="accent3"/>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GridTable4Accent4">
    <w:name w:val="Grid Table 4 Accent 4"/>
    <w:basedOn w:val="TableauNormal"/>
    <w:uiPriority w:val="49"/>
    <w:semiHidden/>
    <w:rsid w:val="00963A81"/>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color w:val="FFFFFF" w:themeColor="background1"/>
      </w:rPr>
      <w:tblPr/>
      <w:tcPr>
        <w:tcBorders>
          <w:top w:val="single" w:sz="4" w:space="0" w:color="46B8A6" w:themeColor="accent4"/>
          <w:left w:val="single" w:sz="4" w:space="0" w:color="46B8A6" w:themeColor="accent4"/>
          <w:bottom w:val="single" w:sz="4" w:space="0" w:color="46B8A6" w:themeColor="accent4"/>
          <w:right w:val="single" w:sz="4" w:space="0" w:color="46B8A6" w:themeColor="accent4"/>
          <w:insideH w:val="nil"/>
          <w:insideV w:val="nil"/>
        </w:tcBorders>
        <w:shd w:val="clear" w:color="auto" w:fill="46B8A6" w:themeFill="accent4"/>
      </w:tcPr>
    </w:tblStylePr>
    <w:tblStylePr w:type="lastRow">
      <w:rPr>
        <w:b/>
        <w:bCs/>
      </w:rPr>
      <w:tblPr/>
      <w:tcPr>
        <w:tcBorders>
          <w:top w:val="double" w:sz="4" w:space="0" w:color="46B8A6" w:themeColor="accent4"/>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GridTable4Accent5">
    <w:name w:val="Grid Table 4 Accent 5"/>
    <w:basedOn w:val="TableauNormal"/>
    <w:uiPriority w:val="49"/>
    <w:semiHidden/>
    <w:rsid w:val="00963A81"/>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color w:val="FFFFFF" w:themeColor="background1"/>
      </w:rPr>
      <w:tblPr/>
      <w:tcPr>
        <w:tcBorders>
          <w:top w:val="single" w:sz="4" w:space="0" w:color="3C3C3C" w:themeColor="accent5"/>
          <w:left w:val="single" w:sz="4" w:space="0" w:color="3C3C3C" w:themeColor="accent5"/>
          <w:bottom w:val="single" w:sz="4" w:space="0" w:color="3C3C3C" w:themeColor="accent5"/>
          <w:right w:val="single" w:sz="4" w:space="0" w:color="3C3C3C" w:themeColor="accent5"/>
          <w:insideH w:val="nil"/>
          <w:insideV w:val="nil"/>
        </w:tcBorders>
        <w:shd w:val="clear" w:color="auto" w:fill="3C3C3C" w:themeFill="accent5"/>
      </w:tcPr>
    </w:tblStylePr>
    <w:tblStylePr w:type="lastRow">
      <w:rPr>
        <w:b/>
        <w:bCs/>
      </w:rPr>
      <w:tblPr/>
      <w:tcPr>
        <w:tcBorders>
          <w:top w:val="double" w:sz="4" w:space="0" w:color="3C3C3C" w:themeColor="accent5"/>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GridTable4Accent6">
    <w:name w:val="Grid Table 4 Accent 6"/>
    <w:basedOn w:val="TableauNormal"/>
    <w:uiPriority w:val="49"/>
    <w:semiHidden/>
    <w:rsid w:val="00963A81"/>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color w:val="FFFFFF" w:themeColor="background1"/>
      </w:rPr>
      <w:tblPr/>
      <w:tcPr>
        <w:tcBorders>
          <w:top w:val="single" w:sz="4" w:space="0" w:color="F5AF82" w:themeColor="accent6"/>
          <w:left w:val="single" w:sz="4" w:space="0" w:color="F5AF82" w:themeColor="accent6"/>
          <w:bottom w:val="single" w:sz="4" w:space="0" w:color="F5AF82" w:themeColor="accent6"/>
          <w:right w:val="single" w:sz="4" w:space="0" w:color="F5AF82" w:themeColor="accent6"/>
          <w:insideH w:val="nil"/>
          <w:insideV w:val="nil"/>
        </w:tcBorders>
        <w:shd w:val="clear" w:color="auto" w:fill="F5AF82" w:themeFill="accent6"/>
      </w:tcPr>
    </w:tblStylePr>
    <w:tblStylePr w:type="lastRow">
      <w:rPr>
        <w:b/>
        <w:bCs/>
      </w:rPr>
      <w:tblPr/>
      <w:tcPr>
        <w:tcBorders>
          <w:top w:val="double" w:sz="4" w:space="0" w:color="F5AF82" w:themeColor="accent6"/>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GridTable5Dark">
    <w:name w:val="Grid Table 5 Dark"/>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8D8"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3C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3C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3C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3C3C" w:themeFill="text1"/>
      </w:tcPr>
    </w:tblStylePr>
    <w:tblStylePr w:type="band1Vert">
      <w:tblPr/>
      <w:tcPr>
        <w:shd w:val="clear" w:color="auto" w:fill="B1B1B1" w:themeFill="text1" w:themeFillTint="66"/>
      </w:tcPr>
    </w:tblStylePr>
    <w:tblStylePr w:type="band1Horz">
      <w:tblPr/>
      <w:tcPr>
        <w:shd w:val="clear" w:color="auto" w:fill="B1B1B1" w:themeFill="text1" w:themeFillTint="66"/>
      </w:tcPr>
    </w:tblStylePr>
  </w:style>
  <w:style w:type="table" w:customStyle="1" w:styleId="GridTable5DarkAccent1">
    <w:name w:val="Grid Table 5 Dark Accent 1"/>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F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B4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B4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B4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B4D2" w:themeFill="accent1"/>
      </w:tcPr>
    </w:tblStylePr>
    <w:tblStylePr w:type="band1Vert">
      <w:tblPr/>
      <w:tcPr>
        <w:shd w:val="clear" w:color="auto" w:fill="B3E0ED" w:themeFill="accent1" w:themeFillTint="66"/>
      </w:tcPr>
    </w:tblStylePr>
    <w:tblStylePr w:type="band1Horz">
      <w:tblPr/>
      <w:tcPr>
        <w:shd w:val="clear" w:color="auto" w:fill="B3E0ED" w:themeFill="accent1" w:themeFillTint="66"/>
      </w:tcPr>
    </w:tblStylePr>
  </w:style>
  <w:style w:type="table" w:customStyle="1" w:styleId="GridTable5DarkAccent2">
    <w:name w:val="Grid Table 5 Dark Accent 2"/>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B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74B8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74B8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74B8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74B8C" w:themeFill="accent2"/>
      </w:tcPr>
    </w:tblStylePr>
    <w:tblStylePr w:type="band1Vert">
      <w:tblPr/>
      <w:tcPr>
        <w:shd w:val="clear" w:color="auto" w:fill="EFB7D0" w:themeFill="accent2" w:themeFillTint="66"/>
      </w:tcPr>
    </w:tblStylePr>
    <w:tblStylePr w:type="band1Horz">
      <w:tblPr/>
      <w:tcPr>
        <w:shd w:val="clear" w:color="auto" w:fill="EFB7D0" w:themeFill="accent2" w:themeFillTint="66"/>
      </w:tcPr>
    </w:tblStylePr>
  </w:style>
  <w:style w:type="table" w:customStyle="1" w:styleId="GridTable5DarkAccent3">
    <w:name w:val="Grid Table 5 Dark Accent 3"/>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7E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8CA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8CA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8CA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8CA0" w:themeFill="accent3"/>
      </w:tcPr>
    </w:tblStylePr>
    <w:tblStylePr w:type="band1Vert">
      <w:tblPr/>
      <w:tcPr>
        <w:shd w:val="clear" w:color="auto" w:fill="BFD0D9" w:themeFill="accent3" w:themeFillTint="66"/>
      </w:tcPr>
    </w:tblStylePr>
    <w:tblStylePr w:type="band1Horz">
      <w:tblPr/>
      <w:tcPr>
        <w:shd w:val="clear" w:color="auto" w:fill="BFD0D9" w:themeFill="accent3" w:themeFillTint="66"/>
      </w:tcPr>
    </w:tblStylePr>
  </w:style>
  <w:style w:type="table" w:customStyle="1" w:styleId="GridTable5DarkAccent4">
    <w:name w:val="Grid Table 5 Dark Accent 4"/>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1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6B8A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6B8A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6B8A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6B8A6" w:themeFill="accent4"/>
      </w:tcPr>
    </w:tblStylePr>
    <w:tblStylePr w:type="band1Vert">
      <w:tblPr/>
      <w:tcPr>
        <w:shd w:val="clear" w:color="auto" w:fill="B4E2DB" w:themeFill="accent4" w:themeFillTint="66"/>
      </w:tcPr>
    </w:tblStylePr>
    <w:tblStylePr w:type="band1Horz">
      <w:tblPr/>
      <w:tcPr>
        <w:shd w:val="clear" w:color="auto" w:fill="B4E2DB" w:themeFill="accent4" w:themeFillTint="66"/>
      </w:tcPr>
    </w:tblStylePr>
  </w:style>
  <w:style w:type="table" w:customStyle="1" w:styleId="GridTable5DarkAccent5">
    <w:name w:val="Grid Table 5 Dark Accent 5"/>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8D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3C3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3C3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3C3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3C3C" w:themeFill="accent5"/>
      </w:tcPr>
    </w:tblStylePr>
    <w:tblStylePr w:type="band1Vert">
      <w:tblPr/>
      <w:tcPr>
        <w:shd w:val="clear" w:color="auto" w:fill="B1B1B1" w:themeFill="accent5" w:themeFillTint="66"/>
      </w:tcPr>
    </w:tblStylePr>
    <w:tblStylePr w:type="band1Horz">
      <w:tblPr/>
      <w:tcPr>
        <w:shd w:val="clear" w:color="auto" w:fill="B1B1B1" w:themeFill="accent5" w:themeFillTint="66"/>
      </w:tcPr>
    </w:tblStylePr>
  </w:style>
  <w:style w:type="table" w:customStyle="1" w:styleId="GridTable5DarkAccent6">
    <w:name w:val="Grid Table 5 Dark Accent 6"/>
    <w:basedOn w:val="TableauNormal"/>
    <w:uiPriority w:val="50"/>
    <w:semiHidden/>
    <w:rsid w:val="00963A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AF8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AF8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AF8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AF82" w:themeFill="accent6"/>
      </w:tcPr>
    </w:tblStylePr>
    <w:tblStylePr w:type="band1Vert">
      <w:tblPr/>
      <w:tcPr>
        <w:shd w:val="clear" w:color="auto" w:fill="FBDECD" w:themeFill="accent6" w:themeFillTint="66"/>
      </w:tcPr>
    </w:tblStylePr>
    <w:tblStylePr w:type="band1Horz">
      <w:tblPr/>
      <w:tcPr>
        <w:shd w:val="clear" w:color="auto" w:fill="FBDECD" w:themeFill="accent6" w:themeFillTint="66"/>
      </w:tcPr>
    </w:tblStylePr>
  </w:style>
  <w:style w:type="table" w:customStyle="1" w:styleId="GridTable6Colorful">
    <w:name w:val="Grid Table 6 Colorful"/>
    <w:basedOn w:val="TableauNormal"/>
    <w:uiPriority w:val="51"/>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bottom w:val="single" w:sz="12" w:space="0" w:color="8A8A8A" w:themeColor="text1" w:themeTint="99"/>
        </w:tcBorders>
      </w:tcPr>
    </w:tblStylePr>
    <w:tblStylePr w:type="lastRow">
      <w:rPr>
        <w:b/>
        <w:bCs/>
      </w:rPr>
      <w:tblPr/>
      <w:tcPr>
        <w:tcBorders>
          <w:top w:val="doub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GridTable6ColorfulAccent1">
    <w:name w:val="Grid Table 6 Colorful Accent 1"/>
    <w:basedOn w:val="TableauNormal"/>
    <w:uiPriority w:val="51"/>
    <w:semiHidden/>
    <w:rsid w:val="00963A81"/>
    <w:rPr>
      <w:color w:val="278BA6" w:themeColor="accent1" w:themeShade="BF"/>
    </w:r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bottom w:val="single" w:sz="12" w:space="0" w:color="8DD1E4" w:themeColor="accent1" w:themeTint="99"/>
        </w:tcBorders>
      </w:tcPr>
    </w:tblStylePr>
    <w:tblStylePr w:type="lastRow">
      <w:rPr>
        <w:b/>
        <w:bCs/>
      </w:rPr>
      <w:tblPr/>
      <w:tcPr>
        <w:tcBorders>
          <w:top w:val="doub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GridTable6ColorfulAccent2">
    <w:name w:val="Grid Table 6 Colorful Accent 2"/>
    <w:basedOn w:val="TableauNormal"/>
    <w:uiPriority w:val="51"/>
    <w:semiHidden/>
    <w:rsid w:val="00963A81"/>
    <w:rPr>
      <w:color w:val="B12767" w:themeColor="accent2" w:themeShade="BF"/>
    </w:r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bottom w:val="single" w:sz="12" w:space="0" w:color="E793B9" w:themeColor="accent2" w:themeTint="99"/>
        </w:tcBorders>
      </w:tcPr>
    </w:tblStylePr>
    <w:tblStylePr w:type="lastRow">
      <w:rPr>
        <w:b/>
        <w:bCs/>
      </w:rPr>
      <w:tblPr/>
      <w:tcPr>
        <w:tcBorders>
          <w:top w:val="doub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GridTable6ColorfulAccent3">
    <w:name w:val="Grid Table 6 Colorful Accent 3"/>
    <w:basedOn w:val="TableauNormal"/>
    <w:uiPriority w:val="51"/>
    <w:semiHidden/>
    <w:rsid w:val="00963A81"/>
    <w:rPr>
      <w:color w:val="476877" w:themeColor="accent3" w:themeShade="BF"/>
    </w:r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bottom w:val="single" w:sz="12" w:space="0" w:color="9FB9C6" w:themeColor="accent3" w:themeTint="99"/>
        </w:tcBorders>
      </w:tcPr>
    </w:tblStylePr>
    <w:tblStylePr w:type="lastRow">
      <w:rPr>
        <w:b/>
        <w:bCs/>
      </w:rPr>
      <w:tblPr/>
      <w:tcPr>
        <w:tcBorders>
          <w:top w:val="doub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GridTable6ColorfulAccent4">
    <w:name w:val="Grid Table 6 Colorful Accent 4"/>
    <w:basedOn w:val="TableauNormal"/>
    <w:uiPriority w:val="51"/>
    <w:semiHidden/>
    <w:rsid w:val="00963A81"/>
    <w:rPr>
      <w:color w:val="34897B" w:themeColor="accent4" w:themeShade="BF"/>
    </w:r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bottom w:val="single" w:sz="12" w:space="0" w:color="8FD4C9" w:themeColor="accent4" w:themeTint="99"/>
        </w:tcBorders>
      </w:tcPr>
    </w:tblStylePr>
    <w:tblStylePr w:type="lastRow">
      <w:rPr>
        <w:b/>
        <w:bCs/>
      </w:rPr>
      <w:tblPr/>
      <w:tcPr>
        <w:tcBorders>
          <w:top w:val="doub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GridTable6ColorfulAccent5">
    <w:name w:val="Grid Table 6 Colorful Accent 5"/>
    <w:basedOn w:val="TableauNormal"/>
    <w:uiPriority w:val="51"/>
    <w:semiHidden/>
    <w:rsid w:val="00963A81"/>
    <w:rPr>
      <w:color w:val="2C2C2C" w:themeColor="accent5" w:themeShade="BF"/>
    </w:r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bottom w:val="single" w:sz="12" w:space="0" w:color="8A8A8A" w:themeColor="accent5" w:themeTint="99"/>
        </w:tcBorders>
      </w:tcPr>
    </w:tblStylePr>
    <w:tblStylePr w:type="lastRow">
      <w:rPr>
        <w:b/>
        <w:bCs/>
      </w:rPr>
      <w:tblPr/>
      <w:tcPr>
        <w:tcBorders>
          <w:top w:val="doub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GridTable6ColorfulAccent6">
    <w:name w:val="Grid Table 6 Colorful Accent 6"/>
    <w:basedOn w:val="TableauNormal"/>
    <w:uiPriority w:val="51"/>
    <w:semiHidden/>
    <w:rsid w:val="00963A81"/>
    <w:rPr>
      <w:color w:val="EE762A" w:themeColor="accent6" w:themeShade="BF"/>
    </w:r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bottom w:val="single" w:sz="12" w:space="0" w:color="F9CEB4" w:themeColor="accent6" w:themeTint="99"/>
        </w:tcBorders>
      </w:tcPr>
    </w:tblStylePr>
    <w:tblStylePr w:type="lastRow">
      <w:rPr>
        <w:b/>
        <w:bCs/>
      </w:rPr>
      <w:tblPr/>
      <w:tcPr>
        <w:tcBorders>
          <w:top w:val="doub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GridTable7Colorful">
    <w:name w:val="Grid Table 7 Colorful"/>
    <w:basedOn w:val="TableauNormal"/>
    <w:uiPriority w:val="52"/>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bottom w:val="single" w:sz="4" w:space="0" w:color="8A8A8A" w:themeColor="text1" w:themeTint="99"/>
        </w:tcBorders>
      </w:tcPr>
    </w:tblStylePr>
    <w:tblStylePr w:type="nwCell">
      <w:tblPr/>
      <w:tcPr>
        <w:tcBorders>
          <w:bottom w:val="single" w:sz="4" w:space="0" w:color="8A8A8A" w:themeColor="text1" w:themeTint="99"/>
        </w:tcBorders>
      </w:tcPr>
    </w:tblStylePr>
    <w:tblStylePr w:type="seCell">
      <w:tblPr/>
      <w:tcPr>
        <w:tcBorders>
          <w:top w:val="single" w:sz="4" w:space="0" w:color="8A8A8A" w:themeColor="text1" w:themeTint="99"/>
        </w:tcBorders>
      </w:tcPr>
    </w:tblStylePr>
    <w:tblStylePr w:type="swCell">
      <w:tblPr/>
      <w:tcPr>
        <w:tcBorders>
          <w:top w:val="single" w:sz="4" w:space="0" w:color="8A8A8A" w:themeColor="text1" w:themeTint="99"/>
        </w:tcBorders>
      </w:tcPr>
    </w:tblStylePr>
  </w:style>
  <w:style w:type="table" w:customStyle="1" w:styleId="GridTable7ColorfulAccent1">
    <w:name w:val="Grid Table 7 Colorful Accent 1"/>
    <w:basedOn w:val="TableauNormal"/>
    <w:uiPriority w:val="52"/>
    <w:semiHidden/>
    <w:rsid w:val="00963A81"/>
    <w:rPr>
      <w:color w:val="278BA6" w:themeColor="accent1" w:themeShade="BF"/>
    </w:r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bottom w:val="single" w:sz="4" w:space="0" w:color="8DD1E4" w:themeColor="accent1" w:themeTint="99"/>
        </w:tcBorders>
      </w:tcPr>
    </w:tblStylePr>
    <w:tblStylePr w:type="nwCell">
      <w:tblPr/>
      <w:tcPr>
        <w:tcBorders>
          <w:bottom w:val="single" w:sz="4" w:space="0" w:color="8DD1E4" w:themeColor="accent1" w:themeTint="99"/>
        </w:tcBorders>
      </w:tcPr>
    </w:tblStylePr>
    <w:tblStylePr w:type="seCell">
      <w:tblPr/>
      <w:tcPr>
        <w:tcBorders>
          <w:top w:val="single" w:sz="4" w:space="0" w:color="8DD1E4" w:themeColor="accent1" w:themeTint="99"/>
        </w:tcBorders>
      </w:tcPr>
    </w:tblStylePr>
    <w:tblStylePr w:type="swCell">
      <w:tblPr/>
      <w:tcPr>
        <w:tcBorders>
          <w:top w:val="single" w:sz="4" w:space="0" w:color="8DD1E4" w:themeColor="accent1" w:themeTint="99"/>
        </w:tcBorders>
      </w:tcPr>
    </w:tblStylePr>
  </w:style>
  <w:style w:type="table" w:customStyle="1" w:styleId="GridTable7ColorfulAccent2">
    <w:name w:val="Grid Table 7 Colorful Accent 2"/>
    <w:basedOn w:val="TableauNormal"/>
    <w:uiPriority w:val="52"/>
    <w:semiHidden/>
    <w:rsid w:val="00963A81"/>
    <w:rPr>
      <w:color w:val="B12767" w:themeColor="accent2" w:themeShade="BF"/>
    </w:r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bottom w:val="single" w:sz="4" w:space="0" w:color="E793B9" w:themeColor="accent2" w:themeTint="99"/>
        </w:tcBorders>
      </w:tcPr>
    </w:tblStylePr>
    <w:tblStylePr w:type="nwCell">
      <w:tblPr/>
      <w:tcPr>
        <w:tcBorders>
          <w:bottom w:val="single" w:sz="4" w:space="0" w:color="E793B9" w:themeColor="accent2" w:themeTint="99"/>
        </w:tcBorders>
      </w:tcPr>
    </w:tblStylePr>
    <w:tblStylePr w:type="seCell">
      <w:tblPr/>
      <w:tcPr>
        <w:tcBorders>
          <w:top w:val="single" w:sz="4" w:space="0" w:color="E793B9" w:themeColor="accent2" w:themeTint="99"/>
        </w:tcBorders>
      </w:tcPr>
    </w:tblStylePr>
    <w:tblStylePr w:type="swCell">
      <w:tblPr/>
      <w:tcPr>
        <w:tcBorders>
          <w:top w:val="single" w:sz="4" w:space="0" w:color="E793B9" w:themeColor="accent2" w:themeTint="99"/>
        </w:tcBorders>
      </w:tcPr>
    </w:tblStylePr>
  </w:style>
  <w:style w:type="table" w:customStyle="1" w:styleId="GridTable7ColorfulAccent3">
    <w:name w:val="Grid Table 7 Colorful Accent 3"/>
    <w:basedOn w:val="TableauNormal"/>
    <w:uiPriority w:val="52"/>
    <w:semiHidden/>
    <w:rsid w:val="00963A81"/>
    <w:rPr>
      <w:color w:val="476877" w:themeColor="accent3" w:themeShade="BF"/>
    </w:r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bottom w:val="single" w:sz="4" w:space="0" w:color="9FB9C6" w:themeColor="accent3" w:themeTint="99"/>
        </w:tcBorders>
      </w:tcPr>
    </w:tblStylePr>
    <w:tblStylePr w:type="nwCell">
      <w:tblPr/>
      <w:tcPr>
        <w:tcBorders>
          <w:bottom w:val="single" w:sz="4" w:space="0" w:color="9FB9C6" w:themeColor="accent3" w:themeTint="99"/>
        </w:tcBorders>
      </w:tcPr>
    </w:tblStylePr>
    <w:tblStylePr w:type="seCell">
      <w:tblPr/>
      <w:tcPr>
        <w:tcBorders>
          <w:top w:val="single" w:sz="4" w:space="0" w:color="9FB9C6" w:themeColor="accent3" w:themeTint="99"/>
        </w:tcBorders>
      </w:tcPr>
    </w:tblStylePr>
    <w:tblStylePr w:type="swCell">
      <w:tblPr/>
      <w:tcPr>
        <w:tcBorders>
          <w:top w:val="single" w:sz="4" w:space="0" w:color="9FB9C6" w:themeColor="accent3" w:themeTint="99"/>
        </w:tcBorders>
      </w:tcPr>
    </w:tblStylePr>
  </w:style>
  <w:style w:type="table" w:customStyle="1" w:styleId="GridTable7ColorfulAccent4">
    <w:name w:val="Grid Table 7 Colorful Accent 4"/>
    <w:basedOn w:val="TableauNormal"/>
    <w:uiPriority w:val="52"/>
    <w:semiHidden/>
    <w:rsid w:val="00963A81"/>
    <w:rPr>
      <w:color w:val="34897B" w:themeColor="accent4" w:themeShade="BF"/>
    </w:r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bottom w:val="single" w:sz="4" w:space="0" w:color="8FD4C9" w:themeColor="accent4" w:themeTint="99"/>
        </w:tcBorders>
      </w:tcPr>
    </w:tblStylePr>
    <w:tblStylePr w:type="nwCell">
      <w:tblPr/>
      <w:tcPr>
        <w:tcBorders>
          <w:bottom w:val="single" w:sz="4" w:space="0" w:color="8FD4C9" w:themeColor="accent4" w:themeTint="99"/>
        </w:tcBorders>
      </w:tcPr>
    </w:tblStylePr>
    <w:tblStylePr w:type="seCell">
      <w:tblPr/>
      <w:tcPr>
        <w:tcBorders>
          <w:top w:val="single" w:sz="4" w:space="0" w:color="8FD4C9" w:themeColor="accent4" w:themeTint="99"/>
        </w:tcBorders>
      </w:tcPr>
    </w:tblStylePr>
    <w:tblStylePr w:type="swCell">
      <w:tblPr/>
      <w:tcPr>
        <w:tcBorders>
          <w:top w:val="single" w:sz="4" w:space="0" w:color="8FD4C9" w:themeColor="accent4" w:themeTint="99"/>
        </w:tcBorders>
      </w:tcPr>
    </w:tblStylePr>
  </w:style>
  <w:style w:type="table" w:customStyle="1" w:styleId="GridTable7ColorfulAccent5">
    <w:name w:val="Grid Table 7 Colorful Accent 5"/>
    <w:basedOn w:val="TableauNormal"/>
    <w:uiPriority w:val="52"/>
    <w:semiHidden/>
    <w:rsid w:val="00963A81"/>
    <w:rPr>
      <w:color w:val="2C2C2C" w:themeColor="accent5" w:themeShade="BF"/>
    </w:r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bottom w:val="single" w:sz="4" w:space="0" w:color="8A8A8A" w:themeColor="accent5" w:themeTint="99"/>
        </w:tcBorders>
      </w:tcPr>
    </w:tblStylePr>
    <w:tblStylePr w:type="nwCell">
      <w:tblPr/>
      <w:tcPr>
        <w:tcBorders>
          <w:bottom w:val="single" w:sz="4" w:space="0" w:color="8A8A8A" w:themeColor="accent5" w:themeTint="99"/>
        </w:tcBorders>
      </w:tcPr>
    </w:tblStylePr>
    <w:tblStylePr w:type="seCell">
      <w:tblPr/>
      <w:tcPr>
        <w:tcBorders>
          <w:top w:val="single" w:sz="4" w:space="0" w:color="8A8A8A" w:themeColor="accent5" w:themeTint="99"/>
        </w:tcBorders>
      </w:tcPr>
    </w:tblStylePr>
    <w:tblStylePr w:type="swCell">
      <w:tblPr/>
      <w:tcPr>
        <w:tcBorders>
          <w:top w:val="single" w:sz="4" w:space="0" w:color="8A8A8A" w:themeColor="accent5" w:themeTint="99"/>
        </w:tcBorders>
      </w:tcPr>
    </w:tblStylePr>
  </w:style>
  <w:style w:type="table" w:customStyle="1" w:styleId="GridTable7ColorfulAccent6">
    <w:name w:val="Grid Table 7 Colorful Accent 6"/>
    <w:basedOn w:val="TableauNormal"/>
    <w:uiPriority w:val="52"/>
    <w:semiHidden/>
    <w:rsid w:val="00963A81"/>
    <w:rPr>
      <w:color w:val="EE762A" w:themeColor="accent6" w:themeShade="BF"/>
    </w:r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bottom w:val="single" w:sz="4" w:space="0" w:color="F9CEB4" w:themeColor="accent6" w:themeTint="99"/>
        </w:tcBorders>
      </w:tcPr>
    </w:tblStylePr>
    <w:tblStylePr w:type="nwCell">
      <w:tblPr/>
      <w:tcPr>
        <w:tcBorders>
          <w:bottom w:val="single" w:sz="4" w:space="0" w:color="F9CEB4" w:themeColor="accent6" w:themeTint="99"/>
        </w:tcBorders>
      </w:tcPr>
    </w:tblStylePr>
    <w:tblStylePr w:type="seCell">
      <w:tblPr/>
      <w:tcPr>
        <w:tcBorders>
          <w:top w:val="single" w:sz="4" w:space="0" w:color="F9CEB4" w:themeColor="accent6" w:themeTint="99"/>
        </w:tcBorders>
      </w:tcPr>
    </w:tblStylePr>
    <w:tblStylePr w:type="swCell">
      <w:tblPr/>
      <w:tcPr>
        <w:tcBorders>
          <w:top w:val="single" w:sz="4" w:space="0" w:color="F9CEB4" w:themeColor="accent6" w:themeTint="99"/>
        </w:tcBorders>
      </w:tcPr>
    </w:tblStylePr>
  </w:style>
  <w:style w:type="table" w:customStyle="1" w:styleId="ListTable1Light">
    <w:name w:val="List Table 1 Light"/>
    <w:basedOn w:val="TableauNormal"/>
    <w:uiPriority w:val="46"/>
    <w:semiHidden/>
    <w:rsid w:val="00963A81"/>
    <w:tblPr>
      <w:tblStyleRowBandSize w:val="1"/>
      <w:tblStyleColBandSize w:val="1"/>
    </w:tblPr>
    <w:tblStylePr w:type="firstRow">
      <w:rPr>
        <w:b/>
        <w:bCs/>
      </w:rPr>
      <w:tblPr/>
      <w:tcPr>
        <w:tcBorders>
          <w:bottom w:val="single" w:sz="4" w:space="0" w:color="8A8A8A" w:themeColor="text1" w:themeTint="99"/>
        </w:tcBorders>
      </w:tcPr>
    </w:tblStylePr>
    <w:tblStylePr w:type="lastRow">
      <w:rPr>
        <w:b/>
        <w:bCs/>
      </w:rPr>
      <w:tblPr/>
      <w:tcPr>
        <w:tcBorders>
          <w:top w:val="sing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ListTable1LightAccent1">
    <w:name w:val="List Table 1 Light Accent 1"/>
    <w:basedOn w:val="TableauNormal"/>
    <w:uiPriority w:val="46"/>
    <w:semiHidden/>
    <w:rsid w:val="00963A81"/>
    <w:tblPr>
      <w:tblStyleRowBandSize w:val="1"/>
      <w:tblStyleColBandSize w:val="1"/>
    </w:tblPr>
    <w:tblStylePr w:type="firstRow">
      <w:rPr>
        <w:b/>
        <w:bCs/>
      </w:rPr>
      <w:tblPr/>
      <w:tcPr>
        <w:tcBorders>
          <w:bottom w:val="single" w:sz="4" w:space="0" w:color="8DD1E4" w:themeColor="accent1" w:themeTint="99"/>
        </w:tcBorders>
      </w:tcPr>
    </w:tblStylePr>
    <w:tblStylePr w:type="lastRow">
      <w:rPr>
        <w:b/>
        <w:bCs/>
      </w:rPr>
      <w:tblPr/>
      <w:tcPr>
        <w:tcBorders>
          <w:top w:val="sing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ListTable1LightAccent2">
    <w:name w:val="List Table 1 Light Accent 2"/>
    <w:basedOn w:val="TableauNormal"/>
    <w:uiPriority w:val="46"/>
    <w:semiHidden/>
    <w:rsid w:val="00963A81"/>
    <w:tblPr>
      <w:tblStyleRowBandSize w:val="1"/>
      <w:tblStyleColBandSize w:val="1"/>
    </w:tblPr>
    <w:tblStylePr w:type="firstRow">
      <w:rPr>
        <w:b/>
        <w:bCs/>
      </w:rPr>
      <w:tblPr/>
      <w:tcPr>
        <w:tcBorders>
          <w:bottom w:val="single" w:sz="4" w:space="0" w:color="E793B9" w:themeColor="accent2" w:themeTint="99"/>
        </w:tcBorders>
      </w:tcPr>
    </w:tblStylePr>
    <w:tblStylePr w:type="lastRow">
      <w:rPr>
        <w:b/>
        <w:bCs/>
      </w:rPr>
      <w:tblPr/>
      <w:tcPr>
        <w:tcBorders>
          <w:top w:val="sing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ListTable1LightAccent3">
    <w:name w:val="List Table 1 Light Accent 3"/>
    <w:basedOn w:val="TableauNormal"/>
    <w:uiPriority w:val="46"/>
    <w:semiHidden/>
    <w:rsid w:val="00963A81"/>
    <w:tblPr>
      <w:tblStyleRowBandSize w:val="1"/>
      <w:tblStyleColBandSize w:val="1"/>
    </w:tblPr>
    <w:tblStylePr w:type="firstRow">
      <w:rPr>
        <w:b/>
        <w:bCs/>
      </w:rPr>
      <w:tblPr/>
      <w:tcPr>
        <w:tcBorders>
          <w:bottom w:val="single" w:sz="4" w:space="0" w:color="9FB9C6" w:themeColor="accent3" w:themeTint="99"/>
        </w:tcBorders>
      </w:tcPr>
    </w:tblStylePr>
    <w:tblStylePr w:type="lastRow">
      <w:rPr>
        <w:b/>
        <w:bCs/>
      </w:rPr>
      <w:tblPr/>
      <w:tcPr>
        <w:tcBorders>
          <w:top w:val="sing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ListTable1LightAccent4">
    <w:name w:val="List Table 1 Light Accent 4"/>
    <w:basedOn w:val="TableauNormal"/>
    <w:uiPriority w:val="46"/>
    <w:semiHidden/>
    <w:rsid w:val="00963A81"/>
    <w:tblPr>
      <w:tblStyleRowBandSize w:val="1"/>
      <w:tblStyleColBandSize w:val="1"/>
    </w:tblPr>
    <w:tblStylePr w:type="firstRow">
      <w:rPr>
        <w:b/>
        <w:bCs/>
      </w:rPr>
      <w:tblPr/>
      <w:tcPr>
        <w:tcBorders>
          <w:bottom w:val="single" w:sz="4" w:space="0" w:color="8FD4C9" w:themeColor="accent4" w:themeTint="99"/>
        </w:tcBorders>
      </w:tcPr>
    </w:tblStylePr>
    <w:tblStylePr w:type="lastRow">
      <w:rPr>
        <w:b/>
        <w:bCs/>
      </w:rPr>
      <w:tblPr/>
      <w:tcPr>
        <w:tcBorders>
          <w:top w:val="sing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ListTable1LightAccent5">
    <w:name w:val="List Table 1 Light Accent 5"/>
    <w:basedOn w:val="TableauNormal"/>
    <w:uiPriority w:val="46"/>
    <w:semiHidden/>
    <w:rsid w:val="00963A81"/>
    <w:tblPr>
      <w:tblStyleRowBandSize w:val="1"/>
      <w:tblStyleColBandSize w:val="1"/>
    </w:tblPr>
    <w:tblStylePr w:type="firstRow">
      <w:rPr>
        <w:b/>
        <w:bCs/>
      </w:rPr>
      <w:tblPr/>
      <w:tcPr>
        <w:tcBorders>
          <w:bottom w:val="single" w:sz="4" w:space="0" w:color="8A8A8A" w:themeColor="accent5" w:themeTint="99"/>
        </w:tcBorders>
      </w:tcPr>
    </w:tblStylePr>
    <w:tblStylePr w:type="lastRow">
      <w:rPr>
        <w:b/>
        <w:bCs/>
      </w:rPr>
      <w:tblPr/>
      <w:tcPr>
        <w:tcBorders>
          <w:top w:val="sing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ListTable1LightAccent6">
    <w:name w:val="List Table 1 Light Accent 6"/>
    <w:basedOn w:val="TableauNormal"/>
    <w:uiPriority w:val="46"/>
    <w:semiHidden/>
    <w:rsid w:val="00963A81"/>
    <w:tblPr>
      <w:tblStyleRowBandSize w:val="1"/>
      <w:tblStyleColBandSize w:val="1"/>
    </w:tblPr>
    <w:tblStylePr w:type="firstRow">
      <w:rPr>
        <w:b/>
        <w:bCs/>
      </w:rPr>
      <w:tblPr/>
      <w:tcPr>
        <w:tcBorders>
          <w:bottom w:val="single" w:sz="4" w:space="0" w:color="F9CEB4" w:themeColor="accent6" w:themeTint="99"/>
        </w:tcBorders>
      </w:tcPr>
    </w:tblStylePr>
    <w:tblStylePr w:type="lastRow">
      <w:rPr>
        <w:b/>
        <w:bCs/>
      </w:rPr>
      <w:tblPr/>
      <w:tcPr>
        <w:tcBorders>
          <w:top w:val="sing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ListTable2">
    <w:name w:val="List Table 2"/>
    <w:basedOn w:val="TableauNormal"/>
    <w:uiPriority w:val="47"/>
    <w:semiHidden/>
    <w:rsid w:val="00963A81"/>
    <w:tblPr>
      <w:tblStyleRowBandSize w:val="1"/>
      <w:tblStyleColBandSize w:val="1"/>
      <w:tblBorders>
        <w:top w:val="single" w:sz="4" w:space="0" w:color="8A8A8A" w:themeColor="text1" w:themeTint="99"/>
        <w:bottom w:val="single" w:sz="4" w:space="0" w:color="8A8A8A" w:themeColor="text1" w:themeTint="99"/>
        <w:insideH w:val="single" w:sz="4" w:space="0" w:color="8A8A8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ListTable2Accent1">
    <w:name w:val="List Table 2 Accent 1"/>
    <w:basedOn w:val="TableauNormal"/>
    <w:uiPriority w:val="47"/>
    <w:semiHidden/>
    <w:rsid w:val="00963A81"/>
    <w:tblPr>
      <w:tblStyleRowBandSize w:val="1"/>
      <w:tblStyleColBandSize w:val="1"/>
      <w:tblBorders>
        <w:top w:val="single" w:sz="4" w:space="0" w:color="8DD1E4" w:themeColor="accent1" w:themeTint="99"/>
        <w:bottom w:val="single" w:sz="4" w:space="0" w:color="8DD1E4" w:themeColor="accent1" w:themeTint="99"/>
        <w:insideH w:val="single" w:sz="4" w:space="0" w:color="8DD1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ListTable2Accent2">
    <w:name w:val="List Table 2 Accent 2"/>
    <w:basedOn w:val="TableauNormal"/>
    <w:uiPriority w:val="47"/>
    <w:semiHidden/>
    <w:rsid w:val="00963A81"/>
    <w:tblPr>
      <w:tblStyleRowBandSize w:val="1"/>
      <w:tblStyleColBandSize w:val="1"/>
      <w:tblBorders>
        <w:top w:val="single" w:sz="4" w:space="0" w:color="E793B9" w:themeColor="accent2" w:themeTint="99"/>
        <w:bottom w:val="single" w:sz="4" w:space="0" w:color="E793B9" w:themeColor="accent2" w:themeTint="99"/>
        <w:insideH w:val="single" w:sz="4" w:space="0" w:color="E793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ListTable2Accent3">
    <w:name w:val="List Table 2 Accent 3"/>
    <w:basedOn w:val="TableauNormal"/>
    <w:uiPriority w:val="47"/>
    <w:semiHidden/>
    <w:rsid w:val="00963A81"/>
    <w:tblPr>
      <w:tblStyleRowBandSize w:val="1"/>
      <w:tblStyleColBandSize w:val="1"/>
      <w:tblBorders>
        <w:top w:val="single" w:sz="4" w:space="0" w:color="9FB9C6" w:themeColor="accent3" w:themeTint="99"/>
        <w:bottom w:val="single" w:sz="4" w:space="0" w:color="9FB9C6" w:themeColor="accent3" w:themeTint="99"/>
        <w:insideH w:val="single" w:sz="4" w:space="0" w:color="9FB9C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ListTable2Accent4">
    <w:name w:val="List Table 2 Accent 4"/>
    <w:basedOn w:val="TableauNormal"/>
    <w:uiPriority w:val="47"/>
    <w:semiHidden/>
    <w:rsid w:val="00963A81"/>
    <w:tblPr>
      <w:tblStyleRowBandSize w:val="1"/>
      <w:tblStyleColBandSize w:val="1"/>
      <w:tblBorders>
        <w:top w:val="single" w:sz="4" w:space="0" w:color="8FD4C9" w:themeColor="accent4" w:themeTint="99"/>
        <w:bottom w:val="single" w:sz="4" w:space="0" w:color="8FD4C9" w:themeColor="accent4" w:themeTint="99"/>
        <w:insideH w:val="single" w:sz="4" w:space="0" w:color="8FD4C9"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ListTable2Accent5">
    <w:name w:val="List Table 2 Accent 5"/>
    <w:basedOn w:val="TableauNormal"/>
    <w:uiPriority w:val="47"/>
    <w:semiHidden/>
    <w:rsid w:val="00963A81"/>
    <w:tblPr>
      <w:tblStyleRowBandSize w:val="1"/>
      <w:tblStyleColBandSize w:val="1"/>
      <w:tblBorders>
        <w:top w:val="single" w:sz="4" w:space="0" w:color="8A8A8A" w:themeColor="accent5" w:themeTint="99"/>
        <w:bottom w:val="single" w:sz="4" w:space="0" w:color="8A8A8A" w:themeColor="accent5" w:themeTint="99"/>
        <w:insideH w:val="single" w:sz="4" w:space="0" w:color="8A8A8A"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ListTable2Accent6">
    <w:name w:val="List Table 2 Accent 6"/>
    <w:basedOn w:val="TableauNormal"/>
    <w:uiPriority w:val="47"/>
    <w:semiHidden/>
    <w:rsid w:val="00963A81"/>
    <w:tblPr>
      <w:tblStyleRowBandSize w:val="1"/>
      <w:tblStyleColBandSize w:val="1"/>
      <w:tblBorders>
        <w:top w:val="single" w:sz="4" w:space="0" w:color="F9CEB4" w:themeColor="accent6" w:themeTint="99"/>
        <w:bottom w:val="single" w:sz="4" w:space="0" w:color="F9CEB4" w:themeColor="accent6" w:themeTint="99"/>
        <w:insideH w:val="single" w:sz="4" w:space="0" w:color="F9CEB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ListTable3">
    <w:name w:val="List Table 3"/>
    <w:basedOn w:val="TableauNormal"/>
    <w:uiPriority w:val="48"/>
    <w:semiHidden/>
    <w:rsid w:val="00963A81"/>
    <w:tblPr>
      <w:tblStyleRowBandSize w:val="1"/>
      <w:tblStyleColBandSize w:val="1"/>
      <w:tblBorders>
        <w:top w:val="single" w:sz="4" w:space="0" w:color="3C3C3C" w:themeColor="text1"/>
        <w:left w:val="single" w:sz="4" w:space="0" w:color="3C3C3C" w:themeColor="text1"/>
        <w:bottom w:val="single" w:sz="4" w:space="0" w:color="3C3C3C" w:themeColor="text1"/>
        <w:right w:val="single" w:sz="4" w:space="0" w:color="3C3C3C" w:themeColor="text1"/>
      </w:tblBorders>
    </w:tblPr>
    <w:tblStylePr w:type="firstRow">
      <w:rPr>
        <w:b/>
        <w:bCs/>
        <w:color w:val="FFFFFF" w:themeColor="background1"/>
      </w:rPr>
      <w:tblPr/>
      <w:tcPr>
        <w:shd w:val="clear" w:color="auto" w:fill="3C3C3C" w:themeFill="text1"/>
      </w:tcPr>
    </w:tblStylePr>
    <w:tblStylePr w:type="lastRow">
      <w:rPr>
        <w:b/>
        <w:bCs/>
      </w:rPr>
      <w:tblPr/>
      <w:tcPr>
        <w:tcBorders>
          <w:top w:val="double" w:sz="4" w:space="0" w:color="3C3C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3C3C" w:themeColor="text1"/>
          <w:right w:val="single" w:sz="4" w:space="0" w:color="3C3C3C" w:themeColor="text1"/>
        </w:tcBorders>
      </w:tcPr>
    </w:tblStylePr>
    <w:tblStylePr w:type="band1Horz">
      <w:tblPr/>
      <w:tcPr>
        <w:tcBorders>
          <w:top w:val="single" w:sz="4" w:space="0" w:color="3C3C3C" w:themeColor="text1"/>
          <w:bottom w:val="single" w:sz="4" w:space="0" w:color="3C3C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3C3C" w:themeColor="text1"/>
          <w:left w:val="nil"/>
        </w:tcBorders>
      </w:tcPr>
    </w:tblStylePr>
    <w:tblStylePr w:type="swCell">
      <w:tblPr/>
      <w:tcPr>
        <w:tcBorders>
          <w:top w:val="double" w:sz="4" w:space="0" w:color="3C3C3C" w:themeColor="text1"/>
          <w:right w:val="nil"/>
        </w:tcBorders>
      </w:tcPr>
    </w:tblStylePr>
  </w:style>
  <w:style w:type="table" w:customStyle="1" w:styleId="ListTable3Accent1">
    <w:name w:val="List Table 3 Accent 1"/>
    <w:basedOn w:val="TableauNormal"/>
    <w:uiPriority w:val="48"/>
    <w:semiHidden/>
    <w:rsid w:val="00963A81"/>
    <w:tblPr>
      <w:tblStyleRowBandSize w:val="1"/>
      <w:tblStyleColBandSize w:val="1"/>
      <w:tblBorders>
        <w:top w:val="single" w:sz="4" w:space="0" w:color="41B4D2" w:themeColor="accent1"/>
        <w:left w:val="single" w:sz="4" w:space="0" w:color="41B4D2" w:themeColor="accent1"/>
        <w:bottom w:val="single" w:sz="4" w:space="0" w:color="41B4D2" w:themeColor="accent1"/>
        <w:right w:val="single" w:sz="4" w:space="0" w:color="41B4D2" w:themeColor="accent1"/>
      </w:tblBorders>
    </w:tblPr>
    <w:tblStylePr w:type="firstRow">
      <w:rPr>
        <w:b/>
        <w:bCs/>
        <w:color w:val="FFFFFF" w:themeColor="background1"/>
      </w:rPr>
      <w:tblPr/>
      <w:tcPr>
        <w:shd w:val="clear" w:color="auto" w:fill="41B4D2" w:themeFill="accent1"/>
      </w:tcPr>
    </w:tblStylePr>
    <w:tblStylePr w:type="lastRow">
      <w:rPr>
        <w:b/>
        <w:bCs/>
      </w:rPr>
      <w:tblPr/>
      <w:tcPr>
        <w:tcBorders>
          <w:top w:val="double" w:sz="4" w:space="0" w:color="41B4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B4D2" w:themeColor="accent1"/>
          <w:right w:val="single" w:sz="4" w:space="0" w:color="41B4D2" w:themeColor="accent1"/>
        </w:tcBorders>
      </w:tcPr>
    </w:tblStylePr>
    <w:tblStylePr w:type="band1Horz">
      <w:tblPr/>
      <w:tcPr>
        <w:tcBorders>
          <w:top w:val="single" w:sz="4" w:space="0" w:color="41B4D2" w:themeColor="accent1"/>
          <w:bottom w:val="single" w:sz="4" w:space="0" w:color="41B4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B4D2" w:themeColor="accent1"/>
          <w:left w:val="nil"/>
        </w:tcBorders>
      </w:tcPr>
    </w:tblStylePr>
    <w:tblStylePr w:type="swCell">
      <w:tblPr/>
      <w:tcPr>
        <w:tcBorders>
          <w:top w:val="double" w:sz="4" w:space="0" w:color="41B4D2" w:themeColor="accent1"/>
          <w:right w:val="nil"/>
        </w:tcBorders>
      </w:tcPr>
    </w:tblStylePr>
  </w:style>
  <w:style w:type="table" w:customStyle="1" w:styleId="ListTable3Accent2">
    <w:name w:val="List Table 3 Accent 2"/>
    <w:basedOn w:val="TableauNormal"/>
    <w:uiPriority w:val="48"/>
    <w:semiHidden/>
    <w:rsid w:val="00963A81"/>
    <w:tblPr>
      <w:tblStyleRowBandSize w:val="1"/>
      <w:tblStyleColBandSize w:val="1"/>
      <w:tblBorders>
        <w:top w:val="single" w:sz="4" w:space="0" w:color="D74B8C" w:themeColor="accent2"/>
        <w:left w:val="single" w:sz="4" w:space="0" w:color="D74B8C" w:themeColor="accent2"/>
        <w:bottom w:val="single" w:sz="4" w:space="0" w:color="D74B8C" w:themeColor="accent2"/>
        <w:right w:val="single" w:sz="4" w:space="0" w:color="D74B8C" w:themeColor="accent2"/>
      </w:tblBorders>
    </w:tblPr>
    <w:tblStylePr w:type="firstRow">
      <w:rPr>
        <w:b/>
        <w:bCs/>
        <w:color w:val="FFFFFF" w:themeColor="background1"/>
      </w:rPr>
      <w:tblPr/>
      <w:tcPr>
        <w:shd w:val="clear" w:color="auto" w:fill="D74B8C" w:themeFill="accent2"/>
      </w:tcPr>
    </w:tblStylePr>
    <w:tblStylePr w:type="lastRow">
      <w:rPr>
        <w:b/>
        <w:bCs/>
      </w:rPr>
      <w:tblPr/>
      <w:tcPr>
        <w:tcBorders>
          <w:top w:val="double" w:sz="4" w:space="0" w:color="D74B8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74B8C" w:themeColor="accent2"/>
          <w:right w:val="single" w:sz="4" w:space="0" w:color="D74B8C" w:themeColor="accent2"/>
        </w:tcBorders>
      </w:tcPr>
    </w:tblStylePr>
    <w:tblStylePr w:type="band1Horz">
      <w:tblPr/>
      <w:tcPr>
        <w:tcBorders>
          <w:top w:val="single" w:sz="4" w:space="0" w:color="D74B8C" w:themeColor="accent2"/>
          <w:bottom w:val="single" w:sz="4" w:space="0" w:color="D74B8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74B8C" w:themeColor="accent2"/>
          <w:left w:val="nil"/>
        </w:tcBorders>
      </w:tcPr>
    </w:tblStylePr>
    <w:tblStylePr w:type="swCell">
      <w:tblPr/>
      <w:tcPr>
        <w:tcBorders>
          <w:top w:val="double" w:sz="4" w:space="0" w:color="D74B8C" w:themeColor="accent2"/>
          <w:right w:val="nil"/>
        </w:tcBorders>
      </w:tcPr>
    </w:tblStylePr>
  </w:style>
  <w:style w:type="table" w:customStyle="1" w:styleId="ListTable3Accent3">
    <w:name w:val="List Table 3 Accent 3"/>
    <w:basedOn w:val="TableauNormal"/>
    <w:uiPriority w:val="48"/>
    <w:semiHidden/>
    <w:rsid w:val="00963A81"/>
    <w:tblPr>
      <w:tblStyleRowBandSize w:val="1"/>
      <w:tblStyleColBandSize w:val="1"/>
      <w:tblBorders>
        <w:top w:val="single" w:sz="4" w:space="0" w:color="5F8CA0" w:themeColor="accent3"/>
        <w:left w:val="single" w:sz="4" w:space="0" w:color="5F8CA0" w:themeColor="accent3"/>
        <w:bottom w:val="single" w:sz="4" w:space="0" w:color="5F8CA0" w:themeColor="accent3"/>
        <w:right w:val="single" w:sz="4" w:space="0" w:color="5F8CA0" w:themeColor="accent3"/>
      </w:tblBorders>
    </w:tblPr>
    <w:tblStylePr w:type="firstRow">
      <w:rPr>
        <w:b/>
        <w:bCs/>
        <w:color w:val="FFFFFF" w:themeColor="background1"/>
      </w:rPr>
      <w:tblPr/>
      <w:tcPr>
        <w:shd w:val="clear" w:color="auto" w:fill="5F8CA0" w:themeFill="accent3"/>
      </w:tcPr>
    </w:tblStylePr>
    <w:tblStylePr w:type="lastRow">
      <w:rPr>
        <w:b/>
        <w:bCs/>
      </w:rPr>
      <w:tblPr/>
      <w:tcPr>
        <w:tcBorders>
          <w:top w:val="double" w:sz="4" w:space="0" w:color="5F8CA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8CA0" w:themeColor="accent3"/>
          <w:right w:val="single" w:sz="4" w:space="0" w:color="5F8CA0" w:themeColor="accent3"/>
        </w:tcBorders>
      </w:tcPr>
    </w:tblStylePr>
    <w:tblStylePr w:type="band1Horz">
      <w:tblPr/>
      <w:tcPr>
        <w:tcBorders>
          <w:top w:val="single" w:sz="4" w:space="0" w:color="5F8CA0" w:themeColor="accent3"/>
          <w:bottom w:val="single" w:sz="4" w:space="0" w:color="5F8CA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8CA0" w:themeColor="accent3"/>
          <w:left w:val="nil"/>
        </w:tcBorders>
      </w:tcPr>
    </w:tblStylePr>
    <w:tblStylePr w:type="swCell">
      <w:tblPr/>
      <w:tcPr>
        <w:tcBorders>
          <w:top w:val="double" w:sz="4" w:space="0" w:color="5F8CA0" w:themeColor="accent3"/>
          <w:right w:val="nil"/>
        </w:tcBorders>
      </w:tcPr>
    </w:tblStylePr>
  </w:style>
  <w:style w:type="table" w:customStyle="1" w:styleId="ListTable3Accent4">
    <w:name w:val="List Table 3 Accent 4"/>
    <w:basedOn w:val="TableauNormal"/>
    <w:uiPriority w:val="48"/>
    <w:semiHidden/>
    <w:rsid w:val="00963A81"/>
    <w:tblPr>
      <w:tblStyleRowBandSize w:val="1"/>
      <w:tblStyleColBandSize w:val="1"/>
      <w:tblBorders>
        <w:top w:val="single" w:sz="4" w:space="0" w:color="46B8A6" w:themeColor="accent4"/>
        <w:left w:val="single" w:sz="4" w:space="0" w:color="46B8A6" w:themeColor="accent4"/>
        <w:bottom w:val="single" w:sz="4" w:space="0" w:color="46B8A6" w:themeColor="accent4"/>
        <w:right w:val="single" w:sz="4" w:space="0" w:color="46B8A6" w:themeColor="accent4"/>
      </w:tblBorders>
    </w:tblPr>
    <w:tblStylePr w:type="firstRow">
      <w:rPr>
        <w:b/>
        <w:bCs/>
        <w:color w:val="FFFFFF" w:themeColor="background1"/>
      </w:rPr>
      <w:tblPr/>
      <w:tcPr>
        <w:shd w:val="clear" w:color="auto" w:fill="46B8A6" w:themeFill="accent4"/>
      </w:tcPr>
    </w:tblStylePr>
    <w:tblStylePr w:type="lastRow">
      <w:rPr>
        <w:b/>
        <w:bCs/>
      </w:rPr>
      <w:tblPr/>
      <w:tcPr>
        <w:tcBorders>
          <w:top w:val="double" w:sz="4" w:space="0" w:color="46B8A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6B8A6" w:themeColor="accent4"/>
          <w:right w:val="single" w:sz="4" w:space="0" w:color="46B8A6" w:themeColor="accent4"/>
        </w:tcBorders>
      </w:tcPr>
    </w:tblStylePr>
    <w:tblStylePr w:type="band1Horz">
      <w:tblPr/>
      <w:tcPr>
        <w:tcBorders>
          <w:top w:val="single" w:sz="4" w:space="0" w:color="46B8A6" w:themeColor="accent4"/>
          <w:bottom w:val="single" w:sz="4" w:space="0" w:color="46B8A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6B8A6" w:themeColor="accent4"/>
          <w:left w:val="nil"/>
        </w:tcBorders>
      </w:tcPr>
    </w:tblStylePr>
    <w:tblStylePr w:type="swCell">
      <w:tblPr/>
      <w:tcPr>
        <w:tcBorders>
          <w:top w:val="double" w:sz="4" w:space="0" w:color="46B8A6" w:themeColor="accent4"/>
          <w:right w:val="nil"/>
        </w:tcBorders>
      </w:tcPr>
    </w:tblStylePr>
  </w:style>
  <w:style w:type="table" w:customStyle="1" w:styleId="ListTable3Accent5">
    <w:name w:val="List Table 3 Accent 5"/>
    <w:basedOn w:val="TableauNormal"/>
    <w:uiPriority w:val="48"/>
    <w:semiHidden/>
    <w:rsid w:val="00963A81"/>
    <w:tblPr>
      <w:tblStyleRowBandSize w:val="1"/>
      <w:tblStyleColBandSize w:val="1"/>
      <w:tblBorders>
        <w:top w:val="single" w:sz="4" w:space="0" w:color="3C3C3C" w:themeColor="accent5"/>
        <w:left w:val="single" w:sz="4" w:space="0" w:color="3C3C3C" w:themeColor="accent5"/>
        <w:bottom w:val="single" w:sz="4" w:space="0" w:color="3C3C3C" w:themeColor="accent5"/>
        <w:right w:val="single" w:sz="4" w:space="0" w:color="3C3C3C" w:themeColor="accent5"/>
      </w:tblBorders>
    </w:tblPr>
    <w:tblStylePr w:type="firstRow">
      <w:rPr>
        <w:b/>
        <w:bCs/>
        <w:color w:val="FFFFFF" w:themeColor="background1"/>
      </w:rPr>
      <w:tblPr/>
      <w:tcPr>
        <w:shd w:val="clear" w:color="auto" w:fill="3C3C3C" w:themeFill="accent5"/>
      </w:tcPr>
    </w:tblStylePr>
    <w:tblStylePr w:type="lastRow">
      <w:rPr>
        <w:b/>
        <w:bCs/>
      </w:rPr>
      <w:tblPr/>
      <w:tcPr>
        <w:tcBorders>
          <w:top w:val="double" w:sz="4" w:space="0" w:color="3C3C3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3C3C" w:themeColor="accent5"/>
          <w:right w:val="single" w:sz="4" w:space="0" w:color="3C3C3C" w:themeColor="accent5"/>
        </w:tcBorders>
      </w:tcPr>
    </w:tblStylePr>
    <w:tblStylePr w:type="band1Horz">
      <w:tblPr/>
      <w:tcPr>
        <w:tcBorders>
          <w:top w:val="single" w:sz="4" w:space="0" w:color="3C3C3C" w:themeColor="accent5"/>
          <w:bottom w:val="single" w:sz="4" w:space="0" w:color="3C3C3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3C3C" w:themeColor="accent5"/>
          <w:left w:val="nil"/>
        </w:tcBorders>
      </w:tcPr>
    </w:tblStylePr>
    <w:tblStylePr w:type="swCell">
      <w:tblPr/>
      <w:tcPr>
        <w:tcBorders>
          <w:top w:val="double" w:sz="4" w:space="0" w:color="3C3C3C" w:themeColor="accent5"/>
          <w:right w:val="nil"/>
        </w:tcBorders>
      </w:tcPr>
    </w:tblStylePr>
  </w:style>
  <w:style w:type="table" w:customStyle="1" w:styleId="ListTable3Accent6">
    <w:name w:val="List Table 3 Accent 6"/>
    <w:basedOn w:val="TableauNormal"/>
    <w:uiPriority w:val="48"/>
    <w:semiHidden/>
    <w:rsid w:val="00963A81"/>
    <w:tblPr>
      <w:tblStyleRowBandSize w:val="1"/>
      <w:tblStyleColBandSize w:val="1"/>
      <w:tblBorders>
        <w:top w:val="single" w:sz="4" w:space="0" w:color="F5AF82" w:themeColor="accent6"/>
        <w:left w:val="single" w:sz="4" w:space="0" w:color="F5AF82" w:themeColor="accent6"/>
        <w:bottom w:val="single" w:sz="4" w:space="0" w:color="F5AF82" w:themeColor="accent6"/>
        <w:right w:val="single" w:sz="4" w:space="0" w:color="F5AF82" w:themeColor="accent6"/>
      </w:tblBorders>
    </w:tblPr>
    <w:tblStylePr w:type="firstRow">
      <w:rPr>
        <w:b/>
        <w:bCs/>
        <w:color w:val="FFFFFF" w:themeColor="background1"/>
      </w:rPr>
      <w:tblPr/>
      <w:tcPr>
        <w:shd w:val="clear" w:color="auto" w:fill="F5AF82" w:themeFill="accent6"/>
      </w:tcPr>
    </w:tblStylePr>
    <w:tblStylePr w:type="lastRow">
      <w:rPr>
        <w:b/>
        <w:bCs/>
      </w:rPr>
      <w:tblPr/>
      <w:tcPr>
        <w:tcBorders>
          <w:top w:val="double" w:sz="4" w:space="0" w:color="F5AF8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AF82" w:themeColor="accent6"/>
          <w:right w:val="single" w:sz="4" w:space="0" w:color="F5AF82" w:themeColor="accent6"/>
        </w:tcBorders>
      </w:tcPr>
    </w:tblStylePr>
    <w:tblStylePr w:type="band1Horz">
      <w:tblPr/>
      <w:tcPr>
        <w:tcBorders>
          <w:top w:val="single" w:sz="4" w:space="0" w:color="F5AF82" w:themeColor="accent6"/>
          <w:bottom w:val="single" w:sz="4" w:space="0" w:color="F5AF8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AF82" w:themeColor="accent6"/>
          <w:left w:val="nil"/>
        </w:tcBorders>
      </w:tcPr>
    </w:tblStylePr>
    <w:tblStylePr w:type="swCell">
      <w:tblPr/>
      <w:tcPr>
        <w:tcBorders>
          <w:top w:val="double" w:sz="4" w:space="0" w:color="F5AF82" w:themeColor="accent6"/>
          <w:right w:val="nil"/>
        </w:tcBorders>
      </w:tcPr>
    </w:tblStylePr>
  </w:style>
  <w:style w:type="table" w:customStyle="1" w:styleId="ListTable4">
    <w:name w:val="List Table 4"/>
    <w:basedOn w:val="TableauNormal"/>
    <w:uiPriority w:val="49"/>
    <w:semiHidden/>
    <w:rsid w:val="00963A81"/>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tblBorders>
    </w:tblPr>
    <w:tblStylePr w:type="firstRow">
      <w:rPr>
        <w:b/>
        <w:bCs/>
        <w:color w:val="FFFFFF" w:themeColor="background1"/>
      </w:rPr>
      <w:tblPr/>
      <w:tcPr>
        <w:tcBorders>
          <w:top w:val="single" w:sz="4" w:space="0" w:color="3C3C3C" w:themeColor="text1"/>
          <w:left w:val="single" w:sz="4" w:space="0" w:color="3C3C3C" w:themeColor="text1"/>
          <w:bottom w:val="single" w:sz="4" w:space="0" w:color="3C3C3C" w:themeColor="text1"/>
          <w:right w:val="single" w:sz="4" w:space="0" w:color="3C3C3C" w:themeColor="text1"/>
          <w:insideH w:val="nil"/>
        </w:tcBorders>
        <w:shd w:val="clear" w:color="auto" w:fill="3C3C3C" w:themeFill="text1"/>
      </w:tcPr>
    </w:tblStylePr>
    <w:tblStylePr w:type="lastRow">
      <w:rPr>
        <w:b/>
        <w:bCs/>
      </w:rPr>
      <w:tblPr/>
      <w:tcPr>
        <w:tcBorders>
          <w:top w:val="doub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ListTable4Accent1">
    <w:name w:val="List Table 4 Accent 1"/>
    <w:basedOn w:val="TableauNormal"/>
    <w:uiPriority w:val="49"/>
    <w:semiHidden/>
    <w:rsid w:val="00963A81"/>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tblBorders>
    </w:tblPr>
    <w:tblStylePr w:type="firstRow">
      <w:rPr>
        <w:b/>
        <w:bCs/>
        <w:color w:val="FFFFFF" w:themeColor="background1"/>
      </w:rPr>
      <w:tblPr/>
      <w:tcPr>
        <w:tcBorders>
          <w:top w:val="single" w:sz="4" w:space="0" w:color="41B4D2" w:themeColor="accent1"/>
          <w:left w:val="single" w:sz="4" w:space="0" w:color="41B4D2" w:themeColor="accent1"/>
          <w:bottom w:val="single" w:sz="4" w:space="0" w:color="41B4D2" w:themeColor="accent1"/>
          <w:right w:val="single" w:sz="4" w:space="0" w:color="41B4D2" w:themeColor="accent1"/>
          <w:insideH w:val="nil"/>
        </w:tcBorders>
        <w:shd w:val="clear" w:color="auto" w:fill="41B4D2" w:themeFill="accent1"/>
      </w:tcPr>
    </w:tblStylePr>
    <w:tblStylePr w:type="lastRow">
      <w:rPr>
        <w:b/>
        <w:bCs/>
      </w:rPr>
      <w:tblPr/>
      <w:tcPr>
        <w:tcBorders>
          <w:top w:val="doub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ListTable4Accent2">
    <w:name w:val="List Table 4 Accent 2"/>
    <w:basedOn w:val="TableauNormal"/>
    <w:uiPriority w:val="49"/>
    <w:semiHidden/>
    <w:rsid w:val="00963A81"/>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tblBorders>
    </w:tblPr>
    <w:tblStylePr w:type="firstRow">
      <w:rPr>
        <w:b/>
        <w:bCs/>
        <w:color w:val="FFFFFF" w:themeColor="background1"/>
      </w:rPr>
      <w:tblPr/>
      <w:tcPr>
        <w:tcBorders>
          <w:top w:val="single" w:sz="4" w:space="0" w:color="D74B8C" w:themeColor="accent2"/>
          <w:left w:val="single" w:sz="4" w:space="0" w:color="D74B8C" w:themeColor="accent2"/>
          <w:bottom w:val="single" w:sz="4" w:space="0" w:color="D74B8C" w:themeColor="accent2"/>
          <w:right w:val="single" w:sz="4" w:space="0" w:color="D74B8C" w:themeColor="accent2"/>
          <w:insideH w:val="nil"/>
        </w:tcBorders>
        <w:shd w:val="clear" w:color="auto" w:fill="D74B8C" w:themeFill="accent2"/>
      </w:tcPr>
    </w:tblStylePr>
    <w:tblStylePr w:type="lastRow">
      <w:rPr>
        <w:b/>
        <w:bCs/>
      </w:rPr>
      <w:tblPr/>
      <w:tcPr>
        <w:tcBorders>
          <w:top w:val="doub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ListTable4Accent3">
    <w:name w:val="List Table 4 Accent 3"/>
    <w:basedOn w:val="TableauNormal"/>
    <w:uiPriority w:val="49"/>
    <w:semiHidden/>
    <w:rsid w:val="00963A81"/>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tblBorders>
    </w:tblPr>
    <w:tblStylePr w:type="firstRow">
      <w:rPr>
        <w:b/>
        <w:bCs/>
        <w:color w:val="FFFFFF" w:themeColor="background1"/>
      </w:rPr>
      <w:tblPr/>
      <w:tcPr>
        <w:tcBorders>
          <w:top w:val="single" w:sz="4" w:space="0" w:color="5F8CA0" w:themeColor="accent3"/>
          <w:left w:val="single" w:sz="4" w:space="0" w:color="5F8CA0" w:themeColor="accent3"/>
          <w:bottom w:val="single" w:sz="4" w:space="0" w:color="5F8CA0" w:themeColor="accent3"/>
          <w:right w:val="single" w:sz="4" w:space="0" w:color="5F8CA0" w:themeColor="accent3"/>
          <w:insideH w:val="nil"/>
        </w:tcBorders>
        <w:shd w:val="clear" w:color="auto" w:fill="5F8CA0" w:themeFill="accent3"/>
      </w:tcPr>
    </w:tblStylePr>
    <w:tblStylePr w:type="lastRow">
      <w:rPr>
        <w:b/>
        <w:bCs/>
      </w:rPr>
      <w:tblPr/>
      <w:tcPr>
        <w:tcBorders>
          <w:top w:val="doub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ListTable4Accent4">
    <w:name w:val="List Table 4 Accent 4"/>
    <w:basedOn w:val="TableauNormal"/>
    <w:uiPriority w:val="49"/>
    <w:semiHidden/>
    <w:rsid w:val="00963A81"/>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tblBorders>
    </w:tblPr>
    <w:tblStylePr w:type="firstRow">
      <w:rPr>
        <w:b/>
        <w:bCs/>
        <w:color w:val="FFFFFF" w:themeColor="background1"/>
      </w:rPr>
      <w:tblPr/>
      <w:tcPr>
        <w:tcBorders>
          <w:top w:val="single" w:sz="4" w:space="0" w:color="46B8A6" w:themeColor="accent4"/>
          <w:left w:val="single" w:sz="4" w:space="0" w:color="46B8A6" w:themeColor="accent4"/>
          <w:bottom w:val="single" w:sz="4" w:space="0" w:color="46B8A6" w:themeColor="accent4"/>
          <w:right w:val="single" w:sz="4" w:space="0" w:color="46B8A6" w:themeColor="accent4"/>
          <w:insideH w:val="nil"/>
        </w:tcBorders>
        <w:shd w:val="clear" w:color="auto" w:fill="46B8A6" w:themeFill="accent4"/>
      </w:tcPr>
    </w:tblStylePr>
    <w:tblStylePr w:type="lastRow">
      <w:rPr>
        <w:b/>
        <w:bCs/>
      </w:rPr>
      <w:tblPr/>
      <w:tcPr>
        <w:tcBorders>
          <w:top w:val="doub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ListTable4Accent5">
    <w:name w:val="List Table 4 Accent 5"/>
    <w:basedOn w:val="TableauNormal"/>
    <w:uiPriority w:val="49"/>
    <w:semiHidden/>
    <w:rsid w:val="00963A81"/>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tblBorders>
    </w:tblPr>
    <w:tblStylePr w:type="firstRow">
      <w:rPr>
        <w:b/>
        <w:bCs/>
        <w:color w:val="FFFFFF" w:themeColor="background1"/>
      </w:rPr>
      <w:tblPr/>
      <w:tcPr>
        <w:tcBorders>
          <w:top w:val="single" w:sz="4" w:space="0" w:color="3C3C3C" w:themeColor="accent5"/>
          <w:left w:val="single" w:sz="4" w:space="0" w:color="3C3C3C" w:themeColor="accent5"/>
          <w:bottom w:val="single" w:sz="4" w:space="0" w:color="3C3C3C" w:themeColor="accent5"/>
          <w:right w:val="single" w:sz="4" w:space="0" w:color="3C3C3C" w:themeColor="accent5"/>
          <w:insideH w:val="nil"/>
        </w:tcBorders>
        <w:shd w:val="clear" w:color="auto" w:fill="3C3C3C" w:themeFill="accent5"/>
      </w:tcPr>
    </w:tblStylePr>
    <w:tblStylePr w:type="lastRow">
      <w:rPr>
        <w:b/>
        <w:bCs/>
      </w:rPr>
      <w:tblPr/>
      <w:tcPr>
        <w:tcBorders>
          <w:top w:val="doub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ListTable4Accent6">
    <w:name w:val="List Table 4 Accent 6"/>
    <w:basedOn w:val="TableauNormal"/>
    <w:uiPriority w:val="49"/>
    <w:semiHidden/>
    <w:rsid w:val="00963A81"/>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tblBorders>
    </w:tblPr>
    <w:tblStylePr w:type="firstRow">
      <w:rPr>
        <w:b/>
        <w:bCs/>
        <w:color w:val="FFFFFF" w:themeColor="background1"/>
      </w:rPr>
      <w:tblPr/>
      <w:tcPr>
        <w:tcBorders>
          <w:top w:val="single" w:sz="4" w:space="0" w:color="F5AF82" w:themeColor="accent6"/>
          <w:left w:val="single" w:sz="4" w:space="0" w:color="F5AF82" w:themeColor="accent6"/>
          <w:bottom w:val="single" w:sz="4" w:space="0" w:color="F5AF82" w:themeColor="accent6"/>
          <w:right w:val="single" w:sz="4" w:space="0" w:color="F5AF82" w:themeColor="accent6"/>
          <w:insideH w:val="nil"/>
        </w:tcBorders>
        <w:shd w:val="clear" w:color="auto" w:fill="F5AF82" w:themeFill="accent6"/>
      </w:tcPr>
    </w:tblStylePr>
    <w:tblStylePr w:type="lastRow">
      <w:rPr>
        <w:b/>
        <w:bCs/>
      </w:rPr>
      <w:tblPr/>
      <w:tcPr>
        <w:tcBorders>
          <w:top w:val="doub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ListTable5Dark">
    <w:name w:val="List Table 5 Dark"/>
    <w:basedOn w:val="TableauNormal"/>
    <w:uiPriority w:val="50"/>
    <w:semiHidden/>
    <w:rsid w:val="00963A81"/>
    <w:rPr>
      <w:color w:val="FFFFFF" w:themeColor="background1"/>
    </w:rPr>
    <w:tblPr>
      <w:tblStyleRowBandSize w:val="1"/>
      <w:tblStyleColBandSize w:val="1"/>
      <w:tblBorders>
        <w:top w:val="single" w:sz="24" w:space="0" w:color="3C3C3C" w:themeColor="text1"/>
        <w:left w:val="single" w:sz="24" w:space="0" w:color="3C3C3C" w:themeColor="text1"/>
        <w:bottom w:val="single" w:sz="24" w:space="0" w:color="3C3C3C" w:themeColor="text1"/>
        <w:right w:val="single" w:sz="24" w:space="0" w:color="3C3C3C" w:themeColor="text1"/>
      </w:tblBorders>
    </w:tblPr>
    <w:tcPr>
      <w:shd w:val="clear" w:color="auto" w:fill="3C3C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auNormal"/>
    <w:uiPriority w:val="50"/>
    <w:semiHidden/>
    <w:rsid w:val="00963A81"/>
    <w:rPr>
      <w:color w:val="FFFFFF" w:themeColor="background1"/>
    </w:rPr>
    <w:tblPr>
      <w:tblStyleRowBandSize w:val="1"/>
      <w:tblStyleColBandSize w:val="1"/>
      <w:tblBorders>
        <w:top w:val="single" w:sz="24" w:space="0" w:color="41B4D2" w:themeColor="accent1"/>
        <w:left w:val="single" w:sz="24" w:space="0" w:color="41B4D2" w:themeColor="accent1"/>
        <w:bottom w:val="single" w:sz="24" w:space="0" w:color="41B4D2" w:themeColor="accent1"/>
        <w:right w:val="single" w:sz="24" w:space="0" w:color="41B4D2" w:themeColor="accent1"/>
      </w:tblBorders>
    </w:tblPr>
    <w:tcPr>
      <w:shd w:val="clear" w:color="auto" w:fill="41B4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auNormal"/>
    <w:uiPriority w:val="50"/>
    <w:semiHidden/>
    <w:rsid w:val="00963A81"/>
    <w:rPr>
      <w:color w:val="FFFFFF" w:themeColor="background1"/>
    </w:rPr>
    <w:tblPr>
      <w:tblStyleRowBandSize w:val="1"/>
      <w:tblStyleColBandSize w:val="1"/>
      <w:tblBorders>
        <w:top w:val="single" w:sz="24" w:space="0" w:color="D74B8C" w:themeColor="accent2"/>
        <w:left w:val="single" w:sz="24" w:space="0" w:color="D74B8C" w:themeColor="accent2"/>
        <w:bottom w:val="single" w:sz="24" w:space="0" w:color="D74B8C" w:themeColor="accent2"/>
        <w:right w:val="single" w:sz="24" w:space="0" w:color="D74B8C" w:themeColor="accent2"/>
      </w:tblBorders>
    </w:tblPr>
    <w:tcPr>
      <w:shd w:val="clear" w:color="auto" w:fill="D74B8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auNormal"/>
    <w:uiPriority w:val="50"/>
    <w:semiHidden/>
    <w:rsid w:val="00963A81"/>
    <w:rPr>
      <w:color w:val="FFFFFF" w:themeColor="background1"/>
    </w:rPr>
    <w:tblPr>
      <w:tblStyleRowBandSize w:val="1"/>
      <w:tblStyleColBandSize w:val="1"/>
      <w:tblBorders>
        <w:top w:val="single" w:sz="24" w:space="0" w:color="5F8CA0" w:themeColor="accent3"/>
        <w:left w:val="single" w:sz="24" w:space="0" w:color="5F8CA0" w:themeColor="accent3"/>
        <w:bottom w:val="single" w:sz="24" w:space="0" w:color="5F8CA0" w:themeColor="accent3"/>
        <w:right w:val="single" w:sz="24" w:space="0" w:color="5F8CA0" w:themeColor="accent3"/>
      </w:tblBorders>
    </w:tblPr>
    <w:tcPr>
      <w:shd w:val="clear" w:color="auto" w:fill="5F8CA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auNormal"/>
    <w:uiPriority w:val="50"/>
    <w:semiHidden/>
    <w:rsid w:val="00963A81"/>
    <w:rPr>
      <w:color w:val="FFFFFF" w:themeColor="background1"/>
    </w:rPr>
    <w:tblPr>
      <w:tblStyleRowBandSize w:val="1"/>
      <w:tblStyleColBandSize w:val="1"/>
      <w:tblBorders>
        <w:top w:val="single" w:sz="24" w:space="0" w:color="46B8A6" w:themeColor="accent4"/>
        <w:left w:val="single" w:sz="24" w:space="0" w:color="46B8A6" w:themeColor="accent4"/>
        <w:bottom w:val="single" w:sz="24" w:space="0" w:color="46B8A6" w:themeColor="accent4"/>
        <w:right w:val="single" w:sz="24" w:space="0" w:color="46B8A6" w:themeColor="accent4"/>
      </w:tblBorders>
    </w:tblPr>
    <w:tcPr>
      <w:shd w:val="clear" w:color="auto" w:fill="46B8A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auNormal"/>
    <w:uiPriority w:val="50"/>
    <w:semiHidden/>
    <w:rsid w:val="00963A81"/>
    <w:rPr>
      <w:color w:val="FFFFFF" w:themeColor="background1"/>
    </w:rPr>
    <w:tblPr>
      <w:tblStyleRowBandSize w:val="1"/>
      <w:tblStyleColBandSize w:val="1"/>
      <w:tblBorders>
        <w:top w:val="single" w:sz="24" w:space="0" w:color="3C3C3C" w:themeColor="accent5"/>
        <w:left w:val="single" w:sz="24" w:space="0" w:color="3C3C3C" w:themeColor="accent5"/>
        <w:bottom w:val="single" w:sz="24" w:space="0" w:color="3C3C3C" w:themeColor="accent5"/>
        <w:right w:val="single" w:sz="24" w:space="0" w:color="3C3C3C" w:themeColor="accent5"/>
      </w:tblBorders>
    </w:tblPr>
    <w:tcPr>
      <w:shd w:val="clear" w:color="auto" w:fill="3C3C3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auNormal"/>
    <w:uiPriority w:val="50"/>
    <w:semiHidden/>
    <w:rsid w:val="00963A81"/>
    <w:rPr>
      <w:color w:val="FFFFFF" w:themeColor="background1"/>
    </w:rPr>
    <w:tblPr>
      <w:tblStyleRowBandSize w:val="1"/>
      <w:tblStyleColBandSize w:val="1"/>
      <w:tblBorders>
        <w:top w:val="single" w:sz="24" w:space="0" w:color="F5AF82" w:themeColor="accent6"/>
        <w:left w:val="single" w:sz="24" w:space="0" w:color="F5AF82" w:themeColor="accent6"/>
        <w:bottom w:val="single" w:sz="24" w:space="0" w:color="F5AF82" w:themeColor="accent6"/>
        <w:right w:val="single" w:sz="24" w:space="0" w:color="F5AF82" w:themeColor="accent6"/>
      </w:tblBorders>
    </w:tblPr>
    <w:tcPr>
      <w:shd w:val="clear" w:color="auto" w:fill="F5AF8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auNormal"/>
    <w:uiPriority w:val="51"/>
    <w:semiHidden/>
    <w:rsid w:val="00963A81"/>
    <w:tblPr>
      <w:tblStyleRowBandSize w:val="1"/>
      <w:tblStyleColBandSize w:val="1"/>
      <w:tblBorders>
        <w:top w:val="single" w:sz="4" w:space="0" w:color="3C3C3C" w:themeColor="text1"/>
        <w:bottom w:val="single" w:sz="4" w:space="0" w:color="3C3C3C" w:themeColor="text1"/>
      </w:tblBorders>
    </w:tblPr>
    <w:tblStylePr w:type="firstRow">
      <w:rPr>
        <w:b/>
        <w:bCs/>
      </w:rPr>
      <w:tblPr/>
      <w:tcPr>
        <w:tcBorders>
          <w:bottom w:val="single" w:sz="4" w:space="0" w:color="3C3C3C" w:themeColor="text1"/>
        </w:tcBorders>
      </w:tcPr>
    </w:tblStylePr>
    <w:tblStylePr w:type="lastRow">
      <w:rPr>
        <w:b/>
        <w:bCs/>
      </w:rPr>
      <w:tblPr/>
      <w:tcPr>
        <w:tcBorders>
          <w:top w:val="double" w:sz="4" w:space="0" w:color="3C3C3C" w:themeColor="text1"/>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customStyle="1" w:styleId="ListTable6ColorfulAccent1">
    <w:name w:val="List Table 6 Colorful Accent 1"/>
    <w:basedOn w:val="TableauNormal"/>
    <w:uiPriority w:val="51"/>
    <w:semiHidden/>
    <w:rsid w:val="00963A81"/>
    <w:rPr>
      <w:color w:val="278BA6" w:themeColor="accent1" w:themeShade="BF"/>
    </w:rPr>
    <w:tblPr>
      <w:tblStyleRowBandSize w:val="1"/>
      <w:tblStyleColBandSize w:val="1"/>
      <w:tblBorders>
        <w:top w:val="single" w:sz="4" w:space="0" w:color="41B4D2" w:themeColor="accent1"/>
        <w:bottom w:val="single" w:sz="4" w:space="0" w:color="41B4D2" w:themeColor="accent1"/>
      </w:tblBorders>
    </w:tblPr>
    <w:tblStylePr w:type="firstRow">
      <w:rPr>
        <w:b/>
        <w:bCs/>
      </w:rPr>
      <w:tblPr/>
      <w:tcPr>
        <w:tcBorders>
          <w:bottom w:val="single" w:sz="4" w:space="0" w:color="41B4D2" w:themeColor="accent1"/>
        </w:tcBorders>
      </w:tcPr>
    </w:tblStylePr>
    <w:tblStylePr w:type="lastRow">
      <w:rPr>
        <w:b/>
        <w:bCs/>
      </w:rPr>
      <w:tblPr/>
      <w:tcPr>
        <w:tcBorders>
          <w:top w:val="double" w:sz="4" w:space="0" w:color="41B4D2" w:themeColor="accent1"/>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customStyle="1" w:styleId="ListTable6ColorfulAccent2">
    <w:name w:val="List Table 6 Colorful Accent 2"/>
    <w:basedOn w:val="TableauNormal"/>
    <w:uiPriority w:val="51"/>
    <w:semiHidden/>
    <w:rsid w:val="00963A81"/>
    <w:rPr>
      <w:color w:val="B12767" w:themeColor="accent2" w:themeShade="BF"/>
    </w:rPr>
    <w:tblPr>
      <w:tblStyleRowBandSize w:val="1"/>
      <w:tblStyleColBandSize w:val="1"/>
      <w:tblBorders>
        <w:top w:val="single" w:sz="4" w:space="0" w:color="D74B8C" w:themeColor="accent2"/>
        <w:bottom w:val="single" w:sz="4" w:space="0" w:color="D74B8C" w:themeColor="accent2"/>
      </w:tblBorders>
    </w:tblPr>
    <w:tblStylePr w:type="firstRow">
      <w:rPr>
        <w:b/>
        <w:bCs/>
      </w:rPr>
      <w:tblPr/>
      <w:tcPr>
        <w:tcBorders>
          <w:bottom w:val="single" w:sz="4" w:space="0" w:color="D74B8C" w:themeColor="accent2"/>
        </w:tcBorders>
      </w:tcPr>
    </w:tblStylePr>
    <w:tblStylePr w:type="lastRow">
      <w:rPr>
        <w:b/>
        <w:bCs/>
      </w:rPr>
      <w:tblPr/>
      <w:tcPr>
        <w:tcBorders>
          <w:top w:val="double" w:sz="4" w:space="0" w:color="D74B8C" w:themeColor="accent2"/>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customStyle="1" w:styleId="ListTable6ColorfulAccent3">
    <w:name w:val="List Table 6 Colorful Accent 3"/>
    <w:basedOn w:val="TableauNormal"/>
    <w:uiPriority w:val="51"/>
    <w:semiHidden/>
    <w:rsid w:val="00963A81"/>
    <w:rPr>
      <w:color w:val="476877" w:themeColor="accent3" w:themeShade="BF"/>
    </w:rPr>
    <w:tblPr>
      <w:tblStyleRowBandSize w:val="1"/>
      <w:tblStyleColBandSize w:val="1"/>
      <w:tblBorders>
        <w:top w:val="single" w:sz="4" w:space="0" w:color="5F8CA0" w:themeColor="accent3"/>
        <w:bottom w:val="single" w:sz="4" w:space="0" w:color="5F8CA0" w:themeColor="accent3"/>
      </w:tblBorders>
    </w:tblPr>
    <w:tblStylePr w:type="firstRow">
      <w:rPr>
        <w:b/>
        <w:bCs/>
      </w:rPr>
      <w:tblPr/>
      <w:tcPr>
        <w:tcBorders>
          <w:bottom w:val="single" w:sz="4" w:space="0" w:color="5F8CA0" w:themeColor="accent3"/>
        </w:tcBorders>
      </w:tcPr>
    </w:tblStylePr>
    <w:tblStylePr w:type="lastRow">
      <w:rPr>
        <w:b/>
        <w:bCs/>
      </w:rPr>
      <w:tblPr/>
      <w:tcPr>
        <w:tcBorders>
          <w:top w:val="double" w:sz="4" w:space="0" w:color="5F8CA0" w:themeColor="accent3"/>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customStyle="1" w:styleId="ListTable6ColorfulAccent4">
    <w:name w:val="List Table 6 Colorful Accent 4"/>
    <w:basedOn w:val="TableauNormal"/>
    <w:uiPriority w:val="51"/>
    <w:semiHidden/>
    <w:rsid w:val="00963A81"/>
    <w:rPr>
      <w:color w:val="34897B" w:themeColor="accent4" w:themeShade="BF"/>
    </w:rPr>
    <w:tblPr>
      <w:tblStyleRowBandSize w:val="1"/>
      <w:tblStyleColBandSize w:val="1"/>
      <w:tblBorders>
        <w:top w:val="single" w:sz="4" w:space="0" w:color="46B8A6" w:themeColor="accent4"/>
        <w:bottom w:val="single" w:sz="4" w:space="0" w:color="46B8A6" w:themeColor="accent4"/>
      </w:tblBorders>
    </w:tblPr>
    <w:tblStylePr w:type="firstRow">
      <w:rPr>
        <w:b/>
        <w:bCs/>
      </w:rPr>
      <w:tblPr/>
      <w:tcPr>
        <w:tcBorders>
          <w:bottom w:val="single" w:sz="4" w:space="0" w:color="46B8A6" w:themeColor="accent4"/>
        </w:tcBorders>
      </w:tcPr>
    </w:tblStylePr>
    <w:tblStylePr w:type="lastRow">
      <w:rPr>
        <w:b/>
        <w:bCs/>
      </w:rPr>
      <w:tblPr/>
      <w:tcPr>
        <w:tcBorders>
          <w:top w:val="double" w:sz="4" w:space="0" w:color="46B8A6" w:themeColor="accent4"/>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customStyle="1" w:styleId="ListTable6ColorfulAccent5">
    <w:name w:val="List Table 6 Colorful Accent 5"/>
    <w:basedOn w:val="TableauNormal"/>
    <w:uiPriority w:val="51"/>
    <w:semiHidden/>
    <w:rsid w:val="00963A81"/>
    <w:rPr>
      <w:color w:val="2C2C2C" w:themeColor="accent5" w:themeShade="BF"/>
    </w:rPr>
    <w:tblPr>
      <w:tblStyleRowBandSize w:val="1"/>
      <w:tblStyleColBandSize w:val="1"/>
      <w:tblBorders>
        <w:top w:val="single" w:sz="4" w:space="0" w:color="3C3C3C" w:themeColor="accent5"/>
        <w:bottom w:val="single" w:sz="4" w:space="0" w:color="3C3C3C" w:themeColor="accent5"/>
      </w:tblBorders>
    </w:tblPr>
    <w:tblStylePr w:type="firstRow">
      <w:rPr>
        <w:b/>
        <w:bCs/>
      </w:rPr>
      <w:tblPr/>
      <w:tcPr>
        <w:tcBorders>
          <w:bottom w:val="single" w:sz="4" w:space="0" w:color="3C3C3C" w:themeColor="accent5"/>
        </w:tcBorders>
      </w:tcPr>
    </w:tblStylePr>
    <w:tblStylePr w:type="lastRow">
      <w:rPr>
        <w:b/>
        <w:bCs/>
      </w:rPr>
      <w:tblPr/>
      <w:tcPr>
        <w:tcBorders>
          <w:top w:val="double" w:sz="4" w:space="0" w:color="3C3C3C" w:themeColor="accent5"/>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customStyle="1" w:styleId="ListTable6ColorfulAccent6">
    <w:name w:val="List Table 6 Colorful Accent 6"/>
    <w:basedOn w:val="TableauNormal"/>
    <w:uiPriority w:val="51"/>
    <w:semiHidden/>
    <w:rsid w:val="00963A81"/>
    <w:rPr>
      <w:color w:val="EE762A" w:themeColor="accent6" w:themeShade="BF"/>
    </w:rPr>
    <w:tblPr>
      <w:tblStyleRowBandSize w:val="1"/>
      <w:tblStyleColBandSize w:val="1"/>
      <w:tblBorders>
        <w:top w:val="single" w:sz="4" w:space="0" w:color="F5AF82" w:themeColor="accent6"/>
        <w:bottom w:val="single" w:sz="4" w:space="0" w:color="F5AF82" w:themeColor="accent6"/>
      </w:tblBorders>
    </w:tblPr>
    <w:tblStylePr w:type="firstRow">
      <w:rPr>
        <w:b/>
        <w:bCs/>
      </w:rPr>
      <w:tblPr/>
      <w:tcPr>
        <w:tcBorders>
          <w:bottom w:val="single" w:sz="4" w:space="0" w:color="F5AF82" w:themeColor="accent6"/>
        </w:tcBorders>
      </w:tcPr>
    </w:tblStylePr>
    <w:tblStylePr w:type="lastRow">
      <w:rPr>
        <w:b/>
        <w:bCs/>
      </w:rPr>
      <w:tblPr/>
      <w:tcPr>
        <w:tcBorders>
          <w:top w:val="double" w:sz="4" w:space="0" w:color="F5AF82" w:themeColor="accent6"/>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customStyle="1" w:styleId="ListTable7Colorful">
    <w:name w:val="List Table 7 Colorful"/>
    <w:basedOn w:val="TableauNormal"/>
    <w:uiPriority w:val="52"/>
    <w:semiHidden/>
    <w:rsid w:val="00963A8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3C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3C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3C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3C3C" w:themeColor="text1"/>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auNormal"/>
    <w:uiPriority w:val="52"/>
    <w:semiHidden/>
    <w:rsid w:val="00963A81"/>
    <w:rPr>
      <w:color w:val="278BA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B4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B4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B4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B4D2" w:themeColor="accent1"/>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auNormal"/>
    <w:uiPriority w:val="52"/>
    <w:semiHidden/>
    <w:rsid w:val="00963A81"/>
    <w:rPr>
      <w:color w:val="B127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74B8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74B8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74B8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74B8C" w:themeColor="accent2"/>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auNormal"/>
    <w:uiPriority w:val="52"/>
    <w:semiHidden/>
    <w:rsid w:val="00963A81"/>
    <w:rPr>
      <w:color w:val="47687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8CA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8CA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8CA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8CA0" w:themeColor="accent3"/>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auNormal"/>
    <w:uiPriority w:val="52"/>
    <w:semiHidden/>
    <w:rsid w:val="00963A81"/>
    <w:rPr>
      <w:color w:val="34897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6B8A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6B8A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6B8A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6B8A6" w:themeColor="accent4"/>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auNormal"/>
    <w:uiPriority w:val="52"/>
    <w:semiHidden/>
    <w:rsid w:val="00963A81"/>
    <w:rPr>
      <w:color w:val="2C2C2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3C3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3C3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3C3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3C3C" w:themeColor="accent5"/>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auNormal"/>
    <w:uiPriority w:val="52"/>
    <w:semiHidden/>
    <w:rsid w:val="00963A81"/>
    <w:rPr>
      <w:color w:val="EE762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AF8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AF8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AF8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AF82" w:themeColor="accent6"/>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auNormal"/>
    <w:uiPriority w:val="41"/>
    <w:semiHidden/>
    <w:rsid w:val="00963A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auNormal"/>
    <w:uiPriority w:val="42"/>
    <w:semiHidden/>
    <w:rsid w:val="00963A81"/>
    <w:tblPr>
      <w:tblStyleRowBandSize w:val="1"/>
      <w:tblStyleColBandSize w:val="1"/>
      <w:tblBorders>
        <w:top w:val="single" w:sz="4" w:space="0" w:color="9D9D9D" w:themeColor="text1" w:themeTint="80"/>
        <w:bottom w:val="single" w:sz="4" w:space="0" w:color="9D9D9D" w:themeColor="text1" w:themeTint="80"/>
      </w:tblBorders>
    </w:tblPr>
    <w:tblStylePr w:type="firstRow">
      <w:rPr>
        <w:b/>
        <w:bCs/>
      </w:rPr>
      <w:tblPr/>
      <w:tcPr>
        <w:tcBorders>
          <w:bottom w:val="single" w:sz="4" w:space="0" w:color="9D9D9D" w:themeColor="text1" w:themeTint="80"/>
        </w:tcBorders>
      </w:tcPr>
    </w:tblStylePr>
    <w:tblStylePr w:type="lastRow">
      <w:rPr>
        <w:b/>
        <w:bCs/>
      </w:rPr>
      <w:tblPr/>
      <w:tcPr>
        <w:tcBorders>
          <w:top w:val="single" w:sz="4" w:space="0" w:color="9D9D9D" w:themeColor="text1" w:themeTint="80"/>
        </w:tcBorders>
      </w:tcPr>
    </w:tblStylePr>
    <w:tblStylePr w:type="firstCol">
      <w:rPr>
        <w:b/>
        <w:bCs/>
      </w:rPr>
    </w:tblStylePr>
    <w:tblStylePr w:type="lastCol">
      <w:rPr>
        <w:b/>
        <w:bCs/>
      </w:rPr>
    </w:tblStylePr>
    <w:tblStylePr w:type="band1Vert">
      <w:tblPr/>
      <w:tcPr>
        <w:tcBorders>
          <w:left w:val="single" w:sz="4" w:space="0" w:color="9D9D9D" w:themeColor="text1" w:themeTint="80"/>
          <w:right w:val="single" w:sz="4" w:space="0" w:color="9D9D9D" w:themeColor="text1" w:themeTint="80"/>
        </w:tcBorders>
      </w:tcPr>
    </w:tblStylePr>
    <w:tblStylePr w:type="band2Vert">
      <w:tblPr/>
      <w:tcPr>
        <w:tcBorders>
          <w:left w:val="single" w:sz="4" w:space="0" w:color="9D9D9D" w:themeColor="text1" w:themeTint="80"/>
          <w:right w:val="single" w:sz="4" w:space="0" w:color="9D9D9D" w:themeColor="text1" w:themeTint="80"/>
        </w:tcBorders>
      </w:tcPr>
    </w:tblStylePr>
    <w:tblStylePr w:type="band1Horz">
      <w:tblPr/>
      <w:tcPr>
        <w:tcBorders>
          <w:top w:val="single" w:sz="4" w:space="0" w:color="9D9D9D" w:themeColor="text1" w:themeTint="80"/>
          <w:bottom w:val="single" w:sz="4" w:space="0" w:color="9D9D9D" w:themeColor="text1" w:themeTint="80"/>
        </w:tcBorders>
      </w:tcPr>
    </w:tblStylePr>
  </w:style>
  <w:style w:type="table" w:customStyle="1" w:styleId="PlainTable3">
    <w:name w:val="Plain Table 3"/>
    <w:basedOn w:val="TableauNormal"/>
    <w:uiPriority w:val="43"/>
    <w:semiHidden/>
    <w:rsid w:val="00963A81"/>
    <w:tblPr>
      <w:tblStyleRowBandSize w:val="1"/>
      <w:tblStyleColBandSize w:val="1"/>
    </w:tblPr>
    <w:tblStylePr w:type="firstRow">
      <w:rPr>
        <w:b/>
        <w:bCs/>
        <w:caps/>
      </w:rPr>
      <w:tblPr/>
      <w:tcPr>
        <w:tcBorders>
          <w:bottom w:val="single" w:sz="4" w:space="0" w:color="9D9D9D"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D9D9D"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auNormal"/>
    <w:uiPriority w:val="44"/>
    <w:semiHidden/>
    <w:rsid w:val="00963A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auNormal"/>
    <w:uiPriority w:val="45"/>
    <w:semiHidden/>
    <w:rsid w:val="00963A8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D9D"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D9D"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D9D"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D9D"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Light">
    <w:name w:val="Grid Table Light"/>
    <w:basedOn w:val="TableauNormal"/>
    <w:uiPriority w:val="40"/>
    <w:semiHidden/>
    <w:rsid w:val="00963A8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formattedWorldline">
    <w:name w:val="Table formatted Worldline"/>
    <w:basedOn w:val="TableauNormal"/>
    <w:uiPriority w:val="99"/>
    <w:rsid w:val="0098624D"/>
    <w:pPr>
      <w:spacing w:line="200" w:lineRule="atLeast"/>
    </w:pPr>
    <w:rPr>
      <w:sz w:val="16"/>
    </w:rPr>
    <w:tblPr>
      <w:tblStyleRowBandSize w:val="1"/>
      <w:tblCellMar>
        <w:top w:w="11" w:type="dxa"/>
        <w:left w:w="28" w:type="dxa"/>
        <w:bottom w:w="28" w:type="dxa"/>
        <w:right w:w="142" w:type="dxa"/>
      </w:tblCellMar>
    </w:tblPr>
    <w:tblStylePr w:type="firstRow">
      <w:pPr>
        <w:wordWrap/>
        <w:spacing w:line="200" w:lineRule="atLeast"/>
        <w:ind w:firstLineChars="0" w:firstLine="0"/>
      </w:pPr>
      <w:rPr>
        <w:b/>
        <w:color w:val="FFFFFF" w:themeColor="background1"/>
        <w:sz w:val="16"/>
      </w:rPr>
      <w:tblPr/>
      <w:tcPr>
        <w:shd w:val="clear" w:color="auto" w:fill="41B4D2" w:themeFill="accent1"/>
      </w:tcPr>
    </w:tblStylePr>
    <w:tblStylePr w:type="band1Horz">
      <w:tblPr/>
      <w:tcPr>
        <w:tcBorders>
          <w:top w:val="nil"/>
          <w:left w:val="nil"/>
          <w:bottom w:val="single" w:sz="4" w:space="0" w:color="41B4D2" w:themeColor="accent1"/>
          <w:right w:val="nil"/>
          <w:insideH w:val="nil"/>
          <w:insideV w:val="nil"/>
          <w:tl2br w:val="nil"/>
          <w:tr2bl w:val="nil"/>
        </w:tcBorders>
      </w:tcPr>
    </w:tblStylePr>
    <w:tblStylePr w:type="band2Horz">
      <w:tblPr/>
      <w:tcPr>
        <w:tcBorders>
          <w:bottom w:val="single" w:sz="4" w:space="0" w:color="41B4D2" w:themeColor="accent1"/>
        </w:tcBorders>
      </w:tcPr>
    </w:tblStylePr>
  </w:style>
  <w:style w:type="character" w:customStyle="1" w:styleId="Hashtag">
    <w:name w:val="Hashtag"/>
    <w:basedOn w:val="Policepardfaut"/>
    <w:uiPriority w:val="99"/>
    <w:semiHidden/>
    <w:rsid w:val="00C50B0F"/>
    <w:rPr>
      <w:color w:val="2B579A"/>
      <w:shd w:val="clear" w:color="auto" w:fill="E1DFDD"/>
    </w:rPr>
  </w:style>
  <w:style w:type="character" w:customStyle="1" w:styleId="UnresolvedMention">
    <w:name w:val="Unresolved Mention"/>
    <w:basedOn w:val="Policepardfaut"/>
    <w:uiPriority w:val="99"/>
    <w:semiHidden/>
    <w:rsid w:val="00C50B0F"/>
    <w:rPr>
      <w:color w:val="605E5C"/>
      <w:shd w:val="clear" w:color="auto" w:fill="E1DFDD"/>
    </w:rPr>
  </w:style>
  <w:style w:type="character" w:customStyle="1" w:styleId="SmartHyperlink">
    <w:name w:val="Smart Hyperlink"/>
    <w:basedOn w:val="Policepardfaut"/>
    <w:uiPriority w:val="99"/>
    <w:semiHidden/>
    <w:rsid w:val="00C50B0F"/>
    <w:rPr>
      <w:u w:val="dotted"/>
    </w:rPr>
  </w:style>
  <w:style w:type="character" w:customStyle="1" w:styleId="SmartLink">
    <w:name w:val="Smart Link"/>
    <w:basedOn w:val="Policepardfaut"/>
    <w:uiPriority w:val="99"/>
    <w:semiHidden/>
    <w:rsid w:val="00C50B0F"/>
    <w:rPr>
      <w:color w:val="3C3C3C" w:themeColor="hyperlink"/>
      <w:u w:val="single"/>
      <w:shd w:val="clear" w:color="auto" w:fill="E1DFDD"/>
    </w:rPr>
  </w:style>
  <w:style w:type="character" w:customStyle="1" w:styleId="Mention">
    <w:name w:val="Mention"/>
    <w:basedOn w:val="Policepardfaut"/>
    <w:uiPriority w:val="99"/>
    <w:semiHidden/>
    <w:rsid w:val="00C50B0F"/>
    <w:rPr>
      <w:color w:val="2B579A"/>
      <w:shd w:val="clear" w:color="auto" w:fill="E1DFDD"/>
    </w:rPr>
  </w:style>
  <w:style w:type="numbering" w:customStyle="1" w:styleId="ListlowercaseletterWorldline">
    <w:name w:val="List lowercase letter Worldline"/>
    <w:uiPriority w:val="99"/>
    <w:semiHidden/>
    <w:rsid w:val="00447361"/>
    <w:pPr>
      <w:numPr>
        <w:numId w:val="23"/>
      </w:numPr>
    </w:pPr>
  </w:style>
  <w:style w:type="numbering" w:customStyle="1" w:styleId="ListnumbercoloredWorldline">
    <w:name w:val="List number colored Worldline"/>
    <w:uiPriority w:val="99"/>
    <w:semiHidden/>
    <w:rsid w:val="00207D89"/>
    <w:pPr>
      <w:numPr>
        <w:numId w:val="24"/>
      </w:numPr>
    </w:pPr>
  </w:style>
  <w:style w:type="numbering" w:customStyle="1" w:styleId="ListnumberWorldline">
    <w:name w:val="List number Worldline"/>
    <w:uiPriority w:val="99"/>
    <w:semiHidden/>
    <w:rsid w:val="00163EC0"/>
    <w:pPr>
      <w:numPr>
        <w:numId w:val="25"/>
      </w:numPr>
    </w:pPr>
  </w:style>
  <w:style w:type="paragraph" w:customStyle="1" w:styleId="LowercaseletterlistbodytextWorldline">
    <w:name w:val="Lowercase letter list body text Worldline"/>
    <w:basedOn w:val="ZsysbasisWorldline"/>
    <w:next w:val="BodytextWorldline"/>
    <w:uiPriority w:val="6"/>
    <w:qFormat/>
    <w:rsid w:val="001409F3"/>
    <w:pPr>
      <w:numPr>
        <w:numId w:val="26"/>
      </w:numPr>
    </w:pPr>
  </w:style>
  <w:style w:type="paragraph" w:customStyle="1" w:styleId="NumberedlistbodytextWorldline">
    <w:name w:val="Numbered list body text Worldline"/>
    <w:basedOn w:val="ZsysbasisWorldline"/>
    <w:next w:val="BodytextWorldline"/>
    <w:uiPriority w:val="10"/>
    <w:qFormat/>
    <w:rsid w:val="001D094D"/>
    <w:pPr>
      <w:numPr>
        <w:numId w:val="27"/>
      </w:numPr>
    </w:pPr>
  </w:style>
  <w:style w:type="paragraph" w:customStyle="1" w:styleId="NumberedlistcoloredbodytextWorldline">
    <w:name w:val="Numbered list colored body text Worldline"/>
    <w:basedOn w:val="ZsysbasisWorldline"/>
    <w:next w:val="BodytextWorldline"/>
    <w:uiPriority w:val="14"/>
    <w:qFormat/>
    <w:rsid w:val="00A17B26"/>
    <w:pPr>
      <w:numPr>
        <w:numId w:val="28"/>
      </w:numPr>
    </w:pPr>
  </w:style>
  <w:style w:type="character" w:customStyle="1" w:styleId="fontstyle01">
    <w:name w:val="fontstyle01"/>
    <w:basedOn w:val="Policepardfaut"/>
    <w:rsid w:val="006B0FF7"/>
    <w:rPr>
      <w:rFonts w:ascii="Calibri" w:hAnsi="Calibri" w:hint="default"/>
      <w:b w:val="0"/>
      <w:bCs w:val="0"/>
      <w:i w:val="0"/>
      <w:iCs w:val="0"/>
      <w:color w:val="000000"/>
      <w:sz w:val="32"/>
      <w:szCs w:val="32"/>
    </w:rPr>
  </w:style>
  <w:style w:type="paragraph" w:styleId="Rvision">
    <w:name w:val="Revision"/>
    <w:hidden/>
    <w:uiPriority w:val="99"/>
    <w:semiHidden/>
    <w:rsid w:val="001476A4"/>
    <w:pPr>
      <w:spacing w:line="240" w:lineRule="auto"/>
    </w:pPr>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71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cid:image001.png@01D56F13.B34F0620" TargetMode="External"/><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JoulesUnlimited\WorkgroupTemplates\Report-Proposal%20World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5962170F3714BF1ABA73150539EA19A"/>
        <w:category>
          <w:name w:val="Général"/>
          <w:gallery w:val="placeholder"/>
        </w:category>
        <w:types>
          <w:type w:val="bbPlcHdr"/>
        </w:types>
        <w:behaviors>
          <w:behavior w:val="content"/>
        </w:behaviors>
        <w:guid w:val="{E709A8A8-F1EC-4057-8A75-69A832C5BDE0}"/>
      </w:docPartPr>
      <w:docPartBody>
        <w:p w:rsidR="00497927" w:rsidRDefault="001454CE">
          <w:pPr>
            <w:pStyle w:val="85962170F3714BF1ABA73150539EA19A"/>
          </w:pPr>
          <w:r w:rsidRPr="00A17D33">
            <w:rPr>
              <w:rStyle w:val="Textedelespacerserv"/>
            </w:rPr>
            <w:fldChar w:fldCharType="begin"/>
          </w:r>
          <w:r w:rsidRPr="00A17D33">
            <w:rPr>
              <w:rStyle w:val="Textedelespacerserv"/>
            </w:rPr>
            <w:fldChar w:fldCharType="end"/>
          </w:r>
          <w:r w:rsidRPr="00A17D33">
            <w:rPr>
              <w:rStyle w:val="Textedelespacerserv"/>
            </w:rPr>
            <w:t>Type status</w:t>
          </w:r>
        </w:p>
      </w:docPartBody>
    </w:docPart>
    <w:docPart>
      <w:docPartPr>
        <w:name w:val="E1F1C922575641AA8D7B42105BA2351D"/>
        <w:category>
          <w:name w:val="Général"/>
          <w:gallery w:val="placeholder"/>
        </w:category>
        <w:types>
          <w:type w:val="bbPlcHdr"/>
        </w:types>
        <w:behaviors>
          <w:behavior w:val="content"/>
        </w:behaviors>
        <w:guid w:val="{D397BAD4-FC69-4B7C-99FA-A015330C3AB0}"/>
      </w:docPartPr>
      <w:docPartBody>
        <w:p w:rsidR="00497927" w:rsidRDefault="001454CE">
          <w:pPr>
            <w:pStyle w:val="E1F1C922575641AA8D7B42105BA2351D"/>
          </w:pPr>
          <w:r w:rsidRPr="00517364">
            <w:rPr>
              <w:rStyle w:val="Textedelespacerserv"/>
            </w:rPr>
            <w:fldChar w:fldCharType="begin"/>
          </w:r>
          <w:r w:rsidRPr="00517364">
            <w:rPr>
              <w:rStyle w:val="Textedelespacerserv"/>
            </w:rPr>
            <w:fldChar w:fldCharType="end"/>
          </w:r>
          <w:r w:rsidRPr="00517364">
            <w:rPr>
              <w:rStyle w:val="Textedelespacerserv"/>
            </w:rPr>
            <w:t>Select or type a date</w:t>
          </w:r>
        </w:p>
      </w:docPartBody>
    </w:docPart>
    <w:docPart>
      <w:docPartPr>
        <w:name w:val="26E71A8C6DBF45C38238F04B81C6382B"/>
        <w:category>
          <w:name w:val="Général"/>
          <w:gallery w:val="placeholder"/>
        </w:category>
        <w:types>
          <w:type w:val="bbPlcHdr"/>
        </w:types>
        <w:behaviors>
          <w:behavior w:val="content"/>
        </w:behaviors>
        <w:guid w:val="{45B06DEF-B598-4DD5-A5CF-C739CA378B11}"/>
      </w:docPartPr>
      <w:docPartBody>
        <w:p w:rsidR="00497927" w:rsidRDefault="001454CE">
          <w:pPr>
            <w:pStyle w:val="26E71A8C6DBF45C38238F04B81C6382B"/>
          </w:pPr>
          <w:r w:rsidRPr="00517364">
            <w:rPr>
              <w:rStyle w:val="Textedelespacerserv"/>
            </w:rPr>
            <w:fldChar w:fldCharType="begin"/>
          </w:r>
          <w:r w:rsidRPr="00517364">
            <w:rPr>
              <w:rStyle w:val="Textedelespacerserv"/>
            </w:rPr>
            <w:fldChar w:fldCharType="end"/>
          </w:r>
          <w:r w:rsidRPr="00517364">
            <w:rPr>
              <w:rStyle w:val="Textedelespacerserv"/>
            </w:rPr>
            <w:t>Classification</w:t>
          </w:r>
        </w:p>
      </w:docPartBody>
    </w:docPart>
    <w:docPart>
      <w:docPartPr>
        <w:name w:val="CDBE7F2F9F944395A3D3166B01F2EA51"/>
        <w:category>
          <w:name w:val="Général"/>
          <w:gallery w:val="placeholder"/>
        </w:category>
        <w:types>
          <w:type w:val="bbPlcHdr"/>
        </w:types>
        <w:behaviors>
          <w:behavior w:val="content"/>
        </w:behaviors>
        <w:guid w:val="{11D8B645-9994-4468-BC9F-7E46EDF4F8A5}"/>
      </w:docPartPr>
      <w:docPartBody>
        <w:p w:rsidR="00497927" w:rsidRDefault="001454CE">
          <w:pPr>
            <w:pStyle w:val="CDBE7F2F9F944395A3D3166B01F2EA51"/>
          </w:pPr>
          <w:r w:rsidRPr="00517364">
            <w:rPr>
              <w:rStyle w:val="Textedelespacerserv"/>
            </w:rPr>
            <w:fldChar w:fldCharType="begin"/>
          </w:r>
          <w:r w:rsidRPr="00517364">
            <w:rPr>
              <w:rStyle w:val="Textedelespacerserv"/>
            </w:rPr>
            <w:fldChar w:fldCharType="end"/>
          </w:r>
          <w:r w:rsidRPr="00517364">
            <w:rPr>
              <w:rStyle w:val="Textedelespacerserv"/>
            </w:rPr>
            <w:t>Version number</w:t>
          </w:r>
        </w:p>
      </w:docPartBody>
    </w:docPart>
    <w:docPart>
      <w:docPartPr>
        <w:name w:val="88C01C92C5854512BEA66EFE3AD3F428"/>
        <w:category>
          <w:name w:val="Général"/>
          <w:gallery w:val="placeholder"/>
        </w:category>
        <w:types>
          <w:type w:val="bbPlcHdr"/>
        </w:types>
        <w:behaviors>
          <w:behavior w:val="content"/>
        </w:behaviors>
        <w:guid w:val="{5D525F2C-378C-4A2F-B698-47598500CCFB}"/>
      </w:docPartPr>
      <w:docPartBody>
        <w:p w:rsidR="00497927" w:rsidRDefault="001454CE">
          <w:pPr>
            <w:pStyle w:val="88C01C92C5854512BEA66EFE3AD3F428"/>
          </w:pPr>
          <w:r w:rsidRPr="00F26B07">
            <w:rPr>
              <w:rStyle w:val="Textedelespacerserv"/>
            </w:rPr>
            <w:fldChar w:fldCharType="begin"/>
          </w:r>
          <w:r w:rsidRPr="00F26B07">
            <w:rPr>
              <w:rStyle w:val="Textedelespacerserv"/>
            </w:rPr>
            <w:fldChar w:fldCharType="end"/>
          </w:r>
          <w:r w:rsidRPr="00F26B07">
            <w:rPr>
              <w:rStyle w:val="Textedelespacerserv"/>
            </w:rPr>
            <w:t>Retype title in footer</w:t>
          </w:r>
        </w:p>
      </w:docPartBody>
    </w:docPart>
    <w:docPart>
      <w:docPartPr>
        <w:name w:val="AFE0F69D3A554302A9BF26F3D8D6B906"/>
        <w:category>
          <w:name w:val="Général"/>
          <w:gallery w:val="placeholder"/>
        </w:category>
        <w:types>
          <w:type w:val="bbPlcHdr"/>
        </w:types>
        <w:behaviors>
          <w:behavior w:val="content"/>
        </w:behaviors>
        <w:guid w:val="{4ED6BB60-BF4D-4955-8677-BDDE29C3CA76}"/>
      </w:docPartPr>
      <w:docPartBody>
        <w:p w:rsidR="00497927" w:rsidRDefault="001454CE">
          <w:pPr>
            <w:pStyle w:val="AFE0F69D3A554302A9BF26F3D8D6B906"/>
          </w:pPr>
          <w:r w:rsidRPr="00692D21">
            <w:rPr>
              <w:rStyle w:val="Textedelespacerserv"/>
            </w:rPr>
            <w:fldChar w:fldCharType="begin"/>
          </w:r>
          <w:r w:rsidRPr="00692D21">
            <w:rPr>
              <w:rStyle w:val="Textedelespacerserv"/>
            </w:rPr>
            <w:fldChar w:fldCharType="end"/>
          </w:r>
          <w:r w:rsidRPr="00692D21">
            <w:rPr>
              <w:rStyle w:val="Textedelespacerserv"/>
            </w:rPr>
            <w:t>Body text</w:t>
          </w:r>
        </w:p>
      </w:docPartBody>
    </w:docPart>
    <w:docPart>
      <w:docPartPr>
        <w:name w:val="B74EEE01CD9E4DAF971A94CD50F20E4A"/>
        <w:category>
          <w:name w:val="Général"/>
          <w:gallery w:val="placeholder"/>
        </w:category>
        <w:types>
          <w:type w:val="bbPlcHdr"/>
        </w:types>
        <w:behaviors>
          <w:behavior w:val="content"/>
        </w:behaviors>
        <w:guid w:val="{64B45E48-E86C-4EBD-9CF3-40EEECFD51FE}"/>
      </w:docPartPr>
      <w:docPartBody>
        <w:p w:rsidR="00497927" w:rsidRDefault="001454CE">
          <w:pPr>
            <w:pStyle w:val="B74EEE01CD9E4DAF971A94CD50F20E4A"/>
          </w:pPr>
          <w:r>
            <w:fldChar w:fldCharType="begin"/>
          </w:r>
          <w:r>
            <w:fldChar w:fldCharType="end"/>
          </w:r>
          <w:r>
            <w:t xml:space="preserve">     </w:t>
          </w:r>
        </w:p>
      </w:docPartBody>
    </w:docPart>
    <w:docPart>
      <w:docPartPr>
        <w:name w:val="2DD190A9E5544E998836303016B55236"/>
        <w:category>
          <w:name w:val="Général"/>
          <w:gallery w:val="placeholder"/>
        </w:category>
        <w:types>
          <w:type w:val="bbPlcHdr"/>
        </w:types>
        <w:behaviors>
          <w:behavior w:val="content"/>
        </w:behaviors>
        <w:guid w:val="{32C794C0-1BAC-4F87-9AB0-0BE5F8E8D02C}"/>
      </w:docPartPr>
      <w:docPartBody>
        <w:p w:rsidR="00497927" w:rsidRDefault="001454CE">
          <w:pPr>
            <w:pStyle w:val="2DD190A9E5544E998836303016B55236"/>
          </w:pPr>
          <w:r>
            <w:fldChar w:fldCharType="begin"/>
          </w:r>
          <w:r>
            <w:fldChar w:fldCharType="end"/>
          </w:r>
          <w:r>
            <w:t xml:space="preserve">     </w:t>
          </w:r>
        </w:p>
      </w:docPartBody>
    </w:docPart>
    <w:docPart>
      <w:docPartPr>
        <w:name w:val="3EE2BCED0370444DBC8B9F375BFE1FFB"/>
        <w:category>
          <w:name w:val="Général"/>
          <w:gallery w:val="placeholder"/>
        </w:category>
        <w:types>
          <w:type w:val="bbPlcHdr"/>
        </w:types>
        <w:behaviors>
          <w:behavior w:val="content"/>
        </w:behaviors>
        <w:guid w:val="{E45AC108-DE4F-477F-A048-39A1869C7C31}"/>
      </w:docPartPr>
      <w:docPartBody>
        <w:p w:rsidR="00497927" w:rsidRDefault="001454CE">
          <w:pPr>
            <w:pStyle w:val="3EE2BCED0370444DBC8B9F375BFE1FFB"/>
          </w:pPr>
          <w:r>
            <w:fldChar w:fldCharType="begin"/>
          </w:r>
          <w:r>
            <w:instrText xml:space="preserve">  \* MERGEFORMAT </w:instrText>
          </w:r>
          <w:r>
            <w:fldChar w:fldCharType="end"/>
          </w:r>
          <w:r>
            <w:t xml:space="preserve">     </w:t>
          </w:r>
        </w:p>
      </w:docPartBody>
    </w:docPart>
    <w:docPart>
      <w:docPartPr>
        <w:name w:val="AD289F8E276C4ED9B338D0DBB78132B6"/>
        <w:category>
          <w:name w:val="Général"/>
          <w:gallery w:val="placeholder"/>
        </w:category>
        <w:types>
          <w:type w:val="bbPlcHdr"/>
        </w:types>
        <w:behaviors>
          <w:behavior w:val="content"/>
        </w:behaviors>
        <w:guid w:val="{34CEE440-6075-4158-80DC-E31A4094BDB1}"/>
      </w:docPartPr>
      <w:docPartBody>
        <w:p w:rsidR="00497927" w:rsidRDefault="001454CE">
          <w:pPr>
            <w:pStyle w:val="AD289F8E276C4ED9B338D0DBB78132B6"/>
          </w:pPr>
          <w:r>
            <w:fldChar w:fldCharType="begin"/>
          </w:r>
          <w:r>
            <w:fldChar w:fldCharType="end"/>
          </w:r>
          <w:r>
            <w:t xml:space="preserve">     </w:t>
          </w:r>
        </w:p>
      </w:docPartBody>
    </w:docPart>
    <w:docPart>
      <w:docPartPr>
        <w:name w:val="21FEF159A325473D8E50AE22E882376B"/>
        <w:category>
          <w:name w:val="Général"/>
          <w:gallery w:val="placeholder"/>
        </w:category>
        <w:types>
          <w:type w:val="bbPlcHdr"/>
        </w:types>
        <w:behaviors>
          <w:behavior w:val="content"/>
        </w:behaviors>
        <w:guid w:val="{AF8BCEED-94A2-4655-ACDA-76D30B49FCA5}"/>
      </w:docPartPr>
      <w:docPartBody>
        <w:p w:rsidR="00497927" w:rsidRDefault="001454CE">
          <w:pPr>
            <w:pStyle w:val="21FEF159A325473D8E50AE22E882376B"/>
          </w:pPr>
          <w:r>
            <w:fldChar w:fldCharType="begin"/>
          </w:r>
          <w:r>
            <w:instrText xml:space="preserve">  \* MERGEFORMAT </w:instrText>
          </w:r>
          <w:r>
            <w:fldChar w:fldCharType="end"/>
          </w:r>
          <w:r>
            <w:t xml:space="preserve">     </w:t>
          </w:r>
        </w:p>
      </w:docPartBody>
    </w:docPart>
    <w:docPart>
      <w:docPartPr>
        <w:name w:val="288C1AEA9C764D02B170045238E7D91B"/>
        <w:category>
          <w:name w:val="Général"/>
          <w:gallery w:val="placeholder"/>
        </w:category>
        <w:types>
          <w:type w:val="bbPlcHdr"/>
        </w:types>
        <w:behaviors>
          <w:behavior w:val="content"/>
        </w:behaviors>
        <w:guid w:val="{0BF6B23E-2CDE-4D55-A9DA-78A2E6B4EED9}"/>
      </w:docPartPr>
      <w:docPartBody>
        <w:p w:rsidR="00497927" w:rsidRDefault="001454CE">
          <w:pPr>
            <w:pStyle w:val="288C1AEA9C764D02B170045238E7D91B"/>
          </w:pPr>
          <w:r>
            <w:fldChar w:fldCharType="begin"/>
          </w:r>
          <w:r>
            <w:fldChar w:fldCharType="end"/>
          </w:r>
          <w:r>
            <w:t xml:space="preserve">     </w:t>
          </w:r>
        </w:p>
      </w:docPartBody>
    </w:docPart>
    <w:docPart>
      <w:docPartPr>
        <w:name w:val="AD7D83F65AD1467DB45A80E412747062"/>
        <w:category>
          <w:name w:val="Général"/>
          <w:gallery w:val="placeholder"/>
        </w:category>
        <w:types>
          <w:type w:val="bbPlcHdr"/>
        </w:types>
        <w:behaviors>
          <w:behavior w:val="content"/>
        </w:behaviors>
        <w:guid w:val="{966CDDEC-14F2-4AFA-9C0E-2E26BFBD6DBA}"/>
      </w:docPartPr>
      <w:docPartBody>
        <w:p w:rsidR="00497927" w:rsidRDefault="001454CE">
          <w:pPr>
            <w:pStyle w:val="AD7D83F65AD1467DB45A80E412747062"/>
          </w:pPr>
          <w:r w:rsidRPr="00F26B07">
            <w:rPr>
              <w:rStyle w:val="Textedelespacerserv"/>
            </w:rPr>
            <w:fldChar w:fldCharType="begin"/>
          </w:r>
          <w:r w:rsidRPr="00F26B07">
            <w:rPr>
              <w:rStyle w:val="Textedelespacerserv"/>
            </w:rPr>
            <w:fldChar w:fldCharType="end"/>
          </w:r>
          <w:r w:rsidRPr="00F26B07">
            <w:rPr>
              <w:rStyle w:val="Textedelespacerserv"/>
            </w:rPr>
            <w:t>Retype title in footer</w:t>
          </w:r>
        </w:p>
      </w:docPartBody>
    </w:docPart>
    <w:docPart>
      <w:docPartPr>
        <w:name w:val="D1E1134908AA4FF4BEE7C9E791CAAD20"/>
        <w:category>
          <w:name w:val="Général"/>
          <w:gallery w:val="placeholder"/>
        </w:category>
        <w:types>
          <w:type w:val="bbPlcHdr"/>
        </w:types>
        <w:behaviors>
          <w:behavior w:val="content"/>
        </w:behaviors>
        <w:guid w:val="{5ECD5C71-7429-48DB-9A0B-35B239EE5F7F}"/>
      </w:docPartPr>
      <w:docPartBody>
        <w:p w:rsidR="00497927" w:rsidRDefault="001454CE">
          <w:pPr>
            <w:pStyle w:val="D1E1134908AA4FF4BEE7C9E791CAAD20"/>
          </w:pPr>
          <w:r>
            <w:fldChar w:fldCharType="begin"/>
          </w:r>
          <w:r>
            <w:fldChar w:fldCharType="end"/>
          </w:r>
          <w:r>
            <w:t xml:space="preserve">     </w:t>
          </w:r>
        </w:p>
      </w:docPartBody>
    </w:docPart>
    <w:docPart>
      <w:docPartPr>
        <w:name w:val="76D3A97EA4CB42CAA7F05DE5E7E550BE"/>
        <w:category>
          <w:name w:val="Général"/>
          <w:gallery w:val="placeholder"/>
        </w:category>
        <w:types>
          <w:type w:val="bbPlcHdr"/>
        </w:types>
        <w:behaviors>
          <w:behavior w:val="content"/>
        </w:behaviors>
        <w:guid w:val="{AE9754E0-A37A-4F1F-A477-E78CD4932FD7}"/>
      </w:docPartPr>
      <w:docPartBody>
        <w:p w:rsidR="00497927" w:rsidRDefault="001454CE">
          <w:pPr>
            <w:pStyle w:val="76D3A97EA4CB42CAA7F05DE5E7E550BE"/>
          </w:pPr>
          <w:r>
            <w:fldChar w:fldCharType="begin"/>
          </w:r>
          <w:r>
            <w:instrText xml:space="preserve">  \* MERGEFORMAT </w:instrText>
          </w:r>
          <w:r>
            <w:fldChar w:fldCharType="end"/>
          </w:r>
          <w:r>
            <w:t xml:space="preserve">     </w:t>
          </w:r>
        </w:p>
      </w:docPartBody>
    </w:docPart>
    <w:docPart>
      <w:docPartPr>
        <w:name w:val="E228224EE904434E91886B1A9993650C"/>
        <w:category>
          <w:name w:val="Général"/>
          <w:gallery w:val="placeholder"/>
        </w:category>
        <w:types>
          <w:type w:val="bbPlcHdr"/>
        </w:types>
        <w:behaviors>
          <w:behavior w:val="content"/>
        </w:behaviors>
        <w:guid w:val="{D3F5CB61-434B-4511-AD7B-68BA43174843}"/>
      </w:docPartPr>
      <w:docPartBody>
        <w:p w:rsidR="00497927" w:rsidRDefault="001454CE">
          <w:pPr>
            <w:pStyle w:val="E228224EE904434E91886B1A9993650C"/>
          </w:pPr>
          <w:r>
            <w:fldChar w:fldCharType="begin"/>
          </w:r>
          <w:r>
            <w:fldChar w:fldCharType="end"/>
          </w:r>
          <w:r>
            <w:t xml:space="preserve">     </w:t>
          </w:r>
        </w:p>
      </w:docPartBody>
    </w:docPart>
    <w:docPart>
      <w:docPartPr>
        <w:name w:val="D5C1023C34C24D2A96049738EF73E5A1"/>
        <w:category>
          <w:name w:val="Général"/>
          <w:gallery w:val="placeholder"/>
        </w:category>
        <w:types>
          <w:type w:val="bbPlcHdr"/>
        </w:types>
        <w:behaviors>
          <w:behavior w:val="content"/>
        </w:behaviors>
        <w:guid w:val="{CD35DE2B-79D1-494A-8180-2584A3E3B329}"/>
      </w:docPartPr>
      <w:docPartBody>
        <w:p w:rsidR="00497927" w:rsidRDefault="001454CE">
          <w:pPr>
            <w:pStyle w:val="D5C1023C34C24D2A96049738EF73E5A1"/>
          </w:pPr>
          <w:r>
            <w:fldChar w:fldCharType="begin"/>
          </w:r>
          <w:r>
            <w:instrText xml:space="preserve">  \* MERGEFORMAT </w:instrText>
          </w:r>
          <w:r>
            <w:fldChar w:fldCharType="end"/>
          </w: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Maiandra GD">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4CE"/>
    <w:rsid w:val="001454CE"/>
    <w:rsid w:val="00451888"/>
    <w:rsid w:val="00497927"/>
    <w:rsid w:val="00896845"/>
    <w:rsid w:val="008F26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98"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8"/>
    <w:semiHidden/>
    <w:rPr>
      <w:color w:val="auto"/>
      <w:bdr w:val="none" w:sz="0" w:space="0" w:color="auto"/>
      <w:shd w:val="clear" w:color="auto" w:fill="FFFF00"/>
      <w:lang w:val="en-GB"/>
    </w:rPr>
  </w:style>
  <w:style w:type="paragraph" w:customStyle="1" w:styleId="85962170F3714BF1ABA73150539EA19A">
    <w:name w:val="85962170F3714BF1ABA73150539EA19A"/>
  </w:style>
  <w:style w:type="paragraph" w:customStyle="1" w:styleId="E1F1C922575641AA8D7B42105BA2351D">
    <w:name w:val="E1F1C922575641AA8D7B42105BA2351D"/>
  </w:style>
  <w:style w:type="paragraph" w:customStyle="1" w:styleId="26E71A8C6DBF45C38238F04B81C6382B">
    <w:name w:val="26E71A8C6DBF45C38238F04B81C6382B"/>
  </w:style>
  <w:style w:type="paragraph" w:customStyle="1" w:styleId="CDBE7F2F9F944395A3D3166B01F2EA51">
    <w:name w:val="CDBE7F2F9F944395A3D3166B01F2EA51"/>
  </w:style>
  <w:style w:type="paragraph" w:customStyle="1" w:styleId="88C01C92C5854512BEA66EFE3AD3F428">
    <w:name w:val="88C01C92C5854512BEA66EFE3AD3F428"/>
  </w:style>
  <w:style w:type="paragraph" w:customStyle="1" w:styleId="AFE0F69D3A554302A9BF26F3D8D6B906">
    <w:name w:val="AFE0F69D3A554302A9BF26F3D8D6B906"/>
  </w:style>
  <w:style w:type="paragraph" w:customStyle="1" w:styleId="B74EEE01CD9E4DAF971A94CD50F20E4A">
    <w:name w:val="B74EEE01CD9E4DAF971A94CD50F20E4A"/>
  </w:style>
  <w:style w:type="paragraph" w:customStyle="1" w:styleId="2DD190A9E5544E998836303016B55236">
    <w:name w:val="2DD190A9E5544E998836303016B55236"/>
  </w:style>
  <w:style w:type="paragraph" w:customStyle="1" w:styleId="3EE2BCED0370444DBC8B9F375BFE1FFB">
    <w:name w:val="3EE2BCED0370444DBC8B9F375BFE1FFB"/>
  </w:style>
  <w:style w:type="paragraph" w:customStyle="1" w:styleId="AD289F8E276C4ED9B338D0DBB78132B6">
    <w:name w:val="AD289F8E276C4ED9B338D0DBB78132B6"/>
  </w:style>
  <w:style w:type="paragraph" w:customStyle="1" w:styleId="21FEF159A325473D8E50AE22E882376B">
    <w:name w:val="21FEF159A325473D8E50AE22E882376B"/>
  </w:style>
  <w:style w:type="paragraph" w:customStyle="1" w:styleId="288C1AEA9C764D02B170045238E7D91B">
    <w:name w:val="288C1AEA9C764D02B170045238E7D91B"/>
  </w:style>
  <w:style w:type="paragraph" w:customStyle="1" w:styleId="AD7D83F65AD1467DB45A80E412747062">
    <w:name w:val="AD7D83F65AD1467DB45A80E412747062"/>
  </w:style>
  <w:style w:type="paragraph" w:customStyle="1" w:styleId="D1E1134908AA4FF4BEE7C9E791CAAD20">
    <w:name w:val="D1E1134908AA4FF4BEE7C9E791CAAD20"/>
  </w:style>
  <w:style w:type="paragraph" w:customStyle="1" w:styleId="76D3A97EA4CB42CAA7F05DE5E7E550BE">
    <w:name w:val="76D3A97EA4CB42CAA7F05DE5E7E550BE"/>
  </w:style>
  <w:style w:type="paragraph" w:customStyle="1" w:styleId="E228224EE904434E91886B1A9993650C">
    <w:name w:val="E228224EE904434E91886B1A9993650C"/>
  </w:style>
  <w:style w:type="paragraph" w:customStyle="1" w:styleId="D5C1023C34C24D2A96049738EF73E5A1">
    <w:name w:val="D5C1023C34C24D2A96049738EF73E5A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98"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8"/>
    <w:semiHidden/>
    <w:rPr>
      <w:color w:val="auto"/>
      <w:bdr w:val="none" w:sz="0" w:space="0" w:color="auto"/>
      <w:shd w:val="clear" w:color="auto" w:fill="FFFF00"/>
      <w:lang w:val="en-GB"/>
    </w:rPr>
  </w:style>
  <w:style w:type="paragraph" w:customStyle="1" w:styleId="85962170F3714BF1ABA73150539EA19A">
    <w:name w:val="85962170F3714BF1ABA73150539EA19A"/>
  </w:style>
  <w:style w:type="paragraph" w:customStyle="1" w:styleId="E1F1C922575641AA8D7B42105BA2351D">
    <w:name w:val="E1F1C922575641AA8D7B42105BA2351D"/>
  </w:style>
  <w:style w:type="paragraph" w:customStyle="1" w:styleId="26E71A8C6DBF45C38238F04B81C6382B">
    <w:name w:val="26E71A8C6DBF45C38238F04B81C6382B"/>
  </w:style>
  <w:style w:type="paragraph" w:customStyle="1" w:styleId="CDBE7F2F9F944395A3D3166B01F2EA51">
    <w:name w:val="CDBE7F2F9F944395A3D3166B01F2EA51"/>
  </w:style>
  <w:style w:type="paragraph" w:customStyle="1" w:styleId="88C01C92C5854512BEA66EFE3AD3F428">
    <w:name w:val="88C01C92C5854512BEA66EFE3AD3F428"/>
  </w:style>
  <w:style w:type="paragraph" w:customStyle="1" w:styleId="AFE0F69D3A554302A9BF26F3D8D6B906">
    <w:name w:val="AFE0F69D3A554302A9BF26F3D8D6B906"/>
  </w:style>
  <w:style w:type="paragraph" w:customStyle="1" w:styleId="B74EEE01CD9E4DAF971A94CD50F20E4A">
    <w:name w:val="B74EEE01CD9E4DAF971A94CD50F20E4A"/>
  </w:style>
  <w:style w:type="paragraph" w:customStyle="1" w:styleId="2DD190A9E5544E998836303016B55236">
    <w:name w:val="2DD190A9E5544E998836303016B55236"/>
  </w:style>
  <w:style w:type="paragraph" w:customStyle="1" w:styleId="3EE2BCED0370444DBC8B9F375BFE1FFB">
    <w:name w:val="3EE2BCED0370444DBC8B9F375BFE1FFB"/>
  </w:style>
  <w:style w:type="paragraph" w:customStyle="1" w:styleId="AD289F8E276C4ED9B338D0DBB78132B6">
    <w:name w:val="AD289F8E276C4ED9B338D0DBB78132B6"/>
  </w:style>
  <w:style w:type="paragraph" w:customStyle="1" w:styleId="21FEF159A325473D8E50AE22E882376B">
    <w:name w:val="21FEF159A325473D8E50AE22E882376B"/>
  </w:style>
  <w:style w:type="paragraph" w:customStyle="1" w:styleId="288C1AEA9C764D02B170045238E7D91B">
    <w:name w:val="288C1AEA9C764D02B170045238E7D91B"/>
  </w:style>
  <w:style w:type="paragraph" w:customStyle="1" w:styleId="AD7D83F65AD1467DB45A80E412747062">
    <w:name w:val="AD7D83F65AD1467DB45A80E412747062"/>
  </w:style>
  <w:style w:type="paragraph" w:customStyle="1" w:styleId="D1E1134908AA4FF4BEE7C9E791CAAD20">
    <w:name w:val="D1E1134908AA4FF4BEE7C9E791CAAD20"/>
  </w:style>
  <w:style w:type="paragraph" w:customStyle="1" w:styleId="76D3A97EA4CB42CAA7F05DE5E7E550BE">
    <w:name w:val="76D3A97EA4CB42CAA7F05DE5E7E550BE"/>
  </w:style>
  <w:style w:type="paragraph" w:customStyle="1" w:styleId="E228224EE904434E91886B1A9993650C">
    <w:name w:val="E228224EE904434E91886B1A9993650C"/>
  </w:style>
  <w:style w:type="paragraph" w:customStyle="1" w:styleId="D5C1023C34C24D2A96049738EF73E5A1">
    <w:name w:val="D5C1023C34C24D2A96049738EF73E5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thema">
  <a:themeElements>
    <a:clrScheme name="Colors Worldline">
      <a:dk1>
        <a:srgbClr val="3C3C3C"/>
      </a:dk1>
      <a:lt1>
        <a:srgbClr val="FFFFFF"/>
      </a:lt1>
      <a:dk2>
        <a:srgbClr val="3C3C3C"/>
      </a:dk2>
      <a:lt2>
        <a:srgbClr val="FFFFFF"/>
      </a:lt2>
      <a:accent1>
        <a:srgbClr val="41B4D2"/>
      </a:accent1>
      <a:accent2>
        <a:srgbClr val="D74B8C"/>
      </a:accent2>
      <a:accent3>
        <a:srgbClr val="5F8CA0"/>
      </a:accent3>
      <a:accent4>
        <a:srgbClr val="46B8A6"/>
      </a:accent4>
      <a:accent5>
        <a:srgbClr val="3C3C3C"/>
      </a:accent5>
      <a:accent6>
        <a:srgbClr val="F5AF82"/>
      </a:accent6>
      <a:hlink>
        <a:srgbClr val="3C3C3C"/>
      </a:hlink>
      <a:folHlink>
        <a:srgbClr val="3C3C3C"/>
      </a:folHlink>
    </a:clrScheme>
    <a:fontScheme name="Fonts Worldlin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custClrLst>
    <a:custClr name="light blue">
      <a:srgbClr val="41B4D2"/>
    </a:custClr>
    <a:custClr name="pink">
      <a:srgbClr val="D74B8C"/>
    </a:custClr>
    <a:custClr name="dark aqua">
      <a:srgbClr val="5F8CA0"/>
    </a:custClr>
    <a:custClr name="light green">
      <a:srgbClr val="46B8A6"/>
    </a:custClr>
    <a:custClr name="anthracite">
      <a:srgbClr val="3C3C3C"/>
    </a:custClr>
    <a:custClr name="orange">
      <a:srgbClr val="F5AF82"/>
    </a:custClr>
    <a:custClr name="grey">
      <a:srgbClr val="A1A1A1"/>
    </a:custClr>
    <a:custClr name="light pink">
      <a:srgbClr val="F08791"/>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ju xmlns="http://www.joulesunlimited.com/ccmappings">
  <Client/>
  <Title>Rapport d’expérience professionnelle</Title>
  <Subtitle/>
  <Status>Draft</Status>
  <Date>2021-04-30T00:00:00</Date>
  <Version_20_number>1.1</Version_20_number>
  <Classification>Confidential</Classification>
</ju>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6EA9C50-456D-4AD3-AB51-27308290595F}">
  <ds:schemaRefs>
    <ds:schemaRef ds:uri="http://www.joulesunlimited.com/ccmappings"/>
  </ds:schemaRefs>
</ds:datastoreItem>
</file>

<file path=customXml/itemProps2.xml><?xml version="1.0" encoding="utf-8"?>
<ds:datastoreItem xmlns:ds="http://schemas.openxmlformats.org/officeDocument/2006/customXml" ds:itemID="{AD1D6FF5-2D39-45C7-B4AF-93EB3ABC7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Report-Proposal Worldline.dotx</Template>
  <TotalTime>0</TotalTime>
  <Pages>17</Pages>
  <Words>2268</Words>
  <Characters>12474</Characters>
  <Application>Microsoft Office Word</Application>
  <DocSecurity>0</DocSecurity>
  <Lines>103</Lines>
  <Paragraphs>29</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Worldline</Company>
  <LinksUpToDate>false</LinksUpToDate>
  <CharactersWithSpaces>14713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Rémy VALLET</dc:creator>
  <dc:description>Template version 3.0 - 14 October 2020</dc:description>
  <cp:lastModifiedBy>Rémy VALLET</cp:lastModifiedBy>
  <cp:revision>30</cp:revision>
  <cp:lastPrinted>2020-05-05T13:11:00Z</cp:lastPrinted>
  <dcterms:created xsi:type="dcterms:W3CDTF">2021-04-30T11:57:00Z</dcterms:created>
  <dcterms:modified xsi:type="dcterms:W3CDTF">2021-05-06T10:05:00Z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BasedOn">
    <vt:lpwstr>Report-Proposal Worldline.dotx</vt:lpwstr>
  </property>
</Properties>
</file>